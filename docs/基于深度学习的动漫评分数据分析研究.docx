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A6C80" w14:textId="64195F5C" w:rsidR="004D6943" w:rsidRPr="004D6943" w:rsidRDefault="004D6943" w:rsidP="004D6943">
      <w:pPr>
        <w:widowControl w:val="0"/>
        <w:spacing w:after="0" w:line="240" w:lineRule="auto"/>
        <w:jc w:val="center"/>
        <w:rPr>
          <w:rFonts w:ascii="Times New Roman" w:eastAsia="宋体" w:hAnsi="Times New Roman" w:cs="Times New Roman"/>
          <w:b/>
          <w:bCs/>
          <w:kern w:val="2"/>
          <w:sz w:val="44"/>
          <w:szCs w:val="24"/>
          <w:lang w:eastAsia="zh-CN"/>
        </w:rPr>
      </w:pPr>
      <w:r w:rsidRPr="004D6943">
        <w:rPr>
          <w:rFonts w:ascii="Times New Roman" w:eastAsia="宋体" w:hAnsi="Times New Roman" w:cs="Times New Roman" w:hint="eastAsia"/>
          <w:b/>
          <w:bCs/>
          <w:noProof/>
          <w:kern w:val="2"/>
          <w:sz w:val="44"/>
          <w:szCs w:val="24"/>
          <w:lang w:eastAsia="zh-CN"/>
        </w:rPr>
        <w:drawing>
          <wp:inline distT="0" distB="0" distL="0" distR="0" wp14:anchorId="5C52BD49" wp14:editId="6D6F5B95">
            <wp:extent cx="2962275" cy="676275"/>
            <wp:effectExtent l="0" t="0" r="9525" b="9525"/>
            <wp:docPr id="6298436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62275" cy="676275"/>
                    </a:xfrm>
                    <a:prstGeom prst="rect">
                      <a:avLst/>
                    </a:prstGeom>
                    <a:noFill/>
                    <a:ln>
                      <a:noFill/>
                    </a:ln>
                  </pic:spPr>
                </pic:pic>
              </a:graphicData>
            </a:graphic>
          </wp:inline>
        </w:drawing>
      </w:r>
    </w:p>
    <w:p w14:paraId="1AC11FED" w14:textId="25DE0656" w:rsidR="004D6943" w:rsidRPr="004D6943" w:rsidRDefault="004D6943" w:rsidP="004D6943">
      <w:pPr>
        <w:widowControl w:val="0"/>
        <w:spacing w:after="0" w:line="240" w:lineRule="auto"/>
        <w:jc w:val="center"/>
        <w:rPr>
          <w:rFonts w:ascii="Times New Roman" w:eastAsia="宋体" w:hAnsi="Times New Roman" w:cs="Times New Roman"/>
          <w:b/>
          <w:bCs/>
          <w:kern w:val="2"/>
          <w:sz w:val="44"/>
          <w:szCs w:val="24"/>
          <w:lang w:eastAsia="zh-CN"/>
        </w:rPr>
      </w:pPr>
      <w:r w:rsidRPr="004D6943">
        <w:rPr>
          <w:rFonts w:ascii="Times New Roman" w:eastAsia="宋体" w:hAnsi="Times New Roman" w:cs="Times New Roman" w:hint="eastAsia"/>
          <w:b/>
          <w:bCs/>
          <w:kern w:val="2"/>
          <w:sz w:val="44"/>
          <w:szCs w:val="24"/>
          <w:lang w:eastAsia="zh-CN"/>
        </w:rPr>
        <w:t>本科生</w:t>
      </w:r>
      <w:r w:rsidR="00FE2A5B">
        <w:rPr>
          <w:rFonts w:ascii="Times New Roman" w:eastAsia="宋体" w:hAnsi="Times New Roman" w:cs="Times New Roman" w:hint="eastAsia"/>
          <w:b/>
          <w:bCs/>
          <w:kern w:val="2"/>
          <w:sz w:val="44"/>
          <w:szCs w:val="24"/>
          <w:lang w:eastAsia="zh-CN"/>
        </w:rPr>
        <w:t>毕业</w:t>
      </w:r>
      <w:r w:rsidRPr="004D6943">
        <w:rPr>
          <w:rFonts w:ascii="Times New Roman" w:eastAsia="宋体" w:hAnsi="Times New Roman" w:cs="Times New Roman" w:hint="eastAsia"/>
          <w:b/>
          <w:bCs/>
          <w:kern w:val="2"/>
          <w:sz w:val="44"/>
          <w:szCs w:val="24"/>
          <w:lang w:eastAsia="zh-CN"/>
        </w:rPr>
        <w:t>论文</w:t>
      </w:r>
      <w:r w:rsidR="00FE2A5B">
        <w:rPr>
          <w:rFonts w:ascii="Times New Roman" w:eastAsia="宋体" w:hAnsi="Times New Roman" w:cs="Times New Roman" w:hint="eastAsia"/>
          <w:b/>
          <w:bCs/>
          <w:kern w:val="2"/>
          <w:sz w:val="44"/>
          <w:szCs w:val="24"/>
          <w:lang w:eastAsia="zh-CN"/>
        </w:rPr>
        <w:t>（设计）</w:t>
      </w:r>
    </w:p>
    <w:p w14:paraId="7DF28E20" w14:textId="77777777" w:rsidR="004D6943" w:rsidRPr="004D6943" w:rsidRDefault="004D6943" w:rsidP="004D6943">
      <w:pPr>
        <w:widowControl w:val="0"/>
        <w:spacing w:after="0" w:line="240" w:lineRule="auto"/>
        <w:jc w:val="center"/>
        <w:rPr>
          <w:rFonts w:ascii="Times New Roman" w:eastAsia="宋体" w:hAnsi="Times New Roman" w:cs="Times New Roman"/>
          <w:b/>
          <w:bCs/>
          <w:kern w:val="2"/>
          <w:sz w:val="44"/>
          <w:szCs w:val="24"/>
          <w:lang w:eastAsia="zh-CN"/>
        </w:rPr>
      </w:pPr>
    </w:p>
    <w:p w14:paraId="5D436952" w14:textId="77777777" w:rsidR="004D6943" w:rsidRPr="004D6943" w:rsidRDefault="004D6943" w:rsidP="004D6943">
      <w:pPr>
        <w:widowControl w:val="0"/>
        <w:spacing w:after="0" w:line="240" w:lineRule="auto"/>
        <w:jc w:val="center"/>
        <w:rPr>
          <w:rFonts w:ascii="Times New Roman" w:eastAsia="宋体" w:hAnsi="Times New Roman" w:cs="Times New Roman"/>
          <w:b/>
          <w:bCs/>
          <w:kern w:val="2"/>
          <w:sz w:val="44"/>
          <w:szCs w:val="24"/>
          <w:lang w:eastAsia="zh-CN"/>
        </w:rPr>
      </w:pPr>
    </w:p>
    <w:p w14:paraId="24A3D9A2" w14:textId="4F3F047F" w:rsidR="004D6943" w:rsidRPr="004D6943" w:rsidRDefault="004D6943" w:rsidP="004D6943">
      <w:pPr>
        <w:widowControl w:val="0"/>
        <w:spacing w:after="0" w:line="240" w:lineRule="auto"/>
        <w:jc w:val="center"/>
        <w:rPr>
          <w:rFonts w:ascii="Times New Roman" w:eastAsia="宋体" w:hAnsi="Times New Roman" w:cs="Times New Roman"/>
          <w:b/>
          <w:bCs/>
          <w:kern w:val="2"/>
          <w:sz w:val="44"/>
          <w:szCs w:val="24"/>
          <w:lang w:eastAsia="zh-CN"/>
        </w:rPr>
      </w:pPr>
      <w:r w:rsidRPr="004D6943">
        <w:rPr>
          <w:rFonts w:ascii="Times New Roman" w:eastAsia="宋体" w:hAnsi="Times New Roman" w:cs="Times New Roman" w:hint="eastAsia"/>
          <w:b/>
          <w:bCs/>
          <w:noProof/>
          <w:kern w:val="2"/>
          <w:sz w:val="44"/>
          <w:szCs w:val="24"/>
          <w:lang w:eastAsia="zh-CN"/>
        </w:rPr>
        <w:drawing>
          <wp:inline distT="0" distB="0" distL="0" distR="0" wp14:anchorId="6D347FDF" wp14:editId="6DD2E8EF">
            <wp:extent cx="952500" cy="914400"/>
            <wp:effectExtent l="0" t="0" r="0" b="0"/>
            <wp:docPr id="200894817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00" cy="914400"/>
                    </a:xfrm>
                    <a:prstGeom prst="rect">
                      <a:avLst/>
                    </a:prstGeom>
                    <a:noFill/>
                    <a:ln>
                      <a:noFill/>
                    </a:ln>
                  </pic:spPr>
                </pic:pic>
              </a:graphicData>
            </a:graphic>
          </wp:inline>
        </w:drawing>
      </w:r>
    </w:p>
    <w:p w14:paraId="3B45E57B" w14:textId="3CE0F4A4" w:rsidR="00D579C0" w:rsidRPr="004D6943" w:rsidRDefault="00D579C0" w:rsidP="004D6943">
      <w:pPr>
        <w:widowControl w:val="0"/>
        <w:spacing w:after="0" w:line="240" w:lineRule="auto"/>
        <w:jc w:val="center"/>
        <w:rPr>
          <w:rFonts w:ascii="Times New Roman" w:eastAsia="宋体" w:hAnsi="Times New Roman" w:cs="Times New Roman"/>
          <w:b/>
          <w:bCs/>
          <w:kern w:val="2"/>
          <w:sz w:val="44"/>
          <w:szCs w:val="24"/>
          <w:lang w:eastAsia="zh-CN"/>
        </w:rPr>
      </w:pPr>
    </w:p>
    <w:p w14:paraId="085FE714" w14:textId="77777777" w:rsidR="00FE2A5B" w:rsidRDefault="004D6943" w:rsidP="00FE2A5B">
      <w:pPr>
        <w:widowControl w:val="0"/>
        <w:spacing w:after="0" w:line="360" w:lineRule="auto"/>
        <w:jc w:val="distribute"/>
        <w:rPr>
          <w:rFonts w:ascii="仿宋_GB2312" w:eastAsia="仿宋_GB2312" w:hAnsi="Times New Roman" w:cs="Times New Roman"/>
          <w:kern w:val="2"/>
          <w:sz w:val="28"/>
          <w:szCs w:val="28"/>
          <w:lang w:eastAsia="zh-CN"/>
        </w:rPr>
      </w:pPr>
      <w:r w:rsidRPr="00FE2A5B">
        <w:rPr>
          <w:rFonts w:ascii="仿宋_GB2312" w:eastAsia="仿宋_GB2312" w:hAnsi="Times New Roman" w:cs="Times New Roman"/>
          <w:kern w:val="2"/>
          <w:sz w:val="28"/>
          <w:szCs w:val="28"/>
          <w:lang w:eastAsia="zh-CN"/>
        </w:rPr>
        <w:tab/>
      </w:r>
    </w:p>
    <w:p w14:paraId="7D685BF8" w14:textId="77777777" w:rsidR="00FE2A5B" w:rsidRDefault="00FE2A5B" w:rsidP="00FE2A5B">
      <w:pPr>
        <w:widowControl w:val="0"/>
        <w:spacing w:after="0" w:line="360" w:lineRule="auto"/>
        <w:jc w:val="distribute"/>
        <w:rPr>
          <w:rFonts w:ascii="仿宋_GB2312" w:eastAsia="仿宋_GB2312" w:hAnsi="Times New Roman" w:cs="Times New Roman"/>
          <w:kern w:val="2"/>
          <w:sz w:val="28"/>
          <w:szCs w:val="28"/>
          <w:lang w:eastAsia="zh-CN"/>
        </w:rPr>
      </w:pPr>
    </w:p>
    <w:p w14:paraId="54E2B368" w14:textId="77777777" w:rsidR="00FE2A5B" w:rsidRDefault="00FE2A5B" w:rsidP="00FE2A5B">
      <w:pPr>
        <w:widowControl w:val="0"/>
        <w:spacing w:after="0" w:line="360" w:lineRule="auto"/>
        <w:jc w:val="distribute"/>
        <w:rPr>
          <w:rFonts w:ascii="仿宋_GB2312" w:eastAsia="仿宋_GB2312" w:hAnsi="Times New Roman" w:cs="Times New Roman"/>
          <w:kern w:val="2"/>
          <w:sz w:val="28"/>
          <w:szCs w:val="28"/>
          <w:lang w:eastAsia="zh-CN"/>
        </w:rPr>
      </w:pPr>
    </w:p>
    <w:p w14:paraId="63609C9F" w14:textId="18099113" w:rsidR="00FE2A5B" w:rsidRPr="00FE2A5B" w:rsidRDefault="00FE2A5B" w:rsidP="00FE2A5B">
      <w:pPr>
        <w:widowControl w:val="0"/>
        <w:spacing w:after="0" w:line="360" w:lineRule="auto"/>
        <w:jc w:val="distribute"/>
        <w:rPr>
          <w:rFonts w:ascii="仿宋_GB2312" w:eastAsia="仿宋_GB2312" w:hAnsi="Times New Roman" w:cs="Times New Roman"/>
          <w:kern w:val="2"/>
          <w:sz w:val="28"/>
          <w:szCs w:val="28"/>
          <w:lang w:eastAsia="zh-CN"/>
        </w:rPr>
      </w:pPr>
    </w:p>
    <w:tbl>
      <w:tblPr>
        <w:tblW w:w="0" w:type="auto"/>
        <w:jc w:val="center"/>
        <w:tblLook w:val="0000" w:firstRow="0" w:lastRow="0" w:firstColumn="0" w:lastColumn="0" w:noHBand="0" w:noVBand="0"/>
      </w:tblPr>
      <w:tblGrid>
        <w:gridCol w:w="1497"/>
        <w:gridCol w:w="540"/>
        <w:gridCol w:w="4797"/>
      </w:tblGrid>
      <w:tr w:rsidR="00FE2A5B" w:rsidRPr="00FE2A5B" w14:paraId="6F8E0461" w14:textId="77777777" w:rsidTr="00FE2A5B">
        <w:trPr>
          <w:jc w:val="center"/>
        </w:trPr>
        <w:tc>
          <w:tcPr>
            <w:tcW w:w="1497" w:type="dxa"/>
            <w:vAlign w:val="center"/>
          </w:tcPr>
          <w:p w14:paraId="0C656E96" w14:textId="77777777" w:rsidR="00FE2A5B" w:rsidRPr="00FE2A5B" w:rsidRDefault="00FE2A5B" w:rsidP="00FE2A5B">
            <w:pPr>
              <w:widowControl w:val="0"/>
              <w:spacing w:after="0" w:line="360" w:lineRule="auto"/>
              <w:jc w:val="distribute"/>
              <w:rPr>
                <w:rFonts w:ascii="仿宋_GB2312" w:eastAsia="仿宋_GB2312" w:hAnsi="Times New Roman" w:cs="Times New Roman"/>
                <w:kern w:val="2"/>
                <w:sz w:val="28"/>
                <w:szCs w:val="28"/>
                <w:lang w:eastAsia="zh-CN"/>
              </w:rPr>
            </w:pPr>
            <w:r w:rsidRPr="00FE2A5B">
              <w:rPr>
                <w:rFonts w:ascii="仿宋_GB2312" w:eastAsia="仿宋_GB2312" w:hAnsi="Times New Roman" w:cs="Times New Roman" w:hint="eastAsia"/>
                <w:kern w:val="2"/>
                <w:sz w:val="28"/>
                <w:szCs w:val="28"/>
                <w:lang w:eastAsia="zh-CN"/>
              </w:rPr>
              <w:t>论文题目</w:t>
            </w:r>
          </w:p>
        </w:tc>
        <w:tc>
          <w:tcPr>
            <w:tcW w:w="540" w:type="dxa"/>
            <w:vAlign w:val="center"/>
          </w:tcPr>
          <w:p w14:paraId="2A501668" w14:textId="77777777" w:rsidR="00FE2A5B" w:rsidRPr="00FE2A5B" w:rsidRDefault="00FE2A5B" w:rsidP="00FE2A5B">
            <w:pPr>
              <w:widowControl w:val="0"/>
              <w:spacing w:after="0" w:line="360" w:lineRule="auto"/>
              <w:jc w:val="distribute"/>
              <w:rPr>
                <w:rFonts w:ascii="仿宋_GB2312" w:eastAsia="仿宋_GB2312" w:hAnsi="Times New Roman" w:cs="Times New Roman"/>
                <w:kern w:val="2"/>
                <w:sz w:val="28"/>
                <w:szCs w:val="28"/>
                <w:lang w:eastAsia="zh-CN"/>
              </w:rPr>
            </w:pPr>
            <w:r w:rsidRPr="00FE2A5B">
              <w:rPr>
                <w:rFonts w:ascii="仿宋_GB2312" w:eastAsia="仿宋_GB2312" w:hAnsi="Times New Roman" w:cs="Times New Roman" w:hint="eastAsia"/>
                <w:kern w:val="2"/>
                <w:sz w:val="28"/>
                <w:szCs w:val="28"/>
                <w:lang w:eastAsia="zh-CN"/>
              </w:rPr>
              <w:t>：</w:t>
            </w:r>
          </w:p>
        </w:tc>
        <w:tc>
          <w:tcPr>
            <w:tcW w:w="4797" w:type="dxa"/>
            <w:tcBorders>
              <w:bottom w:val="single" w:sz="4" w:space="0" w:color="auto"/>
            </w:tcBorders>
            <w:vAlign w:val="bottom"/>
          </w:tcPr>
          <w:p w14:paraId="5D786A2C" w14:textId="4ED2BD56" w:rsidR="00FE2A5B" w:rsidRPr="00FE2A5B" w:rsidRDefault="00FE2A5B" w:rsidP="00FE2A5B">
            <w:pPr>
              <w:widowControl w:val="0"/>
              <w:spacing w:after="0" w:line="360" w:lineRule="auto"/>
              <w:jc w:val="center"/>
              <w:rPr>
                <w:rFonts w:ascii="宋体" w:eastAsia="宋体" w:hAnsi="宋体" w:cs="Times New Roman" w:hint="eastAsia"/>
                <w:b/>
                <w:bCs/>
                <w:kern w:val="2"/>
                <w:sz w:val="28"/>
                <w:szCs w:val="28"/>
                <w:lang w:eastAsia="zh-CN"/>
              </w:rPr>
            </w:pPr>
            <w:r w:rsidRPr="00FE2A5B">
              <w:rPr>
                <w:rFonts w:ascii="宋体" w:eastAsia="宋体" w:hAnsi="宋体" w:cs="Times New Roman" w:hint="eastAsia"/>
                <w:b/>
                <w:bCs/>
                <w:kern w:val="2"/>
                <w:sz w:val="28"/>
                <w:szCs w:val="28"/>
                <w:lang w:eastAsia="zh-CN"/>
              </w:rPr>
              <w:t>基于深度学习</w:t>
            </w:r>
            <w:proofErr w:type="gramStart"/>
            <w:r w:rsidRPr="00FE2A5B">
              <w:rPr>
                <w:rFonts w:ascii="宋体" w:eastAsia="宋体" w:hAnsi="宋体" w:cs="Times New Roman" w:hint="eastAsia"/>
                <w:b/>
                <w:bCs/>
                <w:kern w:val="2"/>
                <w:sz w:val="28"/>
                <w:szCs w:val="28"/>
                <w:lang w:eastAsia="zh-CN"/>
              </w:rPr>
              <w:t>的动漫评分</w:t>
            </w:r>
            <w:proofErr w:type="gramEnd"/>
            <w:r w:rsidRPr="00FE2A5B">
              <w:rPr>
                <w:rFonts w:ascii="宋体" w:eastAsia="宋体" w:hAnsi="宋体" w:cs="Times New Roman" w:hint="eastAsia"/>
                <w:b/>
                <w:bCs/>
                <w:kern w:val="2"/>
                <w:sz w:val="28"/>
                <w:szCs w:val="28"/>
                <w:lang w:eastAsia="zh-CN"/>
              </w:rPr>
              <w:t>数据分析研究</w:t>
            </w:r>
          </w:p>
        </w:tc>
      </w:tr>
      <w:tr w:rsidR="00FE2A5B" w:rsidRPr="00FE2A5B" w14:paraId="2352998D" w14:textId="77777777" w:rsidTr="00FE2A5B">
        <w:trPr>
          <w:jc w:val="center"/>
        </w:trPr>
        <w:tc>
          <w:tcPr>
            <w:tcW w:w="1497" w:type="dxa"/>
            <w:vAlign w:val="bottom"/>
          </w:tcPr>
          <w:p w14:paraId="364AFABE" w14:textId="77777777" w:rsidR="00FE2A5B" w:rsidRPr="00FE2A5B" w:rsidRDefault="00FE2A5B" w:rsidP="00FE2A5B">
            <w:pPr>
              <w:widowControl w:val="0"/>
              <w:spacing w:after="0" w:line="360" w:lineRule="auto"/>
              <w:jc w:val="distribute"/>
              <w:rPr>
                <w:rFonts w:ascii="仿宋_GB2312" w:eastAsia="仿宋_GB2312" w:hAnsi="Times New Roman" w:cs="Times New Roman"/>
                <w:kern w:val="2"/>
                <w:sz w:val="28"/>
                <w:szCs w:val="28"/>
                <w:lang w:eastAsia="zh-CN"/>
              </w:rPr>
            </w:pPr>
            <w:r w:rsidRPr="00FE2A5B">
              <w:rPr>
                <w:rFonts w:ascii="仿宋_GB2312" w:eastAsia="仿宋_GB2312" w:hAnsi="Times New Roman" w:cs="Times New Roman" w:hint="eastAsia"/>
                <w:kern w:val="2"/>
                <w:sz w:val="28"/>
                <w:szCs w:val="28"/>
                <w:lang w:eastAsia="zh-CN"/>
              </w:rPr>
              <w:t>姓名</w:t>
            </w:r>
          </w:p>
        </w:tc>
        <w:tc>
          <w:tcPr>
            <w:tcW w:w="540" w:type="dxa"/>
            <w:vAlign w:val="bottom"/>
          </w:tcPr>
          <w:p w14:paraId="75822E73" w14:textId="77777777" w:rsidR="00FE2A5B" w:rsidRPr="00FE2A5B" w:rsidRDefault="00FE2A5B" w:rsidP="00FE2A5B">
            <w:pPr>
              <w:widowControl w:val="0"/>
              <w:spacing w:after="0" w:line="360" w:lineRule="auto"/>
              <w:jc w:val="distribute"/>
              <w:rPr>
                <w:rFonts w:ascii="仿宋_GB2312" w:eastAsia="仿宋_GB2312" w:hAnsi="Times New Roman" w:cs="Times New Roman"/>
                <w:kern w:val="2"/>
                <w:sz w:val="28"/>
                <w:szCs w:val="28"/>
                <w:lang w:eastAsia="zh-CN"/>
              </w:rPr>
            </w:pPr>
            <w:r w:rsidRPr="00FE2A5B">
              <w:rPr>
                <w:rFonts w:ascii="仿宋_GB2312" w:eastAsia="仿宋_GB2312" w:hAnsi="Times New Roman" w:cs="Times New Roman" w:hint="eastAsia"/>
                <w:kern w:val="2"/>
                <w:sz w:val="28"/>
                <w:szCs w:val="28"/>
                <w:lang w:eastAsia="zh-CN"/>
              </w:rPr>
              <w:t>：</w:t>
            </w:r>
          </w:p>
        </w:tc>
        <w:tc>
          <w:tcPr>
            <w:tcW w:w="4797" w:type="dxa"/>
            <w:tcBorders>
              <w:bottom w:val="single" w:sz="4" w:space="0" w:color="auto"/>
            </w:tcBorders>
            <w:vAlign w:val="bottom"/>
          </w:tcPr>
          <w:p w14:paraId="1E3CF368" w14:textId="2D27F322" w:rsidR="00FE2A5B" w:rsidRPr="00FE2A5B" w:rsidRDefault="00FE2A5B" w:rsidP="00FE2A5B">
            <w:pPr>
              <w:widowControl w:val="0"/>
              <w:spacing w:after="0" w:line="360" w:lineRule="auto"/>
              <w:jc w:val="center"/>
              <w:rPr>
                <w:rFonts w:ascii="宋体" w:eastAsia="宋体" w:hAnsi="宋体" w:cs="Times New Roman" w:hint="eastAsia"/>
                <w:b/>
                <w:bCs/>
                <w:kern w:val="2"/>
                <w:sz w:val="28"/>
                <w:szCs w:val="28"/>
                <w:lang w:eastAsia="zh-CN"/>
              </w:rPr>
            </w:pPr>
            <w:r w:rsidRPr="00FE2A5B">
              <w:rPr>
                <w:rFonts w:ascii="宋体" w:eastAsia="宋体" w:hAnsi="宋体" w:cs="Times New Roman" w:hint="eastAsia"/>
                <w:b/>
                <w:bCs/>
                <w:kern w:val="2"/>
                <w:sz w:val="28"/>
                <w:szCs w:val="28"/>
                <w:lang w:eastAsia="zh-CN"/>
              </w:rPr>
              <w:t>杜林果</w:t>
            </w:r>
          </w:p>
        </w:tc>
      </w:tr>
      <w:tr w:rsidR="00FE2A5B" w:rsidRPr="00FE2A5B" w14:paraId="3DEEF456" w14:textId="77777777" w:rsidTr="00FE2A5B">
        <w:trPr>
          <w:jc w:val="center"/>
        </w:trPr>
        <w:tc>
          <w:tcPr>
            <w:tcW w:w="1497" w:type="dxa"/>
            <w:vAlign w:val="bottom"/>
          </w:tcPr>
          <w:p w14:paraId="32D9759D" w14:textId="77777777" w:rsidR="00FE2A5B" w:rsidRPr="00FE2A5B" w:rsidRDefault="00FE2A5B" w:rsidP="00FE2A5B">
            <w:pPr>
              <w:widowControl w:val="0"/>
              <w:spacing w:after="0" w:line="360" w:lineRule="auto"/>
              <w:jc w:val="distribute"/>
              <w:rPr>
                <w:rFonts w:ascii="仿宋_GB2312" w:eastAsia="仿宋_GB2312" w:hAnsi="Times New Roman" w:cs="Times New Roman"/>
                <w:kern w:val="2"/>
                <w:sz w:val="28"/>
                <w:szCs w:val="28"/>
                <w:lang w:eastAsia="zh-CN"/>
              </w:rPr>
            </w:pPr>
            <w:r w:rsidRPr="00FE2A5B">
              <w:rPr>
                <w:rFonts w:ascii="仿宋_GB2312" w:eastAsia="仿宋_GB2312" w:hAnsi="Times New Roman" w:cs="Times New Roman" w:hint="eastAsia"/>
                <w:kern w:val="2"/>
                <w:sz w:val="28"/>
                <w:szCs w:val="28"/>
                <w:lang w:eastAsia="zh-CN"/>
              </w:rPr>
              <w:t>学号</w:t>
            </w:r>
          </w:p>
        </w:tc>
        <w:tc>
          <w:tcPr>
            <w:tcW w:w="540" w:type="dxa"/>
            <w:vAlign w:val="bottom"/>
          </w:tcPr>
          <w:p w14:paraId="5B81D523" w14:textId="77777777" w:rsidR="00FE2A5B" w:rsidRPr="00FE2A5B" w:rsidRDefault="00FE2A5B" w:rsidP="00FE2A5B">
            <w:pPr>
              <w:widowControl w:val="0"/>
              <w:spacing w:after="0" w:line="360" w:lineRule="auto"/>
              <w:jc w:val="distribute"/>
              <w:rPr>
                <w:rFonts w:ascii="仿宋_GB2312" w:eastAsia="仿宋_GB2312" w:hAnsi="Times New Roman" w:cs="Times New Roman"/>
                <w:kern w:val="2"/>
                <w:sz w:val="28"/>
                <w:szCs w:val="28"/>
                <w:lang w:eastAsia="zh-CN"/>
              </w:rPr>
            </w:pPr>
            <w:r w:rsidRPr="00FE2A5B">
              <w:rPr>
                <w:rFonts w:ascii="仿宋_GB2312" w:eastAsia="仿宋_GB2312" w:hAnsi="Times New Roman" w:cs="Times New Roman" w:hint="eastAsia"/>
                <w:kern w:val="2"/>
                <w:sz w:val="28"/>
                <w:szCs w:val="28"/>
                <w:lang w:eastAsia="zh-CN"/>
              </w:rPr>
              <w:t>：</w:t>
            </w:r>
          </w:p>
        </w:tc>
        <w:tc>
          <w:tcPr>
            <w:tcW w:w="4797" w:type="dxa"/>
            <w:tcBorders>
              <w:bottom w:val="single" w:sz="4" w:space="0" w:color="auto"/>
            </w:tcBorders>
            <w:vAlign w:val="bottom"/>
          </w:tcPr>
          <w:p w14:paraId="1EDA7609" w14:textId="77777777" w:rsidR="00FE2A5B" w:rsidRPr="00FE2A5B" w:rsidRDefault="00FE2A5B" w:rsidP="00FE2A5B">
            <w:pPr>
              <w:widowControl w:val="0"/>
              <w:spacing w:after="0" w:line="360" w:lineRule="auto"/>
              <w:jc w:val="center"/>
              <w:rPr>
                <w:rFonts w:ascii="宋体" w:eastAsia="宋体" w:hAnsi="宋体" w:cs="Times New Roman" w:hint="eastAsia"/>
                <w:b/>
                <w:bCs/>
                <w:kern w:val="2"/>
                <w:sz w:val="28"/>
                <w:szCs w:val="28"/>
                <w:lang w:eastAsia="zh-CN"/>
              </w:rPr>
            </w:pPr>
            <w:r w:rsidRPr="00FE2A5B">
              <w:rPr>
                <w:rFonts w:ascii="宋体" w:eastAsia="宋体" w:hAnsi="宋体" w:cs="Times New Roman" w:hint="eastAsia"/>
                <w:b/>
                <w:bCs/>
                <w:kern w:val="2"/>
                <w:sz w:val="28"/>
                <w:szCs w:val="28"/>
                <w:lang w:eastAsia="zh-CN"/>
              </w:rPr>
              <w:t>202221130093</w:t>
            </w:r>
          </w:p>
        </w:tc>
      </w:tr>
      <w:tr w:rsidR="00FE2A5B" w:rsidRPr="00FE2A5B" w14:paraId="40A07CDD" w14:textId="77777777" w:rsidTr="00FE2A5B">
        <w:trPr>
          <w:jc w:val="center"/>
        </w:trPr>
        <w:tc>
          <w:tcPr>
            <w:tcW w:w="1497" w:type="dxa"/>
            <w:vAlign w:val="bottom"/>
          </w:tcPr>
          <w:p w14:paraId="13206282" w14:textId="77777777" w:rsidR="00FE2A5B" w:rsidRPr="00FE2A5B" w:rsidRDefault="00FE2A5B" w:rsidP="00FE2A5B">
            <w:pPr>
              <w:widowControl w:val="0"/>
              <w:spacing w:after="0" w:line="360" w:lineRule="auto"/>
              <w:jc w:val="distribute"/>
              <w:rPr>
                <w:rFonts w:ascii="仿宋_GB2312" w:eastAsia="仿宋_GB2312" w:hAnsi="Times New Roman" w:cs="Times New Roman"/>
                <w:kern w:val="2"/>
                <w:sz w:val="28"/>
                <w:szCs w:val="28"/>
                <w:lang w:eastAsia="zh-CN"/>
              </w:rPr>
            </w:pPr>
            <w:r w:rsidRPr="00FE2A5B">
              <w:rPr>
                <w:rFonts w:ascii="仿宋_GB2312" w:eastAsia="仿宋_GB2312" w:hAnsi="Times New Roman" w:cs="Times New Roman" w:hint="eastAsia"/>
                <w:kern w:val="2"/>
                <w:sz w:val="28"/>
                <w:szCs w:val="28"/>
                <w:lang w:eastAsia="zh-CN"/>
              </w:rPr>
              <w:t>班级</w:t>
            </w:r>
          </w:p>
        </w:tc>
        <w:tc>
          <w:tcPr>
            <w:tcW w:w="540" w:type="dxa"/>
            <w:vAlign w:val="bottom"/>
          </w:tcPr>
          <w:p w14:paraId="5C6FD1D8" w14:textId="77777777" w:rsidR="00FE2A5B" w:rsidRPr="00FE2A5B" w:rsidRDefault="00FE2A5B" w:rsidP="00FE2A5B">
            <w:pPr>
              <w:widowControl w:val="0"/>
              <w:spacing w:after="0" w:line="360" w:lineRule="auto"/>
              <w:jc w:val="distribute"/>
              <w:rPr>
                <w:rFonts w:ascii="仿宋_GB2312" w:eastAsia="仿宋_GB2312" w:hAnsi="Times New Roman" w:cs="Times New Roman"/>
                <w:kern w:val="2"/>
                <w:sz w:val="28"/>
                <w:szCs w:val="28"/>
                <w:lang w:eastAsia="zh-CN"/>
              </w:rPr>
            </w:pPr>
            <w:r w:rsidRPr="00FE2A5B">
              <w:rPr>
                <w:rFonts w:ascii="仿宋_GB2312" w:eastAsia="仿宋_GB2312" w:hAnsi="Times New Roman" w:cs="Times New Roman" w:hint="eastAsia"/>
                <w:kern w:val="2"/>
                <w:sz w:val="28"/>
                <w:szCs w:val="28"/>
                <w:lang w:eastAsia="zh-CN"/>
              </w:rPr>
              <w:t>：</w:t>
            </w:r>
          </w:p>
        </w:tc>
        <w:tc>
          <w:tcPr>
            <w:tcW w:w="4797" w:type="dxa"/>
            <w:tcBorders>
              <w:top w:val="single" w:sz="4" w:space="0" w:color="auto"/>
              <w:bottom w:val="single" w:sz="4" w:space="0" w:color="auto"/>
            </w:tcBorders>
            <w:vAlign w:val="bottom"/>
          </w:tcPr>
          <w:p w14:paraId="48D22349" w14:textId="77777777" w:rsidR="00FE2A5B" w:rsidRPr="00FE2A5B" w:rsidRDefault="00FE2A5B" w:rsidP="00FE2A5B">
            <w:pPr>
              <w:widowControl w:val="0"/>
              <w:spacing w:after="0" w:line="360" w:lineRule="auto"/>
              <w:jc w:val="center"/>
              <w:rPr>
                <w:rFonts w:ascii="宋体" w:eastAsia="宋体" w:hAnsi="宋体" w:cs="Times New Roman" w:hint="eastAsia"/>
                <w:b/>
                <w:bCs/>
                <w:kern w:val="2"/>
                <w:sz w:val="28"/>
                <w:szCs w:val="28"/>
                <w:lang w:eastAsia="zh-CN"/>
              </w:rPr>
            </w:pPr>
            <w:proofErr w:type="gramStart"/>
            <w:r w:rsidRPr="00FE2A5B">
              <w:rPr>
                <w:rFonts w:ascii="宋体" w:eastAsia="宋体" w:hAnsi="宋体" w:cs="Times New Roman" w:hint="eastAsia"/>
                <w:b/>
                <w:bCs/>
                <w:kern w:val="2"/>
                <w:sz w:val="28"/>
                <w:szCs w:val="28"/>
                <w:lang w:eastAsia="zh-CN"/>
              </w:rPr>
              <w:t>智会2201</w:t>
            </w:r>
            <w:r w:rsidRPr="00FE2A5B">
              <w:rPr>
                <w:rFonts w:ascii="宋体" w:eastAsia="宋体" w:hAnsi="宋体" w:cs="Times New Roman"/>
                <w:b/>
                <w:bCs/>
                <w:kern w:val="2"/>
                <w:sz w:val="28"/>
                <w:szCs w:val="28"/>
                <w:lang w:eastAsia="zh-CN"/>
              </w:rPr>
              <w:t>班</w:t>
            </w:r>
            <w:proofErr w:type="gramEnd"/>
          </w:p>
        </w:tc>
      </w:tr>
      <w:tr w:rsidR="00FE2A5B" w:rsidRPr="00FE2A5B" w14:paraId="633774AA" w14:textId="77777777" w:rsidTr="00FE2A5B">
        <w:trPr>
          <w:jc w:val="center"/>
        </w:trPr>
        <w:tc>
          <w:tcPr>
            <w:tcW w:w="1497" w:type="dxa"/>
            <w:vAlign w:val="bottom"/>
          </w:tcPr>
          <w:p w14:paraId="67E2FFDA" w14:textId="77777777" w:rsidR="00FE2A5B" w:rsidRPr="00FE2A5B" w:rsidRDefault="00FE2A5B" w:rsidP="00FE2A5B">
            <w:pPr>
              <w:widowControl w:val="0"/>
              <w:spacing w:after="0" w:line="360" w:lineRule="auto"/>
              <w:jc w:val="distribute"/>
              <w:rPr>
                <w:rFonts w:ascii="仿宋_GB2312" w:eastAsia="仿宋_GB2312" w:hAnsi="Times New Roman" w:cs="Times New Roman"/>
                <w:kern w:val="2"/>
                <w:sz w:val="28"/>
                <w:szCs w:val="28"/>
                <w:lang w:eastAsia="zh-CN"/>
              </w:rPr>
            </w:pPr>
            <w:r w:rsidRPr="00FE2A5B">
              <w:rPr>
                <w:rFonts w:ascii="仿宋_GB2312" w:eastAsia="仿宋_GB2312" w:hAnsi="Times New Roman" w:cs="Times New Roman" w:hint="eastAsia"/>
                <w:kern w:val="2"/>
                <w:sz w:val="28"/>
                <w:szCs w:val="28"/>
                <w:lang w:eastAsia="zh-CN"/>
              </w:rPr>
              <w:t>年级</w:t>
            </w:r>
          </w:p>
        </w:tc>
        <w:tc>
          <w:tcPr>
            <w:tcW w:w="540" w:type="dxa"/>
            <w:vAlign w:val="bottom"/>
          </w:tcPr>
          <w:p w14:paraId="0A7E38AC" w14:textId="77777777" w:rsidR="00FE2A5B" w:rsidRPr="00FE2A5B" w:rsidRDefault="00FE2A5B" w:rsidP="00FE2A5B">
            <w:pPr>
              <w:widowControl w:val="0"/>
              <w:spacing w:after="0" w:line="360" w:lineRule="auto"/>
              <w:jc w:val="distribute"/>
              <w:rPr>
                <w:rFonts w:ascii="仿宋_GB2312" w:eastAsia="仿宋_GB2312" w:hAnsi="Times New Roman" w:cs="Times New Roman"/>
                <w:kern w:val="2"/>
                <w:sz w:val="28"/>
                <w:szCs w:val="28"/>
                <w:lang w:eastAsia="zh-CN"/>
              </w:rPr>
            </w:pPr>
            <w:r w:rsidRPr="00FE2A5B">
              <w:rPr>
                <w:rFonts w:ascii="仿宋_GB2312" w:eastAsia="仿宋_GB2312" w:hAnsi="Times New Roman" w:cs="Times New Roman" w:hint="eastAsia"/>
                <w:kern w:val="2"/>
                <w:sz w:val="28"/>
                <w:szCs w:val="28"/>
                <w:lang w:eastAsia="zh-CN"/>
              </w:rPr>
              <w:t>：</w:t>
            </w:r>
          </w:p>
        </w:tc>
        <w:tc>
          <w:tcPr>
            <w:tcW w:w="4797" w:type="dxa"/>
            <w:tcBorders>
              <w:top w:val="single" w:sz="4" w:space="0" w:color="auto"/>
              <w:bottom w:val="single" w:sz="4" w:space="0" w:color="auto"/>
            </w:tcBorders>
            <w:vAlign w:val="bottom"/>
          </w:tcPr>
          <w:p w14:paraId="2750D63C" w14:textId="77777777" w:rsidR="00FE2A5B" w:rsidRPr="00FE2A5B" w:rsidRDefault="00FE2A5B" w:rsidP="00FE2A5B">
            <w:pPr>
              <w:widowControl w:val="0"/>
              <w:spacing w:after="0" w:line="360" w:lineRule="auto"/>
              <w:jc w:val="center"/>
              <w:rPr>
                <w:rFonts w:ascii="宋体" w:eastAsia="宋体" w:hAnsi="宋体" w:cs="Times New Roman" w:hint="eastAsia"/>
                <w:b/>
                <w:bCs/>
                <w:kern w:val="2"/>
                <w:sz w:val="28"/>
                <w:szCs w:val="28"/>
                <w:lang w:eastAsia="zh-CN"/>
              </w:rPr>
            </w:pPr>
            <w:r w:rsidRPr="00FE2A5B">
              <w:rPr>
                <w:rFonts w:ascii="宋体" w:eastAsia="宋体" w:hAnsi="宋体" w:cs="Times New Roman" w:hint="eastAsia"/>
                <w:b/>
                <w:bCs/>
                <w:kern w:val="2"/>
                <w:sz w:val="28"/>
                <w:szCs w:val="28"/>
                <w:lang w:eastAsia="zh-CN"/>
              </w:rPr>
              <w:t>2022级</w:t>
            </w:r>
          </w:p>
        </w:tc>
      </w:tr>
      <w:tr w:rsidR="00FE2A5B" w:rsidRPr="00FE2A5B" w14:paraId="6757E369" w14:textId="77777777" w:rsidTr="00FE2A5B">
        <w:trPr>
          <w:jc w:val="center"/>
        </w:trPr>
        <w:tc>
          <w:tcPr>
            <w:tcW w:w="1497" w:type="dxa"/>
            <w:vAlign w:val="bottom"/>
          </w:tcPr>
          <w:p w14:paraId="618398CA" w14:textId="77777777" w:rsidR="00FE2A5B" w:rsidRPr="00FE2A5B" w:rsidRDefault="00FE2A5B" w:rsidP="00FE2A5B">
            <w:pPr>
              <w:widowControl w:val="0"/>
              <w:spacing w:after="0" w:line="360" w:lineRule="auto"/>
              <w:jc w:val="distribute"/>
              <w:rPr>
                <w:rFonts w:ascii="仿宋_GB2312" w:eastAsia="仿宋_GB2312" w:hAnsi="Times New Roman" w:cs="Times New Roman"/>
                <w:kern w:val="2"/>
                <w:sz w:val="28"/>
                <w:szCs w:val="28"/>
                <w:lang w:eastAsia="zh-CN"/>
              </w:rPr>
            </w:pPr>
            <w:r w:rsidRPr="00FE2A5B">
              <w:rPr>
                <w:rFonts w:ascii="仿宋_GB2312" w:eastAsia="仿宋_GB2312" w:hAnsi="Times New Roman" w:cs="Times New Roman" w:hint="eastAsia"/>
                <w:kern w:val="2"/>
                <w:sz w:val="28"/>
                <w:szCs w:val="28"/>
                <w:lang w:eastAsia="zh-CN"/>
              </w:rPr>
              <w:t>专业</w:t>
            </w:r>
          </w:p>
        </w:tc>
        <w:tc>
          <w:tcPr>
            <w:tcW w:w="540" w:type="dxa"/>
            <w:vAlign w:val="bottom"/>
          </w:tcPr>
          <w:p w14:paraId="108960F7" w14:textId="77777777" w:rsidR="00FE2A5B" w:rsidRPr="00FE2A5B" w:rsidRDefault="00FE2A5B" w:rsidP="00FE2A5B">
            <w:pPr>
              <w:widowControl w:val="0"/>
              <w:spacing w:after="0" w:line="360" w:lineRule="auto"/>
              <w:jc w:val="distribute"/>
              <w:rPr>
                <w:rFonts w:ascii="仿宋_GB2312" w:eastAsia="仿宋_GB2312" w:hAnsi="Times New Roman" w:cs="Times New Roman"/>
                <w:kern w:val="2"/>
                <w:sz w:val="28"/>
                <w:szCs w:val="28"/>
                <w:lang w:eastAsia="zh-CN"/>
              </w:rPr>
            </w:pPr>
            <w:r w:rsidRPr="00FE2A5B">
              <w:rPr>
                <w:rFonts w:ascii="仿宋_GB2312" w:eastAsia="仿宋_GB2312" w:hAnsi="Times New Roman" w:cs="Times New Roman" w:hint="eastAsia"/>
                <w:kern w:val="2"/>
                <w:sz w:val="28"/>
                <w:szCs w:val="28"/>
                <w:lang w:eastAsia="zh-CN"/>
              </w:rPr>
              <w:t>：</w:t>
            </w:r>
          </w:p>
        </w:tc>
        <w:tc>
          <w:tcPr>
            <w:tcW w:w="4797" w:type="dxa"/>
            <w:tcBorders>
              <w:top w:val="single" w:sz="4" w:space="0" w:color="auto"/>
            </w:tcBorders>
            <w:vAlign w:val="bottom"/>
          </w:tcPr>
          <w:p w14:paraId="0159A692" w14:textId="77777777" w:rsidR="00FE2A5B" w:rsidRPr="00FE2A5B" w:rsidRDefault="00FE2A5B" w:rsidP="00FE2A5B">
            <w:pPr>
              <w:widowControl w:val="0"/>
              <w:spacing w:after="0" w:line="360" w:lineRule="auto"/>
              <w:jc w:val="center"/>
              <w:rPr>
                <w:rFonts w:ascii="宋体" w:eastAsia="宋体" w:hAnsi="宋体" w:cs="Times New Roman" w:hint="eastAsia"/>
                <w:b/>
                <w:bCs/>
                <w:kern w:val="2"/>
                <w:sz w:val="28"/>
                <w:szCs w:val="28"/>
                <w:lang w:eastAsia="zh-CN"/>
              </w:rPr>
            </w:pPr>
            <w:r w:rsidRPr="00FE2A5B">
              <w:rPr>
                <w:rFonts w:ascii="宋体" w:eastAsia="宋体" w:hAnsi="宋体" w:cs="Times New Roman" w:hint="eastAsia"/>
                <w:b/>
                <w:bCs/>
                <w:kern w:val="2"/>
                <w:sz w:val="28"/>
                <w:szCs w:val="28"/>
                <w:lang w:eastAsia="zh-CN"/>
              </w:rPr>
              <w:t>人工智能+会计学</w:t>
            </w:r>
          </w:p>
        </w:tc>
      </w:tr>
      <w:tr w:rsidR="00FE2A5B" w:rsidRPr="00FE2A5B" w14:paraId="0556BA2B" w14:textId="77777777" w:rsidTr="00FE2A5B">
        <w:trPr>
          <w:jc w:val="center"/>
        </w:trPr>
        <w:tc>
          <w:tcPr>
            <w:tcW w:w="1497" w:type="dxa"/>
            <w:vAlign w:val="bottom"/>
          </w:tcPr>
          <w:p w14:paraId="31BC3213" w14:textId="77777777" w:rsidR="00FE2A5B" w:rsidRPr="00FE2A5B" w:rsidRDefault="00FE2A5B" w:rsidP="00FE2A5B">
            <w:pPr>
              <w:widowControl w:val="0"/>
              <w:spacing w:after="0" w:line="360" w:lineRule="auto"/>
              <w:jc w:val="distribute"/>
              <w:rPr>
                <w:rFonts w:ascii="仿宋_GB2312" w:eastAsia="仿宋_GB2312" w:hAnsi="Times New Roman" w:cs="Times New Roman"/>
                <w:kern w:val="2"/>
                <w:sz w:val="28"/>
                <w:szCs w:val="28"/>
                <w:lang w:eastAsia="zh-CN"/>
              </w:rPr>
            </w:pPr>
            <w:r w:rsidRPr="00FE2A5B">
              <w:rPr>
                <w:rFonts w:ascii="仿宋_GB2312" w:eastAsia="仿宋_GB2312" w:hAnsi="Times New Roman" w:cs="Times New Roman" w:hint="eastAsia"/>
                <w:kern w:val="2"/>
                <w:sz w:val="28"/>
                <w:szCs w:val="28"/>
                <w:lang w:eastAsia="zh-CN"/>
              </w:rPr>
              <w:t>学院</w:t>
            </w:r>
          </w:p>
        </w:tc>
        <w:tc>
          <w:tcPr>
            <w:tcW w:w="540" w:type="dxa"/>
            <w:vAlign w:val="bottom"/>
          </w:tcPr>
          <w:p w14:paraId="1BD9DCAB" w14:textId="77777777" w:rsidR="00FE2A5B" w:rsidRPr="00FE2A5B" w:rsidRDefault="00FE2A5B" w:rsidP="00FE2A5B">
            <w:pPr>
              <w:widowControl w:val="0"/>
              <w:spacing w:after="0" w:line="360" w:lineRule="auto"/>
              <w:jc w:val="distribute"/>
              <w:rPr>
                <w:rFonts w:ascii="仿宋_GB2312" w:eastAsia="仿宋_GB2312" w:hAnsi="Times New Roman" w:cs="Times New Roman"/>
                <w:kern w:val="2"/>
                <w:sz w:val="28"/>
                <w:szCs w:val="28"/>
                <w:lang w:eastAsia="zh-CN"/>
              </w:rPr>
            </w:pPr>
            <w:r w:rsidRPr="00FE2A5B">
              <w:rPr>
                <w:rFonts w:ascii="仿宋_GB2312" w:eastAsia="仿宋_GB2312" w:hAnsi="Times New Roman" w:cs="Times New Roman" w:hint="eastAsia"/>
                <w:kern w:val="2"/>
                <w:sz w:val="28"/>
                <w:szCs w:val="28"/>
                <w:lang w:eastAsia="zh-CN"/>
              </w:rPr>
              <w:t>：</w:t>
            </w:r>
          </w:p>
        </w:tc>
        <w:tc>
          <w:tcPr>
            <w:tcW w:w="4797" w:type="dxa"/>
            <w:tcBorders>
              <w:top w:val="single" w:sz="4" w:space="0" w:color="auto"/>
            </w:tcBorders>
            <w:vAlign w:val="bottom"/>
          </w:tcPr>
          <w:p w14:paraId="0FF356D4" w14:textId="77777777" w:rsidR="00FE2A5B" w:rsidRPr="00FE2A5B" w:rsidRDefault="00FE2A5B" w:rsidP="00FE2A5B">
            <w:pPr>
              <w:widowControl w:val="0"/>
              <w:spacing w:after="0" w:line="360" w:lineRule="auto"/>
              <w:jc w:val="center"/>
              <w:rPr>
                <w:rFonts w:ascii="宋体" w:eastAsia="宋体" w:hAnsi="宋体" w:cs="Times New Roman" w:hint="eastAsia"/>
                <w:b/>
                <w:bCs/>
                <w:kern w:val="2"/>
                <w:sz w:val="28"/>
                <w:szCs w:val="28"/>
                <w:lang w:eastAsia="zh-CN"/>
              </w:rPr>
            </w:pPr>
            <w:r w:rsidRPr="00FE2A5B">
              <w:rPr>
                <w:rFonts w:ascii="宋体" w:eastAsia="宋体" w:hAnsi="宋体" w:cs="Times New Roman" w:hint="eastAsia"/>
                <w:b/>
                <w:bCs/>
                <w:kern w:val="2"/>
                <w:sz w:val="28"/>
                <w:szCs w:val="28"/>
                <w:lang w:eastAsia="zh-CN"/>
              </w:rPr>
              <w:t>信息工程</w:t>
            </w:r>
            <w:r w:rsidRPr="00FE2A5B">
              <w:rPr>
                <w:rFonts w:ascii="宋体" w:eastAsia="宋体" w:hAnsi="宋体" w:cs="Times New Roman"/>
                <w:b/>
                <w:bCs/>
                <w:kern w:val="2"/>
                <w:sz w:val="28"/>
                <w:szCs w:val="28"/>
                <w:lang w:eastAsia="zh-CN"/>
              </w:rPr>
              <w:t>学院</w:t>
            </w:r>
          </w:p>
        </w:tc>
      </w:tr>
      <w:tr w:rsidR="00FE2A5B" w:rsidRPr="00FE2A5B" w14:paraId="031AF664" w14:textId="77777777" w:rsidTr="00FE2A5B">
        <w:trPr>
          <w:jc w:val="center"/>
        </w:trPr>
        <w:tc>
          <w:tcPr>
            <w:tcW w:w="1497" w:type="dxa"/>
          </w:tcPr>
          <w:p w14:paraId="6B30AB1B" w14:textId="77777777" w:rsidR="00FE2A5B" w:rsidRPr="00FE2A5B" w:rsidRDefault="00FE2A5B" w:rsidP="00FE2A5B">
            <w:pPr>
              <w:widowControl w:val="0"/>
              <w:spacing w:after="0" w:line="360" w:lineRule="auto"/>
              <w:jc w:val="distribute"/>
              <w:rPr>
                <w:rFonts w:ascii="仿宋_GB2312" w:eastAsia="仿宋_GB2312" w:hAnsi="Times New Roman" w:cs="Times New Roman"/>
                <w:kern w:val="2"/>
                <w:sz w:val="28"/>
                <w:szCs w:val="28"/>
                <w:lang w:eastAsia="zh-CN"/>
              </w:rPr>
            </w:pPr>
            <w:r w:rsidRPr="00FE2A5B">
              <w:rPr>
                <w:rFonts w:ascii="仿宋_GB2312" w:eastAsia="仿宋_GB2312" w:hAnsi="Times New Roman" w:cs="Times New Roman" w:hint="eastAsia"/>
                <w:kern w:val="2"/>
                <w:sz w:val="28"/>
                <w:szCs w:val="28"/>
                <w:lang w:eastAsia="zh-CN"/>
              </w:rPr>
              <w:t>指导老师</w:t>
            </w:r>
          </w:p>
        </w:tc>
        <w:tc>
          <w:tcPr>
            <w:tcW w:w="540" w:type="dxa"/>
          </w:tcPr>
          <w:p w14:paraId="45212072" w14:textId="77777777" w:rsidR="00FE2A5B" w:rsidRPr="00FE2A5B" w:rsidRDefault="00FE2A5B" w:rsidP="00FE2A5B">
            <w:pPr>
              <w:widowControl w:val="0"/>
              <w:spacing w:after="0" w:line="360" w:lineRule="auto"/>
              <w:jc w:val="distribute"/>
              <w:rPr>
                <w:rFonts w:ascii="仿宋_GB2312" w:eastAsia="仿宋_GB2312" w:hAnsi="Times New Roman" w:cs="Times New Roman"/>
                <w:kern w:val="2"/>
                <w:sz w:val="28"/>
                <w:szCs w:val="28"/>
                <w:lang w:eastAsia="zh-CN"/>
              </w:rPr>
            </w:pPr>
            <w:r w:rsidRPr="00FE2A5B">
              <w:rPr>
                <w:rFonts w:ascii="仿宋_GB2312" w:eastAsia="仿宋_GB2312" w:hAnsi="Times New Roman" w:cs="Times New Roman" w:hint="eastAsia"/>
                <w:kern w:val="2"/>
                <w:sz w:val="28"/>
                <w:szCs w:val="28"/>
                <w:lang w:eastAsia="zh-CN"/>
              </w:rPr>
              <w:t>：</w:t>
            </w:r>
          </w:p>
        </w:tc>
        <w:tc>
          <w:tcPr>
            <w:tcW w:w="4797" w:type="dxa"/>
            <w:tcBorders>
              <w:top w:val="single" w:sz="4" w:space="0" w:color="auto"/>
            </w:tcBorders>
            <w:vAlign w:val="bottom"/>
          </w:tcPr>
          <w:p w14:paraId="22E69626" w14:textId="77777777" w:rsidR="00FE2A5B" w:rsidRPr="00FE2A5B" w:rsidRDefault="00FE2A5B" w:rsidP="00FE2A5B">
            <w:pPr>
              <w:widowControl w:val="0"/>
              <w:spacing w:after="0" w:line="360" w:lineRule="auto"/>
              <w:jc w:val="center"/>
              <w:rPr>
                <w:rFonts w:ascii="宋体" w:eastAsia="宋体" w:hAnsi="宋体" w:cs="Times New Roman" w:hint="eastAsia"/>
                <w:b/>
                <w:bCs/>
                <w:kern w:val="2"/>
                <w:sz w:val="28"/>
                <w:szCs w:val="28"/>
                <w:lang w:eastAsia="zh-CN"/>
              </w:rPr>
            </w:pPr>
            <w:r w:rsidRPr="00FE2A5B">
              <w:rPr>
                <w:rFonts w:ascii="宋体" w:eastAsia="宋体" w:hAnsi="宋体" w:cs="Times New Roman" w:hint="eastAsia"/>
                <w:b/>
                <w:bCs/>
                <w:kern w:val="2"/>
                <w:sz w:val="28"/>
                <w:szCs w:val="28"/>
                <w:lang w:eastAsia="zh-CN"/>
              </w:rPr>
              <w:t>金大卫 教授</w:t>
            </w:r>
          </w:p>
        </w:tc>
      </w:tr>
      <w:tr w:rsidR="00FE2A5B" w:rsidRPr="00FE2A5B" w14:paraId="6562D405" w14:textId="77777777" w:rsidTr="00FE2A5B">
        <w:trPr>
          <w:jc w:val="center"/>
        </w:trPr>
        <w:tc>
          <w:tcPr>
            <w:tcW w:w="1497" w:type="dxa"/>
          </w:tcPr>
          <w:p w14:paraId="3C6B11DA" w14:textId="77777777" w:rsidR="00FE2A5B" w:rsidRPr="00FE2A5B" w:rsidRDefault="00FE2A5B" w:rsidP="00FE2A5B">
            <w:pPr>
              <w:widowControl w:val="0"/>
              <w:spacing w:after="0" w:line="360" w:lineRule="auto"/>
              <w:jc w:val="distribute"/>
              <w:rPr>
                <w:rFonts w:ascii="仿宋_GB2312" w:eastAsia="仿宋_GB2312" w:hAnsi="Times New Roman" w:cs="Times New Roman"/>
                <w:kern w:val="2"/>
                <w:sz w:val="28"/>
                <w:szCs w:val="28"/>
                <w:lang w:eastAsia="zh-CN"/>
              </w:rPr>
            </w:pPr>
            <w:r w:rsidRPr="00FE2A5B">
              <w:rPr>
                <w:rFonts w:ascii="仿宋_GB2312" w:eastAsia="仿宋_GB2312" w:hAnsi="Times New Roman" w:cs="Times New Roman" w:hint="eastAsia"/>
                <w:kern w:val="2"/>
                <w:sz w:val="28"/>
                <w:szCs w:val="28"/>
                <w:lang w:eastAsia="zh-CN"/>
              </w:rPr>
              <w:t>完成时间</w:t>
            </w:r>
          </w:p>
        </w:tc>
        <w:tc>
          <w:tcPr>
            <w:tcW w:w="540" w:type="dxa"/>
          </w:tcPr>
          <w:p w14:paraId="7298A286" w14:textId="77777777" w:rsidR="00FE2A5B" w:rsidRPr="00FE2A5B" w:rsidRDefault="00FE2A5B" w:rsidP="00FE2A5B">
            <w:pPr>
              <w:widowControl w:val="0"/>
              <w:spacing w:after="0" w:line="360" w:lineRule="auto"/>
              <w:jc w:val="distribute"/>
              <w:rPr>
                <w:rFonts w:ascii="仿宋_GB2312" w:eastAsia="仿宋_GB2312" w:hAnsi="Times New Roman" w:cs="Times New Roman"/>
                <w:kern w:val="2"/>
                <w:sz w:val="28"/>
                <w:szCs w:val="28"/>
                <w:lang w:eastAsia="zh-CN"/>
              </w:rPr>
            </w:pPr>
            <w:r w:rsidRPr="00FE2A5B">
              <w:rPr>
                <w:rFonts w:ascii="仿宋_GB2312" w:eastAsia="仿宋_GB2312" w:hAnsi="Times New Roman" w:cs="Times New Roman" w:hint="eastAsia"/>
                <w:kern w:val="2"/>
                <w:sz w:val="28"/>
                <w:szCs w:val="28"/>
                <w:lang w:eastAsia="zh-CN"/>
              </w:rPr>
              <w:t>：</w:t>
            </w:r>
          </w:p>
        </w:tc>
        <w:tc>
          <w:tcPr>
            <w:tcW w:w="4797" w:type="dxa"/>
            <w:tcBorders>
              <w:top w:val="single" w:sz="4" w:space="0" w:color="auto"/>
            </w:tcBorders>
            <w:vAlign w:val="bottom"/>
          </w:tcPr>
          <w:p w14:paraId="649FE6B7" w14:textId="70AFF919" w:rsidR="00FE2A5B" w:rsidRPr="00FE2A5B" w:rsidRDefault="00FE2A5B" w:rsidP="00FE2A5B">
            <w:pPr>
              <w:widowControl w:val="0"/>
              <w:spacing w:after="0" w:line="360" w:lineRule="auto"/>
              <w:jc w:val="center"/>
              <w:rPr>
                <w:rFonts w:ascii="宋体" w:eastAsia="宋体" w:hAnsi="宋体" w:cs="Times New Roman" w:hint="eastAsia"/>
                <w:b/>
                <w:bCs/>
                <w:kern w:val="2"/>
                <w:sz w:val="28"/>
                <w:szCs w:val="28"/>
                <w:lang w:eastAsia="zh-CN"/>
              </w:rPr>
            </w:pPr>
            <w:r w:rsidRPr="00FE2A5B">
              <w:rPr>
                <w:rFonts w:ascii="宋体" w:eastAsia="宋体" w:hAnsi="宋体" w:cs="Times New Roman"/>
                <w:b/>
                <w:bCs/>
                <w:kern w:val="2"/>
                <w:sz w:val="28"/>
                <w:szCs w:val="28"/>
                <w:lang w:eastAsia="zh-CN"/>
              </w:rPr>
              <w:t>20</w:t>
            </w:r>
            <w:r w:rsidRPr="00FE2A5B">
              <w:rPr>
                <w:rFonts w:ascii="宋体" w:eastAsia="宋体" w:hAnsi="宋体" w:cs="Times New Roman" w:hint="eastAsia"/>
                <w:b/>
                <w:bCs/>
                <w:kern w:val="2"/>
                <w:sz w:val="28"/>
                <w:szCs w:val="28"/>
                <w:lang w:eastAsia="zh-CN"/>
              </w:rPr>
              <w:t>2</w:t>
            </w:r>
            <w:r>
              <w:rPr>
                <w:rFonts w:ascii="宋体" w:eastAsia="宋体" w:hAnsi="宋体" w:cs="Times New Roman" w:hint="eastAsia"/>
                <w:b/>
                <w:bCs/>
                <w:kern w:val="2"/>
                <w:sz w:val="28"/>
                <w:szCs w:val="28"/>
                <w:lang w:eastAsia="zh-CN"/>
              </w:rPr>
              <w:t>6</w:t>
            </w:r>
            <w:r w:rsidRPr="00FE2A5B">
              <w:rPr>
                <w:rFonts w:ascii="宋体" w:eastAsia="宋体" w:hAnsi="宋体" w:cs="Times New Roman"/>
                <w:b/>
                <w:bCs/>
                <w:kern w:val="2"/>
                <w:sz w:val="28"/>
                <w:szCs w:val="28"/>
                <w:lang w:eastAsia="zh-CN"/>
              </w:rPr>
              <w:t xml:space="preserve">年 </w:t>
            </w:r>
            <w:r>
              <w:rPr>
                <w:rFonts w:ascii="宋体" w:eastAsia="宋体" w:hAnsi="宋体" w:cs="Times New Roman" w:hint="eastAsia"/>
                <w:b/>
                <w:bCs/>
                <w:kern w:val="2"/>
                <w:sz w:val="28"/>
                <w:szCs w:val="28"/>
                <w:lang w:eastAsia="zh-CN"/>
              </w:rPr>
              <w:t>3</w:t>
            </w:r>
            <w:r w:rsidRPr="00FE2A5B">
              <w:rPr>
                <w:rFonts w:ascii="宋体" w:eastAsia="宋体" w:hAnsi="宋体" w:cs="Times New Roman"/>
                <w:b/>
                <w:bCs/>
                <w:kern w:val="2"/>
                <w:sz w:val="28"/>
                <w:szCs w:val="28"/>
                <w:lang w:eastAsia="zh-CN"/>
              </w:rPr>
              <w:t>月</w:t>
            </w:r>
            <w:r>
              <w:rPr>
                <w:rFonts w:ascii="宋体" w:eastAsia="宋体" w:hAnsi="宋体" w:cs="Times New Roman" w:hint="eastAsia"/>
                <w:b/>
                <w:bCs/>
                <w:kern w:val="2"/>
                <w:sz w:val="28"/>
                <w:szCs w:val="28"/>
                <w:lang w:eastAsia="zh-CN"/>
              </w:rPr>
              <w:t>5</w:t>
            </w:r>
            <w:r w:rsidRPr="00FE2A5B">
              <w:rPr>
                <w:rFonts w:ascii="宋体" w:eastAsia="宋体" w:hAnsi="宋体" w:cs="Times New Roman"/>
                <w:b/>
                <w:bCs/>
                <w:kern w:val="2"/>
                <w:sz w:val="28"/>
                <w:szCs w:val="28"/>
                <w:lang w:eastAsia="zh-CN"/>
              </w:rPr>
              <w:t>日</w:t>
            </w:r>
          </w:p>
        </w:tc>
      </w:tr>
    </w:tbl>
    <w:p w14:paraId="1B6C9FFB" w14:textId="77777777" w:rsidR="00FE2A5B" w:rsidRDefault="00FE2A5B" w:rsidP="00FE2A5B"/>
    <w:p w14:paraId="7E27B003" w14:textId="7FD32C8A" w:rsidR="004D6943" w:rsidRPr="004D6943" w:rsidRDefault="004D6943" w:rsidP="004D6943">
      <w:pPr>
        <w:widowControl w:val="0"/>
        <w:spacing w:after="0" w:line="240" w:lineRule="auto"/>
        <w:jc w:val="center"/>
        <w:sectPr w:rsidR="004D6943" w:rsidRPr="004D6943" w:rsidSect="00D579C0">
          <w:headerReference w:type="default" r:id="rId10"/>
          <w:footerReference w:type="default" r:id="rId11"/>
          <w:pgSz w:w="11906" w:h="16838"/>
          <w:pgMar w:top="1440" w:right="1800" w:bottom="1440" w:left="1800" w:header="851" w:footer="992" w:gutter="0"/>
          <w:cols w:space="720"/>
          <w:docGrid w:type="lines" w:linePitch="312"/>
        </w:sectPr>
      </w:pPr>
    </w:p>
    <w:p w14:paraId="53984D0A" w14:textId="77777777" w:rsidR="00D579C0" w:rsidRDefault="00D579C0" w:rsidP="00D579C0">
      <w:pPr>
        <w:autoSpaceDE w:val="0"/>
        <w:autoSpaceDN w:val="0"/>
        <w:spacing w:after="0" w:line="240" w:lineRule="auto"/>
        <w:jc w:val="center"/>
      </w:pPr>
    </w:p>
    <w:p w14:paraId="14D04C7B" w14:textId="77777777" w:rsidR="00D579C0" w:rsidRPr="00903F08" w:rsidRDefault="00D579C0" w:rsidP="00D579C0">
      <w:pPr>
        <w:jc w:val="center"/>
        <w:rPr>
          <w:rFonts w:ascii="宋体" w:eastAsia="宋体" w:hAnsi="宋体" w:hint="eastAsia"/>
          <w:b/>
          <w:bCs/>
          <w:sz w:val="52"/>
          <w:szCs w:val="52"/>
          <w:lang w:eastAsia="zh-CN"/>
        </w:rPr>
      </w:pPr>
      <w:r w:rsidRPr="00903F08">
        <w:rPr>
          <w:rFonts w:ascii="宋体" w:eastAsia="宋体" w:hAnsi="宋体" w:hint="eastAsia"/>
          <w:b/>
          <w:bCs/>
          <w:sz w:val="52"/>
          <w:szCs w:val="52"/>
          <w:lang w:eastAsia="zh-CN"/>
        </w:rPr>
        <w:t>作者声明</w:t>
      </w:r>
    </w:p>
    <w:p w14:paraId="1612C7FA" w14:textId="77777777" w:rsidR="00D579C0" w:rsidRDefault="00D579C0" w:rsidP="00D579C0">
      <w:pPr>
        <w:rPr>
          <w:kern w:val="2"/>
          <w:sz w:val="21"/>
          <w:szCs w:val="24"/>
          <w:lang w:eastAsia="zh-CN"/>
        </w:rPr>
      </w:pPr>
    </w:p>
    <w:p w14:paraId="698E8B9F" w14:textId="77777777" w:rsidR="00D579C0" w:rsidRPr="00903F08" w:rsidRDefault="00D579C0" w:rsidP="00D579C0">
      <w:pPr>
        <w:widowControl w:val="0"/>
        <w:spacing w:line="435" w:lineRule="auto"/>
        <w:ind w:firstLineChars="200" w:firstLine="560"/>
        <w:rPr>
          <w:rFonts w:ascii="宋体" w:eastAsia="宋体" w:hAnsi="宋体" w:hint="eastAsia"/>
          <w:sz w:val="28"/>
          <w:szCs w:val="28"/>
          <w:lang w:eastAsia="zh-CN"/>
        </w:rPr>
      </w:pPr>
      <w:r w:rsidRPr="00903F08">
        <w:rPr>
          <w:rFonts w:ascii="宋体" w:eastAsia="宋体" w:hAnsi="宋体" w:hint="eastAsia"/>
          <w:sz w:val="28"/>
          <w:szCs w:val="28"/>
          <w:lang w:eastAsia="zh-CN"/>
        </w:rPr>
        <w:t>本学年</w:t>
      </w:r>
      <w:r w:rsidRPr="00903F08">
        <w:rPr>
          <w:rFonts w:ascii="宋体" w:eastAsia="宋体" w:hAnsi="宋体" w:cs="微软雅黑" w:hint="eastAsia"/>
          <w:sz w:val="28"/>
          <w:szCs w:val="28"/>
          <w:lang w:eastAsia="zh-CN"/>
        </w:rPr>
        <w:t>论</w:t>
      </w:r>
      <w:r w:rsidRPr="00903F08">
        <w:rPr>
          <w:rFonts w:ascii="宋体" w:eastAsia="宋体" w:hAnsi="宋体" w:cs="MS Mincho" w:hint="eastAsia"/>
          <w:sz w:val="28"/>
          <w:szCs w:val="28"/>
          <w:lang w:eastAsia="zh-CN"/>
        </w:rPr>
        <w:t>文（</w:t>
      </w:r>
      <w:r w:rsidRPr="00903F08">
        <w:rPr>
          <w:rFonts w:ascii="宋体" w:eastAsia="宋体" w:hAnsi="宋体" w:cs="微软雅黑" w:hint="eastAsia"/>
          <w:sz w:val="28"/>
          <w:szCs w:val="28"/>
          <w:lang w:eastAsia="zh-CN"/>
        </w:rPr>
        <w:t>设计</w:t>
      </w:r>
      <w:r w:rsidRPr="00903F08">
        <w:rPr>
          <w:rFonts w:ascii="宋体" w:eastAsia="宋体" w:hAnsi="宋体" w:cs="MS Mincho" w:hint="eastAsia"/>
          <w:sz w:val="28"/>
          <w:szCs w:val="28"/>
          <w:lang w:eastAsia="zh-CN"/>
        </w:rPr>
        <w:t>）是在</w:t>
      </w:r>
      <w:r w:rsidRPr="00903F08">
        <w:rPr>
          <w:rFonts w:ascii="宋体" w:eastAsia="宋体" w:hAnsi="宋体" w:cs="微软雅黑" w:hint="eastAsia"/>
          <w:sz w:val="28"/>
          <w:szCs w:val="28"/>
          <w:lang w:eastAsia="zh-CN"/>
        </w:rPr>
        <w:t>导师</w:t>
      </w:r>
      <w:r w:rsidRPr="00903F08">
        <w:rPr>
          <w:rFonts w:ascii="宋体" w:eastAsia="宋体" w:hAnsi="宋体" w:cs="MS Mincho" w:hint="eastAsia"/>
          <w:sz w:val="28"/>
          <w:szCs w:val="28"/>
          <w:lang w:eastAsia="zh-CN"/>
        </w:rPr>
        <w:t>的指</w:t>
      </w:r>
      <w:r w:rsidRPr="00903F08">
        <w:rPr>
          <w:rFonts w:ascii="宋体" w:eastAsia="宋体" w:hAnsi="宋体" w:cs="微软雅黑" w:hint="eastAsia"/>
          <w:sz w:val="28"/>
          <w:szCs w:val="28"/>
          <w:lang w:eastAsia="zh-CN"/>
        </w:rPr>
        <w:t>导</w:t>
      </w:r>
      <w:r w:rsidRPr="00903F08">
        <w:rPr>
          <w:rFonts w:ascii="宋体" w:eastAsia="宋体" w:hAnsi="宋体" w:cs="MS Mincho" w:hint="eastAsia"/>
          <w:sz w:val="28"/>
          <w:szCs w:val="28"/>
          <w:lang w:eastAsia="zh-CN"/>
        </w:rPr>
        <w:t>下由本人独立撰写完成的，没有剽窃、抄</w:t>
      </w:r>
      <w:r w:rsidRPr="00903F08">
        <w:rPr>
          <w:rFonts w:ascii="宋体" w:eastAsia="宋体" w:hAnsi="宋体" w:cs="微软雅黑" w:hint="eastAsia"/>
          <w:sz w:val="28"/>
          <w:szCs w:val="28"/>
          <w:lang w:eastAsia="zh-CN"/>
        </w:rPr>
        <w:t>袭</w:t>
      </w:r>
      <w:r w:rsidRPr="00903F08">
        <w:rPr>
          <w:rFonts w:ascii="宋体" w:eastAsia="宋体" w:hAnsi="宋体" w:cs="MS Mincho" w:hint="eastAsia"/>
          <w:sz w:val="28"/>
          <w:szCs w:val="28"/>
          <w:lang w:eastAsia="zh-CN"/>
        </w:rPr>
        <w:t>、造假等</w:t>
      </w:r>
      <w:r w:rsidRPr="00903F08">
        <w:rPr>
          <w:rFonts w:ascii="宋体" w:eastAsia="宋体" w:hAnsi="宋体" w:cs="微软雅黑" w:hint="eastAsia"/>
          <w:sz w:val="28"/>
          <w:szCs w:val="28"/>
          <w:lang w:eastAsia="zh-CN"/>
        </w:rPr>
        <w:t>违</w:t>
      </w:r>
      <w:r w:rsidRPr="00903F08">
        <w:rPr>
          <w:rFonts w:ascii="宋体" w:eastAsia="宋体" w:hAnsi="宋体" w:cs="MS Mincho" w:hint="eastAsia"/>
          <w:sz w:val="28"/>
          <w:szCs w:val="28"/>
          <w:lang w:eastAsia="zh-CN"/>
        </w:rPr>
        <w:t>反道德、学</w:t>
      </w:r>
      <w:r w:rsidRPr="00903F08">
        <w:rPr>
          <w:rFonts w:ascii="宋体" w:eastAsia="宋体" w:hAnsi="宋体" w:cs="微软雅黑" w:hint="eastAsia"/>
          <w:sz w:val="28"/>
          <w:szCs w:val="28"/>
          <w:lang w:eastAsia="zh-CN"/>
        </w:rPr>
        <w:t>术规</w:t>
      </w:r>
      <w:r w:rsidRPr="00903F08">
        <w:rPr>
          <w:rFonts w:ascii="宋体" w:eastAsia="宋体" w:hAnsi="宋体" w:cs="MS Mincho" w:hint="eastAsia"/>
          <w:sz w:val="28"/>
          <w:szCs w:val="28"/>
          <w:lang w:eastAsia="zh-CN"/>
        </w:rPr>
        <w:t>范和其他侵</w:t>
      </w:r>
      <w:r w:rsidRPr="00903F08">
        <w:rPr>
          <w:rFonts w:ascii="宋体" w:eastAsia="宋体" w:hAnsi="宋体" w:cs="微软雅黑" w:hint="eastAsia"/>
          <w:sz w:val="28"/>
          <w:szCs w:val="28"/>
          <w:lang w:eastAsia="zh-CN"/>
        </w:rPr>
        <w:t>权</w:t>
      </w:r>
      <w:r w:rsidRPr="00903F08">
        <w:rPr>
          <w:rFonts w:ascii="宋体" w:eastAsia="宋体" w:hAnsi="宋体" w:cs="MS Mincho" w:hint="eastAsia"/>
          <w:sz w:val="28"/>
          <w:szCs w:val="28"/>
          <w:lang w:eastAsia="zh-CN"/>
        </w:rPr>
        <w:t>行</w:t>
      </w:r>
      <w:r w:rsidRPr="00903F08">
        <w:rPr>
          <w:rFonts w:ascii="宋体" w:eastAsia="宋体" w:hAnsi="宋体" w:cs="微软雅黑" w:hint="eastAsia"/>
          <w:sz w:val="28"/>
          <w:szCs w:val="28"/>
          <w:lang w:eastAsia="zh-CN"/>
        </w:rPr>
        <w:t>为</w:t>
      </w:r>
      <w:r w:rsidRPr="00903F08">
        <w:rPr>
          <w:rFonts w:ascii="宋体" w:eastAsia="宋体" w:hAnsi="宋体" w:cs="MS Mincho" w:hint="eastAsia"/>
          <w:sz w:val="28"/>
          <w:szCs w:val="28"/>
          <w:lang w:eastAsia="zh-CN"/>
        </w:rPr>
        <w:t>。</w:t>
      </w:r>
      <w:r w:rsidRPr="00903F08">
        <w:rPr>
          <w:rFonts w:ascii="宋体" w:eastAsia="宋体" w:hAnsi="宋体" w:cs="微软雅黑" w:hint="eastAsia"/>
          <w:sz w:val="28"/>
          <w:szCs w:val="28"/>
          <w:lang w:eastAsia="zh-CN"/>
        </w:rPr>
        <w:t>对</w:t>
      </w:r>
      <w:r w:rsidRPr="00903F08">
        <w:rPr>
          <w:rFonts w:ascii="宋体" w:eastAsia="宋体" w:hAnsi="宋体" w:cs="MS Mincho" w:hint="eastAsia"/>
          <w:sz w:val="28"/>
          <w:szCs w:val="28"/>
          <w:lang w:eastAsia="zh-CN"/>
        </w:rPr>
        <w:t>本</w:t>
      </w:r>
      <w:r w:rsidRPr="00903F08">
        <w:rPr>
          <w:rFonts w:ascii="宋体" w:eastAsia="宋体" w:hAnsi="宋体" w:cs="微软雅黑" w:hint="eastAsia"/>
          <w:sz w:val="28"/>
          <w:szCs w:val="28"/>
          <w:lang w:eastAsia="zh-CN"/>
        </w:rPr>
        <w:t>论</w:t>
      </w:r>
      <w:r w:rsidRPr="00903F08">
        <w:rPr>
          <w:rFonts w:ascii="宋体" w:eastAsia="宋体" w:hAnsi="宋体" w:cs="MS Mincho" w:hint="eastAsia"/>
          <w:sz w:val="28"/>
          <w:szCs w:val="28"/>
          <w:lang w:eastAsia="zh-CN"/>
        </w:rPr>
        <w:t>文（</w:t>
      </w:r>
      <w:r w:rsidRPr="00903F08">
        <w:rPr>
          <w:rFonts w:ascii="宋体" w:eastAsia="宋体" w:hAnsi="宋体" w:cs="微软雅黑" w:hint="eastAsia"/>
          <w:sz w:val="28"/>
          <w:szCs w:val="28"/>
          <w:lang w:eastAsia="zh-CN"/>
        </w:rPr>
        <w:t>设计</w:t>
      </w:r>
      <w:r w:rsidRPr="00903F08">
        <w:rPr>
          <w:rFonts w:ascii="宋体" w:eastAsia="宋体" w:hAnsi="宋体" w:cs="MS Mincho" w:hint="eastAsia"/>
          <w:sz w:val="28"/>
          <w:szCs w:val="28"/>
          <w:lang w:eastAsia="zh-CN"/>
        </w:rPr>
        <w:t>）的研究做出重要</w:t>
      </w:r>
      <w:r w:rsidRPr="00903F08">
        <w:rPr>
          <w:rFonts w:ascii="宋体" w:eastAsia="宋体" w:hAnsi="宋体" w:cs="微软雅黑" w:hint="eastAsia"/>
          <w:sz w:val="28"/>
          <w:szCs w:val="28"/>
          <w:lang w:eastAsia="zh-CN"/>
        </w:rPr>
        <w:t>贡</w:t>
      </w:r>
      <w:r w:rsidRPr="00903F08">
        <w:rPr>
          <w:rFonts w:ascii="宋体" w:eastAsia="宋体" w:hAnsi="宋体" w:cs="MS Mincho" w:hint="eastAsia"/>
          <w:sz w:val="28"/>
          <w:szCs w:val="28"/>
          <w:lang w:eastAsia="zh-CN"/>
        </w:rPr>
        <w:t>献的个人和集体，均已在文中已明确方式</w:t>
      </w:r>
      <w:r w:rsidRPr="00903F08">
        <w:rPr>
          <w:rFonts w:ascii="宋体" w:eastAsia="宋体" w:hAnsi="宋体" w:cs="微软雅黑" w:hint="eastAsia"/>
          <w:sz w:val="28"/>
          <w:szCs w:val="28"/>
          <w:lang w:eastAsia="zh-CN"/>
        </w:rPr>
        <w:t>标</w:t>
      </w:r>
      <w:r w:rsidRPr="00903F08">
        <w:rPr>
          <w:rFonts w:ascii="宋体" w:eastAsia="宋体" w:hAnsi="宋体" w:cs="MS Mincho" w:hint="eastAsia"/>
          <w:sz w:val="28"/>
          <w:szCs w:val="28"/>
          <w:lang w:eastAsia="zh-CN"/>
        </w:rPr>
        <w:t>出。因本</w:t>
      </w:r>
      <w:r w:rsidRPr="00903F08">
        <w:rPr>
          <w:rFonts w:ascii="宋体" w:eastAsia="宋体" w:hAnsi="宋体" w:cs="微软雅黑" w:hint="eastAsia"/>
          <w:sz w:val="28"/>
          <w:szCs w:val="28"/>
          <w:lang w:eastAsia="zh-CN"/>
        </w:rPr>
        <w:t>毕业论</w:t>
      </w:r>
      <w:r w:rsidRPr="00903F08">
        <w:rPr>
          <w:rFonts w:ascii="宋体" w:eastAsia="宋体" w:hAnsi="宋体" w:cs="MS Mincho" w:hint="eastAsia"/>
          <w:sz w:val="28"/>
          <w:szCs w:val="28"/>
          <w:lang w:eastAsia="zh-CN"/>
        </w:rPr>
        <w:t>文（</w:t>
      </w:r>
      <w:r w:rsidRPr="00903F08">
        <w:rPr>
          <w:rFonts w:ascii="宋体" w:eastAsia="宋体" w:hAnsi="宋体" w:cs="微软雅黑" w:hint="eastAsia"/>
          <w:sz w:val="28"/>
          <w:szCs w:val="28"/>
          <w:lang w:eastAsia="zh-CN"/>
        </w:rPr>
        <w:t>设计</w:t>
      </w:r>
      <w:r w:rsidRPr="00903F08">
        <w:rPr>
          <w:rFonts w:ascii="宋体" w:eastAsia="宋体" w:hAnsi="宋体" w:cs="MS Mincho" w:hint="eastAsia"/>
          <w:sz w:val="28"/>
          <w:szCs w:val="28"/>
          <w:lang w:eastAsia="zh-CN"/>
        </w:rPr>
        <w:t>）引</w:t>
      </w:r>
      <w:r w:rsidRPr="00903F08">
        <w:rPr>
          <w:rFonts w:ascii="宋体" w:eastAsia="宋体" w:hAnsi="宋体" w:cs="微软雅黑" w:hint="eastAsia"/>
          <w:sz w:val="28"/>
          <w:szCs w:val="28"/>
          <w:lang w:eastAsia="zh-CN"/>
        </w:rPr>
        <w:t>发</w:t>
      </w:r>
      <w:r w:rsidRPr="00903F08">
        <w:rPr>
          <w:rFonts w:ascii="宋体" w:eastAsia="宋体" w:hAnsi="宋体" w:cs="MS Mincho" w:hint="eastAsia"/>
          <w:sz w:val="28"/>
          <w:szCs w:val="28"/>
          <w:lang w:eastAsia="zh-CN"/>
        </w:rPr>
        <w:t>的法律</w:t>
      </w:r>
      <w:r w:rsidRPr="00903F08">
        <w:rPr>
          <w:rFonts w:ascii="宋体" w:eastAsia="宋体" w:hAnsi="宋体" w:cs="微软雅黑" w:hint="eastAsia"/>
          <w:sz w:val="28"/>
          <w:szCs w:val="28"/>
          <w:lang w:eastAsia="zh-CN"/>
        </w:rPr>
        <w:t>结</w:t>
      </w:r>
      <w:r w:rsidRPr="00903F08">
        <w:rPr>
          <w:rFonts w:ascii="宋体" w:eastAsia="宋体" w:hAnsi="宋体" w:cs="MS Mincho" w:hint="eastAsia"/>
          <w:sz w:val="28"/>
          <w:szCs w:val="28"/>
          <w:lang w:eastAsia="zh-CN"/>
        </w:rPr>
        <w:t>果完全由本人承担。</w:t>
      </w:r>
    </w:p>
    <w:p w14:paraId="1C8F4FBF" w14:textId="2AB5B0CE" w:rsidR="00D579C0" w:rsidRPr="00903F08" w:rsidRDefault="00903F08" w:rsidP="00D579C0">
      <w:pPr>
        <w:widowControl w:val="0"/>
        <w:spacing w:line="435" w:lineRule="auto"/>
        <w:ind w:firstLineChars="200" w:firstLine="560"/>
        <w:rPr>
          <w:rFonts w:ascii="宋体" w:eastAsia="宋体" w:hAnsi="宋体" w:hint="eastAsia"/>
          <w:sz w:val="28"/>
          <w:szCs w:val="28"/>
          <w:lang w:eastAsia="zh-CN"/>
        </w:rPr>
      </w:pPr>
      <w:r w:rsidRPr="00903F08">
        <w:rPr>
          <w:rFonts w:ascii="宋体" w:eastAsia="宋体" w:hAnsi="宋体" w:cs="微软雅黑" w:hint="eastAsia"/>
          <w:sz w:val="28"/>
          <w:szCs w:val="28"/>
          <w:lang w:eastAsia="zh-CN"/>
        </w:rPr>
        <w:t>毕业</w:t>
      </w:r>
      <w:r w:rsidR="00D579C0" w:rsidRPr="00903F08">
        <w:rPr>
          <w:rFonts w:ascii="宋体" w:eastAsia="宋体" w:hAnsi="宋体" w:cs="微软雅黑" w:hint="eastAsia"/>
          <w:sz w:val="28"/>
          <w:szCs w:val="28"/>
          <w:lang w:eastAsia="zh-CN"/>
        </w:rPr>
        <w:t>论</w:t>
      </w:r>
      <w:r w:rsidR="00D579C0" w:rsidRPr="00903F08">
        <w:rPr>
          <w:rFonts w:ascii="宋体" w:eastAsia="宋体" w:hAnsi="宋体" w:cs="MS Mincho" w:hint="eastAsia"/>
          <w:sz w:val="28"/>
          <w:szCs w:val="28"/>
          <w:lang w:eastAsia="zh-CN"/>
        </w:rPr>
        <w:t>文（</w:t>
      </w:r>
      <w:r w:rsidR="00D579C0" w:rsidRPr="00903F08">
        <w:rPr>
          <w:rFonts w:ascii="宋体" w:eastAsia="宋体" w:hAnsi="宋体" w:cs="微软雅黑" w:hint="eastAsia"/>
          <w:sz w:val="28"/>
          <w:szCs w:val="28"/>
          <w:lang w:eastAsia="zh-CN"/>
        </w:rPr>
        <w:t>设计</w:t>
      </w:r>
      <w:r w:rsidR="00D579C0" w:rsidRPr="00903F08">
        <w:rPr>
          <w:rFonts w:ascii="宋体" w:eastAsia="宋体" w:hAnsi="宋体" w:cs="MS Mincho" w:hint="eastAsia"/>
          <w:sz w:val="28"/>
          <w:szCs w:val="28"/>
          <w:lang w:eastAsia="zh-CN"/>
        </w:rPr>
        <w:t>）成果</w:t>
      </w:r>
      <w:r w:rsidR="00D579C0" w:rsidRPr="00903F08">
        <w:rPr>
          <w:rFonts w:ascii="宋体" w:eastAsia="宋体" w:hAnsi="宋体" w:cs="微软雅黑" w:hint="eastAsia"/>
          <w:sz w:val="28"/>
          <w:szCs w:val="28"/>
          <w:lang w:eastAsia="zh-CN"/>
        </w:rPr>
        <w:t>归</w:t>
      </w:r>
      <w:r w:rsidR="00D579C0" w:rsidRPr="00903F08">
        <w:rPr>
          <w:rFonts w:ascii="宋体" w:eastAsia="宋体" w:hAnsi="宋体" w:cs="MS Mincho" w:hint="eastAsia"/>
          <w:sz w:val="28"/>
          <w:szCs w:val="28"/>
          <w:lang w:eastAsia="zh-CN"/>
        </w:rPr>
        <w:t>中南</w:t>
      </w:r>
      <w:proofErr w:type="gramStart"/>
      <w:r w:rsidR="00D579C0" w:rsidRPr="00903F08">
        <w:rPr>
          <w:rFonts w:ascii="宋体" w:eastAsia="宋体" w:hAnsi="宋体" w:cs="微软雅黑" w:hint="eastAsia"/>
          <w:sz w:val="28"/>
          <w:szCs w:val="28"/>
          <w:lang w:eastAsia="zh-CN"/>
        </w:rPr>
        <w:t>财经</w:t>
      </w:r>
      <w:r w:rsidR="00D579C0" w:rsidRPr="00903F08">
        <w:rPr>
          <w:rFonts w:ascii="宋体" w:eastAsia="宋体" w:hAnsi="宋体" w:cs="MS Mincho" w:hint="eastAsia"/>
          <w:sz w:val="28"/>
          <w:szCs w:val="28"/>
          <w:lang w:eastAsia="zh-CN"/>
        </w:rPr>
        <w:t>政法</w:t>
      </w:r>
      <w:proofErr w:type="gramEnd"/>
      <w:r w:rsidR="00D579C0" w:rsidRPr="00903F08">
        <w:rPr>
          <w:rFonts w:ascii="宋体" w:eastAsia="宋体" w:hAnsi="宋体" w:cs="MS Mincho" w:hint="eastAsia"/>
          <w:sz w:val="28"/>
          <w:szCs w:val="28"/>
          <w:lang w:eastAsia="zh-CN"/>
        </w:rPr>
        <w:t>大学所有。</w:t>
      </w:r>
    </w:p>
    <w:p w14:paraId="40F304F7" w14:textId="77777777" w:rsidR="00D579C0" w:rsidRPr="00903F08" w:rsidRDefault="00D579C0" w:rsidP="00D579C0">
      <w:pPr>
        <w:widowControl w:val="0"/>
        <w:spacing w:line="435" w:lineRule="auto"/>
        <w:ind w:firstLineChars="200" w:firstLine="560"/>
        <w:rPr>
          <w:rFonts w:ascii="宋体" w:eastAsia="宋体" w:hAnsi="宋体" w:hint="eastAsia"/>
          <w:sz w:val="28"/>
          <w:szCs w:val="28"/>
          <w:lang w:eastAsia="zh-CN"/>
        </w:rPr>
      </w:pPr>
      <w:r w:rsidRPr="00903F08">
        <w:rPr>
          <w:rFonts w:ascii="宋体" w:eastAsia="宋体" w:hAnsi="宋体" w:hint="eastAsia"/>
          <w:sz w:val="28"/>
          <w:szCs w:val="28"/>
          <w:lang w:eastAsia="zh-CN"/>
        </w:rPr>
        <w:t>特此声明。</w:t>
      </w:r>
    </w:p>
    <w:p w14:paraId="46124282" w14:textId="77777777" w:rsidR="00D579C0" w:rsidRDefault="00D579C0" w:rsidP="00D579C0">
      <w:pPr>
        <w:rPr>
          <w:lang w:eastAsia="zh-CN"/>
        </w:rPr>
      </w:pPr>
    </w:p>
    <w:p w14:paraId="01143E7D" w14:textId="77777777" w:rsidR="00D579C0" w:rsidRPr="00903F08" w:rsidRDefault="00D579C0" w:rsidP="00903F08">
      <w:pPr>
        <w:pStyle w:val="aff"/>
        <w:ind w:left="440"/>
        <w:rPr>
          <w:lang w:eastAsia="zh-CN"/>
        </w:rPr>
      </w:pPr>
    </w:p>
    <w:p w14:paraId="00ADEAB3" w14:textId="77777777" w:rsidR="00D579C0" w:rsidRDefault="00D579C0" w:rsidP="00D579C0">
      <w:pPr>
        <w:rPr>
          <w:lang w:eastAsia="zh-CN"/>
        </w:rPr>
      </w:pPr>
    </w:p>
    <w:p w14:paraId="2B118BBA" w14:textId="77777777" w:rsidR="00D579C0" w:rsidRDefault="00D579C0" w:rsidP="00D579C0">
      <w:pPr>
        <w:rPr>
          <w:lang w:eastAsia="zh-CN"/>
        </w:rPr>
      </w:pPr>
    </w:p>
    <w:p w14:paraId="5B2A3479" w14:textId="77777777" w:rsidR="00D579C0" w:rsidRDefault="00D579C0" w:rsidP="00903F08">
      <w:pPr>
        <w:jc w:val="right"/>
        <w:rPr>
          <w:lang w:eastAsia="zh-CN"/>
        </w:rPr>
      </w:pPr>
    </w:p>
    <w:p w14:paraId="7D2BE599" w14:textId="4FF2A847" w:rsidR="00D579C0" w:rsidRDefault="00D579C0" w:rsidP="00903F08">
      <w:pPr>
        <w:ind w:right="560"/>
        <w:jc w:val="right"/>
        <w:rPr>
          <w:b/>
          <w:bCs/>
          <w:sz w:val="28"/>
          <w:szCs w:val="28"/>
          <w:lang w:eastAsia="zh-CN"/>
        </w:rPr>
      </w:pPr>
      <w:r>
        <w:rPr>
          <w:rFonts w:hint="eastAsia"/>
          <w:sz w:val="28"/>
          <w:szCs w:val="28"/>
          <w:lang w:eastAsia="zh-CN"/>
        </w:rPr>
        <w:t>作者</w:t>
      </w:r>
      <w:r>
        <w:rPr>
          <w:rFonts w:ascii="微软雅黑" w:eastAsia="微软雅黑" w:hAnsi="微软雅黑" w:cs="微软雅黑" w:hint="eastAsia"/>
          <w:sz w:val="28"/>
          <w:szCs w:val="28"/>
          <w:lang w:eastAsia="zh-CN"/>
        </w:rPr>
        <w:t>专业</w:t>
      </w:r>
      <w:r>
        <w:rPr>
          <w:rFonts w:hint="eastAsia"/>
          <w:lang w:eastAsia="zh-CN"/>
        </w:rPr>
        <w:t xml:space="preserve"> </w:t>
      </w:r>
      <w:r>
        <w:rPr>
          <w:rFonts w:hint="eastAsia"/>
          <w:lang w:eastAsia="zh-CN"/>
        </w:rPr>
        <w:t>：</w:t>
      </w:r>
      <w:r>
        <w:rPr>
          <w:rFonts w:hint="eastAsia"/>
          <w:lang w:eastAsia="zh-CN"/>
        </w:rPr>
        <w:t xml:space="preserve"> </w:t>
      </w:r>
      <w:r w:rsidRPr="00903F08">
        <w:rPr>
          <w:rFonts w:ascii="宋体" w:eastAsia="宋体" w:hAnsi="宋体" w:hint="eastAsia"/>
          <w:b/>
          <w:bCs/>
          <w:sz w:val="28"/>
          <w:szCs w:val="28"/>
          <w:lang w:eastAsia="zh-CN"/>
        </w:rPr>
        <w:t>人工智能</w:t>
      </w:r>
    </w:p>
    <w:p w14:paraId="18142CCC" w14:textId="2B2E8423" w:rsidR="00D579C0" w:rsidRDefault="00D579C0" w:rsidP="00903F08">
      <w:pPr>
        <w:jc w:val="right"/>
        <w:rPr>
          <w:lang w:eastAsia="zh-CN"/>
        </w:rPr>
      </w:pPr>
      <w:r>
        <w:rPr>
          <w:rFonts w:hint="eastAsia"/>
          <w:sz w:val="28"/>
          <w:szCs w:val="28"/>
          <w:lang w:eastAsia="zh-CN"/>
        </w:rPr>
        <w:t>作者学号</w:t>
      </w:r>
      <w:r>
        <w:rPr>
          <w:rFonts w:hint="eastAsia"/>
          <w:sz w:val="28"/>
          <w:szCs w:val="28"/>
          <w:lang w:eastAsia="zh-CN"/>
        </w:rPr>
        <w:t xml:space="preserve"> </w:t>
      </w:r>
      <w:r>
        <w:rPr>
          <w:rFonts w:hint="eastAsia"/>
          <w:sz w:val="28"/>
          <w:szCs w:val="28"/>
          <w:lang w:eastAsia="zh-CN"/>
        </w:rPr>
        <w:t>：</w:t>
      </w:r>
      <w:r>
        <w:rPr>
          <w:rFonts w:hint="eastAsia"/>
          <w:lang w:eastAsia="zh-CN"/>
        </w:rPr>
        <w:t xml:space="preserve"> </w:t>
      </w:r>
      <w:r>
        <w:rPr>
          <w:rFonts w:ascii="宋体" w:eastAsia="宋体" w:hAnsi="宋体" w:cs="宋体" w:hint="eastAsia"/>
          <w:b/>
          <w:bCs/>
          <w:sz w:val="28"/>
          <w:szCs w:val="28"/>
          <w:lang w:eastAsia="zh-CN"/>
        </w:rPr>
        <w:t>202221130093</w:t>
      </w:r>
    </w:p>
    <w:p w14:paraId="59075EA8" w14:textId="328FEC1C" w:rsidR="00D579C0" w:rsidRDefault="00D579C0" w:rsidP="00903F08">
      <w:pPr>
        <w:ind w:right="840"/>
        <w:jc w:val="right"/>
        <w:rPr>
          <w:lang w:eastAsia="zh-CN"/>
        </w:rPr>
      </w:pPr>
      <w:r>
        <w:rPr>
          <w:rFonts w:hint="eastAsia"/>
          <w:sz w:val="28"/>
          <w:szCs w:val="28"/>
          <w:lang w:eastAsia="zh-CN"/>
        </w:rPr>
        <w:t>作者</w:t>
      </w:r>
      <w:r>
        <w:rPr>
          <w:rFonts w:ascii="微软雅黑" w:eastAsia="微软雅黑" w:hAnsi="微软雅黑" w:cs="微软雅黑" w:hint="eastAsia"/>
          <w:sz w:val="28"/>
          <w:szCs w:val="28"/>
          <w:lang w:eastAsia="zh-CN"/>
        </w:rPr>
        <w:t>签</w:t>
      </w:r>
      <w:r>
        <w:rPr>
          <w:rFonts w:ascii="MS Mincho" w:eastAsia="MS Mincho" w:hAnsi="MS Mincho" w:cs="MS Mincho" w:hint="eastAsia"/>
          <w:sz w:val="28"/>
          <w:szCs w:val="28"/>
          <w:lang w:eastAsia="zh-CN"/>
        </w:rPr>
        <w:t>名</w:t>
      </w:r>
      <w:r>
        <w:rPr>
          <w:rFonts w:hint="eastAsia"/>
          <w:sz w:val="28"/>
          <w:szCs w:val="28"/>
          <w:lang w:eastAsia="zh-CN"/>
        </w:rPr>
        <w:t xml:space="preserve"> </w:t>
      </w:r>
      <w:r>
        <w:rPr>
          <w:rFonts w:hint="eastAsia"/>
          <w:sz w:val="28"/>
          <w:szCs w:val="28"/>
          <w:lang w:eastAsia="zh-CN"/>
        </w:rPr>
        <w:t>：</w:t>
      </w:r>
      <w:r>
        <w:rPr>
          <w:rFonts w:hint="eastAsia"/>
          <w:lang w:eastAsia="zh-CN"/>
        </w:rPr>
        <w:t xml:space="preserve"> </w:t>
      </w:r>
      <w:r w:rsidRPr="00903F08">
        <w:rPr>
          <w:rFonts w:ascii="宋体" w:eastAsia="宋体" w:hAnsi="宋体" w:hint="eastAsia"/>
          <w:b/>
          <w:bCs/>
          <w:sz w:val="28"/>
          <w:szCs w:val="28"/>
          <w:lang w:eastAsia="zh-CN"/>
        </w:rPr>
        <w:t>杜林果</w:t>
      </w:r>
    </w:p>
    <w:p w14:paraId="0AC736FD" w14:textId="6C1E9068" w:rsidR="00D579C0" w:rsidRDefault="00D579C0" w:rsidP="00903F08">
      <w:pPr>
        <w:tabs>
          <w:tab w:val="left" w:pos="2785"/>
        </w:tabs>
        <w:jc w:val="right"/>
        <w:rPr>
          <w:lang w:eastAsia="zh-CN"/>
        </w:rPr>
        <w:sectPr w:rsidR="00D579C0" w:rsidSect="00D579C0">
          <w:headerReference w:type="default" r:id="rId12"/>
          <w:pgSz w:w="11906" w:h="16838"/>
          <w:pgMar w:top="1440" w:right="1800" w:bottom="1440" w:left="1800" w:header="851" w:footer="992" w:gutter="0"/>
          <w:cols w:space="720"/>
          <w:docGrid w:type="lines" w:linePitch="312"/>
        </w:sectPr>
      </w:pPr>
      <w:r>
        <w:rPr>
          <w:rFonts w:hint="eastAsia"/>
          <w:lang w:eastAsia="zh-CN"/>
        </w:rPr>
        <w:tab/>
        <w:t xml:space="preserve">                        </w:t>
      </w:r>
      <w:r>
        <w:rPr>
          <w:rFonts w:ascii="宋体" w:eastAsia="宋体" w:hAnsi="宋体" w:cs="宋体" w:hint="eastAsia"/>
          <w:b/>
          <w:bCs/>
          <w:sz w:val="28"/>
          <w:szCs w:val="28"/>
          <w:lang w:eastAsia="zh-CN"/>
        </w:rPr>
        <w:t xml:space="preserve">    202</w:t>
      </w:r>
      <w:r w:rsidR="00903F08">
        <w:rPr>
          <w:rFonts w:ascii="宋体" w:eastAsia="宋体" w:hAnsi="宋体" w:cs="宋体" w:hint="eastAsia"/>
          <w:b/>
          <w:bCs/>
          <w:sz w:val="28"/>
          <w:szCs w:val="28"/>
          <w:lang w:eastAsia="zh-CN"/>
        </w:rPr>
        <w:t>6</w:t>
      </w:r>
      <w:r>
        <w:rPr>
          <w:rFonts w:ascii="宋体" w:eastAsia="宋体" w:hAnsi="宋体" w:cs="宋体" w:hint="eastAsia"/>
          <w:b/>
          <w:bCs/>
          <w:sz w:val="28"/>
          <w:szCs w:val="28"/>
          <w:lang w:eastAsia="zh-CN"/>
        </w:rPr>
        <w:t>年</w:t>
      </w:r>
      <w:r w:rsidR="00903F08">
        <w:rPr>
          <w:rFonts w:ascii="宋体" w:eastAsia="宋体" w:hAnsi="宋体" w:cs="宋体" w:hint="eastAsia"/>
          <w:b/>
          <w:bCs/>
          <w:sz w:val="28"/>
          <w:szCs w:val="28"/>
          <w:lang w:eastAsia="zh-CN"/>
        </w:rPr>
        <w:t>3</w:t>
      </w:r>
      <w:r>
        <w:rPr>
          <w:rFonts w:ascii="宋体" w:eastAsia="宋体" w:hAnsi="宋体" w:cs="宋体" w:hint="eastAsia"/>
          <w:b/>
          <w:bCs/>
          <w:sz w:val="28"/>
          <w:szCs w:val="28"/>
          <w:lang w:eastAsia="zh-CN"/>
        </w:rPr>
        <w:t>月</w:t>
      </w:r>
      <w:r w:rsidR="00903F08">
        <w:rPr>
          <w:rFonts w:ascii="宋体" w:eastAsia="宋体" w:hAnsi="宋体" w:cs="宋体" w:hint="eastAsia"/>
          <w:b/>
          <w:bCs/>
          <w:sz w:val="28"/>
          <w:szCs w:val="28"/>
          <w:lang w:eastAsia="zh-CN"/>
        </w:rPr>
        <w:t>5</w:t>
      </w:r>
      <w:r>
        <w:rPr>
          <w:rFonts w:ascii="宋体" w:eastAsia="宋体" w:hAnsi="宋体" w:cs="宋体" w:hint="eastAsia"/>
          <w:b/>
          <w:bCs/>
          <w:sz w:val="28"/>
          <w:szCs w:val="28"/>
          <w:lang w:eastAsia="zh-CN"/>
        </w:rPr>
        <w:t>日</w:t>
      </w:r>
    </w:p>
    <w:p w14:paraId="1795473A" w14:textId="77777777" w:rsidR="00D579C0" w:rsidRPr="00903F08" w:rsidRDefault="00D579C0" w:rsidP="00D579C0">
      <w:pPr>
        <w:spacing w:after="0" w:line="200" w:lineRule="exact"/>
        <w:rPr>
          <w:lang w:eastAsia="zh-CN"/>
        </w:rPr>
      </w:pPr>
    </w:p>
    <w:p w14:paraId="54DA4234" w14:textId="77777777" w:rsidR="00D579C0" w:rsidRDefault="00D579C0" w:rsidP="00D579C0">
      <w:pPr>
        <w:jc w:val="both"/>
        <w:rPr>
          <w:lang w:eastAsia="zh-CN"/>
        </w:rPr>
      </w:pPr>
    </w:p>
    <w:p w14:paraId="542A9F54" w14:textId="6551FFD2" w:rsidR="00D579C0" w:rsidRDefault="00903F08" w:rsidP="00D579C0">
      <w:pPr>
        <w:jc w:val="center"/>
        <w:rPr>
          <w:rFonts w:ascii="宋体" w:eastAsia="宋体" w:hAnsi="宋体" w:cs="宋体" w:hint="eastAsia"/>
          <w:b/>
          <w:bCs/>
          <w:sz w:val="44"/>
          <w:szCs w:val="44"/>
          <w:lang w:eastAsia="zh-CN"/>
        </w:rPr>
      </w:pPr>
      <w:r>
        <w:rPr>
          <w:rStyle w:val="afc"/>
          <w:rFonts w:ascii="黑体" w:eastAsia="黑体" w:hAnsi="黑体" w:cs="黑体" w:hint="eastAsia"/>
          <w:b w:val="0"/>
          <w:bCs w:val="0"/>
          <w:color w:val="404040"/>
          <w:sz w:val="44"/>
          <w:szCs w:val="44"/>
          <w:shd w:val="clear" w:color="auto" w:fill="FFFFFF"/>
          <w:lang w:eastAsia="zh-CN"/>
        </w:rPr>
        <w:t>基于深度学习</w:t>
      </w:r>
      <w:proofErr w:type="gramStart"/>
      <w:r>
        <w:rPr>
          <w:rStyle w:val="afc"/>
          <w:rFonts w:ascii="黑体" w:eastAsia="黑体" w:hAnsi="黑体" w:cs="黑体" w:hint="eastAsia"/>
          <w:b w:val="0"/>
          <w:bCs w:val="0"/>
          <w:color w:val="404040"/>
          <w:sz w:val="44"/>
          <w:szCs w:val="44"/>
          <w:shd w:val="clear" w:color="auto" w:fill="FFFFFF"/>
          <w:lang w:eastAsia="zh-CN"/>
        </w:rPr>
        <w:t>的动漫数据分析</w:t>
      </w:r>
      <w:proofErr w:type="gramEnd"/>
      <w:r>
        <w:rPr>
          <w:rStyle w:val="afc"/>
          <w:rFonts w:ascii="黑体" w:eastAsia="黑体" w:hAnsi="黑体" w:cs="黑体" w:hint="eastAsia"/>
          <w:b w:val="0"/>
          <w:bCs w:val="0"/>
          <w:color w:val="404040"/>
          <w:sz w:val="44"/>
          <w:szCs w:val="44"/>
          <w:shd w:val="clear" w:color="auto" w:fill="FFFFFF"/>
          <w:lang w:eastAsia="zh-CN"/>
        </w:rPr>
        <w:t>研究</w:t>
      </w:r>
    </w:p>
    <w:p w14:paraId="022F3C93" w14:textId="77777777" w:rsidR="00D579C0" w:rsidRDefault="00D579C0" w:rsidP="00D579C0">
      <w:pPr>
        <w:jc w:val="center"/>
        <w:rPr>
          <w:rFonts w:ascii="宋体" w:eastAsia="宋体" w:hAnsi="宋体" w:cs="宋体" w:hint="eastAsia"/>
          <w:b/>
          <w:bCs/>
          <w:sz w:val="32"/>
          <w:szCs w:val="32"/>
          <w:lang w:eastAsia="zh-CN"/>
        </w:rPr>
      </w:pPr>
    </w:p>
    <w:p w14:paraId="69338BD2" w14:textId="77777777" w:rsidR="00D579C0" w:rsidRDefault="00D579C0" w:rsidP="00D579C0">
      <w:pPr>
        <w:jc w:val="center"/>
        <w:rPr>
          <w:rFonts w:ascii="宋体" w:eastAsia="宋体" w:hAnsi="宋体" w:cs="宋体" w:hint="eastAsia"/>
          <w:b/>
          <w:bCs/>
          <w:sz w:val="32"/>
          <w:szCs w:val="32"/>
          <w:lang w:eastAsia="zh-CN"/>
        </w:rPr>
      </w:pPr>
      <w:r>
        <w:rPr>
          <w:rFonts w:ascii="宋体" w:eastAsia="宋体" w:hAnsi="宋体" w:cs="宋体" w:hint="eastAsia"/>
          <w:b/>
          <w:bCs/>
          <w:sz w:val="32"/>
          <w:szCs w:val="32"/>
          <w:lang w:eastAsia="zh-CN"/>
        </w:rPr>
        <w:t>杜林果</w:t>
      </w:r>
    </w:p>
    <w:p w14:paraId="7987EEE0" w14:textId="77777777" w:rsidR="00D579C0" w:rsidRDefault="00D579C0" w:rsidP="00D579C0">
      <w:pPr>
        <w:jc w:val="center"/>
        <w:rPr>
          <w:rFonts w:ascii="宋体" w:eastAsia="宋体" w:hAnsi="宋体" w:cs="宋体" w:hint="eastAsia"/>
          <w:b/>
          <w:bCs/>
          <w:sz w:val="32"/>
          <w:szCs w:val="32"/>
          <w:lang w:eastAsia="zh-CN"/>
        </w:rPr>
      </w:pPr>
    </w:p>
    <w:p w14:paraId="3B41FC16" w14:textId="77777777" w:rsidR="00903F08" w:rsidRPr="00903F08" w:rsidRDefault="00903F08" w:rsidP="00903F08">
      <w:pPr>
        <w:jc w:val="center"/>
        <w:rPr>
          <w:rFonts w:ascii="黑体" w:eastAsia="黑体" w:hAnsi="黑体" w:cs="黑体" w:hint="eastAsia"/>
          <w:i/>
          <w:iCs/>
          <w:color w:val="111111"/>
          <w:sz w:val="44"/>
          <w:szCs w:val="44"/>
          <w:shd w:val="clear" w:color="auto" w:fill="F7F7F7"/>
        </w:rPr>
      </w:pPr>
      <w:r w:rsidRPr="00903F08">
        <w:rPr>
          <w:rFonts w:ascii="黑体" w:eastAsia="黑体" w:hAnsi="黑体" w:cs="黑体"/>
          <w:b/>
          <w:bCs/>
          <w:i/>
          <w:iCs/>
          <w:color w:val="111111"/>
          <w:sz w:val="44"/>
          <w:szCs w:val="44"/>
          <w:shd w:val="clear" w:color="auto" w:fill="F7F7F7"/>
        </w:rPr>
        <w:t>Research on Anime Data Analysis Based on Deep Learning</w:t>
      </w:r>
    </w:p>
    <w:p w14:paraId="3A20CBD3" w14:textId="77777777" w:rsidR="00D579C0" w:rsidRPr="00903F08" w:rsidRDefault="00D579C0" w:rsidP="00D579C0">
      <w:pPr>
        <w:jc w:val="center"/>
        <w:rPr>
          <w:rFonts w:ascii="Arial" w:eastAsia="宋体" w:hAnsi="Arial" w:cs="Arial"/>
          <w:color w:val="111111"/>
          <w:sz w:val="32"/>
          <w:szCs w:val="32"/>
          <w:lang w:eastAsia="zh-CN"/>
        </w:rPr>
      </w:pPr>
    </w:p>
    <w:p w14:paraId="173835FF" w14:textId="77777777" w:rsidR="00D579C0" w:rsidRDefault="00D579C0" w:rsidP="00D579C0">
      <w:pPr>
        <w:jc w:val="center"/>
        <w:rPr>
          <w:rFonts w:ascii="宋体" w:eastAsia="宋体" w:hAnsi="宋体" w:cs="宋体" w:hint="eastAsia"/>
          <w:i/>
          <w:iCs/>
          <w:color w:val="111111"/>
          <w:sz w:val="32"/>
          <w:szCs w:val="32"/>
          <w:lang w:eastAsia="zh-CN"/>
        </w:rPr>
      </w:pPr>
      <w:proofErr w:type="spellStart"/>
      <w:proofErr w:type="gramStart"/>
      <w:r>
        <w:rPr>
          <w:rFonts w:ascii="宋体" w:eastAsia="宋体" w:hAnsi="宋体" w:cs="宋体" w:hint="eastAsia"/>
          <w:i/>
          <w:iCs/>
          <w:color w:val="111111"/>
          <w:sz w:val="32"/>
          <w:szCs w:val="32"/>
          <w:lang w:eastAsia="zh-CN"/>
        </w:rPr>
        <w:t>Du,Linguo</w:t>
      </w:r>
      <w:proofErr w:type="spellEnd"/>
      <w:proofErr w:type="gramEnd"/>
    </w:p>
    <w:p w14:paraId="627C3108" w14:textId="77777777" w:rsidR="00D579C0" w:rsidRDefault="00D579C0" w:rsidP="00D579C0">
      <w:pPr>
        <w:pStyle w:val="31"/>
        <w:keepNext w:val="0"/>
        <w:keepLines w:val="0"/>
        <w:shd w:val="clear" w:color="auto" w:fill="FFFFFF"/>
        <w:spacing w:line="18" w:lineRule="atLeast"/>
        <w:rPr>
          <w:rStyle w:val="afc"/>
          <w:rFonts w:ascii="Segoe UI" w:eastAsia="Segoe UI" w:hAnsi="Segoe UI" w:cs="Segoe UI"/>
          <w:color w:val="404040"/>
          <w:shd w:val="clear" w:color="auto" w:fill="FFFFFF"/>
        </w:rPr>
      </w:pPr>
    </w:p>
    <w:p w14:paraId="5171DEFD" w14:textId="77777777" w:rsidR="00D579C0" w:rsidRDefault="00D579C0" w:rsidP="00D579C0">
      <w:pPr>
        <w:pStyle w:val="31"/>
        <w:keepNext w:val="0"/>
        <w:keepLines w:val="0"/>
        <w:shd w:val="clear" w:color="auto" w:fill="FFFFFF"/>
        <w:spacing w:line="18" w:lineRule="atLeast"/>
        <w:rPr>
          <w:rStyle w:val="afc"/>
          <w:rFonts w:ascii="Segoe UI" w:eastAsia="Segoe UI" w:hAnsi="Segoe UI" w:cs="Segoe UI"/>
          <w:color w:val="404040"/>
          <w:shd w:val="clear" w:color="auto" w:fill="FFFFFF"/>
        </w:rPr>
      </w:pPr>
    </w:p>
    <w:p w14:paraId="18847D02" w14:textId="77777777" w:rsidR="00D579C0" w:rsidRDefault="00D579C0" w:rsidP="00D579C0">
      <w:pPr>
        <w:pStyle w:val="31"/>
        <w:keepNext w:val="0"/>
        <w:keepLines w:val="0"/>
        <w:shd w:val="clear" w:color="auto" w:fill="FFFFFF"/>
        <w:spacing w:line="18" w:lineRule="atLeast"/>
        <w:jc w:val="center"/>
        <w:rPr>
          <w:rStyle w:val="afc"/>
          <w:rFonts w:ascii="Segoe UI" w:eastAsia="Segoe UI" w:hAnsi="Segoe UI" w:cs="Segoe UI"/>
          <w:color w:val="404040"/>
          <w:shd w:val="clear" w:color="auto" w:fill="FFFFFF"/>
        </w:rPr>
      </w:pPr>
    </w:p>
    <w:p w14:paraId="2DBC7B30" w14:textId="77777777" w:rsidR="00D579C0" w:rsidRDefault="00D579C0" w:rsidP="00D579C0">
      <w:pPr>
        <w:widowControl w:val="0"/>
        <w:spacing w:afterLines="200" w:after="624"/>
        <w:jc w:val="center"/>
        <w:rPr>
          <w:rFonts w:ascii="宋体" w:eastAsia="宋体" w:hAnsi="宋体" w:cs="宋体" w:hint="eastAsia"/>
          <w:b/>
          <w:bCs/>
          <w:sz w:val="32"/>
          <w:szCs w:val="32"/>
          <w:shd w:val="clear" w:color="auto" w:fill="FCFCFC"/>
          <w:lang w:eastAsia="zh-CN"/>
        </w:rPr>
      </w:pPr>
    </w:p>
    <w:p w14:paraId="32CEA286" w14:textId="000EFA07" w:rsidR="00D579C0" w:rsidRDefault="00D579C0" w:rsidP="00D579C0">
      <w:pPr>
        <w:widowControl w:val="0"/>
        <w:spacing w:afterLines="200" w:after="624"/>
        <w:jc w:val="center"/>
        <w:rPr>
          <w:rFonts w:ascii="宋体" w:eastAsia="宋体" w:hAnsi="宋体" w:cs="宋体" w:hint="eastAsia"/>
          <w:b/>
          <w:bCs/>
          <w:i/>
          <w:iCs/>
          <w:sz w:val="32"/>
          <w:szCs w:val="32"/>
          <w:shd w:val="clear" w:color="auto" w:fill="FCFCFC"/>
          <w:lang w:eastAsia="zh-CN"/>
        </w:rPr>
      </w:pPr>
      <w:r>
        <w:rPr>
          <w:rFonts w:ascii="宋体" w:eastAsia="宋体" w:hAnsi="宋体" w:cs="宋体" w:hint="eastAsia"/>
          <w:b/>
          <w:bCs/>
          <w:sz w:val="32"/>
          <w:szCs w:val="32"/>
          <w:shd w:val="clear" w:color="auto" w:fill="FCFCFC"/>
          <w:lang w:eastAsia="zh-CN"/>
        </w:rPr>
        <w:t>202</w:t>
      </w:r>
      <w:r w:rsidR="00903F08">
        <w:rPr>
          <w:rFonts w:ascii="宋体" w:eastAsia="宋体" w:hAnsi="宋体" w:cs="宋体" w:hint="eastAsia"/>
          <w:b/>
          <w:bCs/>
          <w:sz w:val="32"/>
          <w:szCs w:val="32"/>
          <w:shd w:val="clear" w:color="auto" w:fill="FCFCFC"/>
          <w:lang w:eastAsia="zh-CN"/>
        </w:rPr>
        <w:t>6</w:t>
      </w:r>
      <w:r>
        <w:rPr>
          <w:rFonts w:ascii="宋体" w:eastAsia="宋体" w:hAnsi="宋体" w:cs="宋体" w:hint="eastAsia"/>
          <w:b/>
          <w:bCs/>
          <w:sz w:val="32"/>
          <w:szCs w:val="32"/>
          <w:shd w:val="clear" w:color="auto" w:fill="FCFCFC"/>
          <w:lang w:eastAsia="zh-CN"/>
        </w:rPr>
        <w:t>年</w:t>
      </w:r>
      <w:r w:rsidR="00903F08">
        <w:rPr>
          <w:rFonts w:ascii="宋体" w:eastAsia="宋体" w:hAnsi="宋体" w:cs="宋体" w:hint="eastAsia"/>
          <w:b/>
          <w:bCs/>
          <w:sz w:val="32"/>
          <w:szCs w:val="32"/>
          <w:shd w:val="clear" w:color="auto" w:fill="FCFCFC"/>
          <w:lang w:eastAsia="zh-CN"/>
        </w:rPr>
        <w:t>3</w:t>
      </w:r>
      <w:r>
        <w:rPr>
          <w:rFonts w:ascii="宋体" w:eastAsia="宋体" w:hAnsi="宋体" w:cs="宋体" w:hint="eastAsia"/>
          <w:b/>
          <w:bCs/>
          <w:sz w:val="32"/>
          <w:szCs w:val="32"/>
          <w:shd w:val="clear" w:color="auto" w:fill="FCFCFC"/>
          <w:lang w:eastAsia="zh-CN"/>
        </w:rPr>
        <w:t>月</w:t>
      </w:r>
      <w:r w:rsidR="00903F08">
        <w:rPr>
          <w:rFonts w:ascii="宋体" w:eastAsia="宋体" w:hAnsi="宋体" w:cs="宋体" w:hint="eastAsia"/>
          <w:b/>
          <w:bCs/>
          <w:sz w:val="32"/>
          <w:szCs w:val="32"/>
          <w:shd w:val="clear" w:color="auto" w:fill="FCFCFC"/>
          <w:lang w:eastAsia="zh-CN"/>
        </w:rPr>
        <w:t>5</w:t>
      </w:r>
      <w:r>
        <w:rPr>
          <w:rFonts w:ascii="宋体" w:eastAsia="宋体" w:hAnsi="宋体" w:cs="宋体" w:hint="eastAsia"/>
          <w:b/>
          <w:bCs/>
          <w:sz w:val="32"/>
          <w:szCs w:val="32"/>
          <w:shd w:val="clear" w:color="auto" w:fill="FCFCFC"/>
          <w:lang w:eastAsia="zh-CN"/>
        </w:rPr>
        <w:t>日星期</w:t>
      </w:r>
      <w:r w:rsidR="00903F08">
        <w:rPr>
          <w:rFonts w:ascii="宋体" w:eastAsia="宋体" w:hAnsi="宋体" w:cs="宋体" w:hint="eastAsia"/>
          <w:b/>
          <w:bCs/>
          <w:sz w:val="32"/>
          <w:szCs w:val="32"/>
          <w:shd w:val="clear" w:color="auto" w:fill="FCFCFC"/>
          <w:lang w:eastAsia="zh-CN"/>
        </w:rPr>
        <w:t>四</w:t>
      </w:r>
    </w:p>
    <w:p w14:paraId="3C3DD076" w14:textId="77777777" w:rsidR="00D579C0" w:rsidRDefault="00D579C0" w:rsidP="00D579C0">
      <w:pPr>
        <w:widowControl w:val="0"/>
        <w:spacing w:beforeLines="100" w:before="312" w:afterLines="100" w:after="312" w:line="360" w:lineRule="auto"/>
        <w:jc w:val="both"/>
        <w:outlineLvl w:val="0"/>
        <w:rPr>
          <w:rFonts w:ascii="宋体" w:eastAsia="宋体" w:hAnsi="宋体" w:cs="宋体" w:hint="eastAsia"/>
          <w:b/>
          <w:bCs/>
          <w:sz w:val="36"/>
          <w:szCs w:val="36"/>
          <w:lang w:eastAsia="zh-CN"/>
        </w:rPr>
        <w:sectPr w:rsidR="00D579C0" w:rsidSect="00D579C0">
          <w:headerReference w:type="default" r:id="rId13"/>
          <w:footerReference w:type="default" r:id="rId14"/>
          <w:pgSz w:w="11906" w:h="16838"/>
          <w:pgMar w:top="1440" w:right="1800" w:bottom="1440" w:left="1800" w:header="851" w:footer="992" w:gutter="0"/>
          <w:cols w:space="720"/>
          <w:docGrid w:type="lines" w:linePitch="312"/>
        </w:sectPr>
      </w:pPr>
      <w:bookmarkStart w:id="0" w:name="_Toc10167"/>
      <w:bookmarkStart w:id="1" w:name="_Toc19209"/>
    </w:p>
    <w:p w14:paraId="2A731A48" w14:textId="77777777" w:rsidR="00D579C0" w:rsidRDefault="00D579C0" w:rsidP="00D579C0">
      <w:pPr>
        <w:widowControl w:val="0"/>
        <w:spacing w:beforeLines="100" w:before="312" w:afterLines="100" w:after="312" w:line="360" w:lineRule="auto"/>
        <w:ind w:firstLineChars="100" w:firstLine="361"/>
        <w:jc w:val="center"/>
        <w:outlineLvl w:val="0"/>
        <w:rPr>
          <w:rFonts w:ascii="宋体" w:eastAsia="宋体" w:hAnsi="宋体" w:cs="宋体" w:hint="eastAsia"/>
          <w:b/>
          <w:bCs/>
          <w:sz w:val="36"/>
          <w:szCs w:val="36"/>
          <w:lang w:eastAsia="zh-CN"/>
        </w:rPr>
      </w:pPr>
      <w:bookmarkStart w:id="2" w:name="_Toc223725474"/>
      <w:bookmarkStart w:id="3" w:name="_Toc223727201"/>
      <w:r>
        <w:rPr>
          <w:rFonts w:ascii="宋体" w:eastAsia="宋体" w:hAnsi="宋体" w:cs="宋体"/>
          <w:b/>
          <w:bCs/>
          <w:sz w:val="36"/>
          <w:szCs w:val="36"/>
          <w:lang w:eastAsia="zh-CN"/>
        </w:rPr>
        <w:lastRenderedPageBreak/>
        <w:t>摘</w:t>
      </w:r>
      <w:r>
        <w:rPr>
          <w:rFonts w:ascii="宋体" w:eastAsia="宋体" w:hAnsi="宋体" w:cs="宋体" w:hint="eastAsia"/>
          <w:b/>
          <w:bCs/>
          <w:sz w:val="36"/>
          <w:szCs w:val="36"/>
          <w:lang w:eastAsia="zh-CN"/>
        </w:rPr>
        <w:t xml:space="preserve">  </w:t>
      </w:r>
      <w:r>
        <w:rPr>
          <w:rFonts w:ascii="宋体" w:eastAsia="宋体" w:hAnsi="宋体" w:cs="宋体"/>
          <w:b/>
          <w:bCs/>
          <w:sz w:val="36"/>
          <w:szCs w:val="36"/>
          <w:lang w:eastAsia="zh-CN"/>
        </w:rPr>
        <w:t>要</w:t>
      </w:r>
      <w:bookmarkEnd w:id="0"/>
      <w:bookmarkEnd w:id="1"/>
      <w:bookmarkEnd w:id="2"/>
      <w:bookmarkEnd w:id="3"/>
    </w:p>
    <w:p w14:paraId="512691E8" w14:textId="062C967B" w:rsidR="00D22C13" w:rsidRPr="00D22C13" w:rsidRDefault="00D22C13" w:rsidP="00D22C13">
      <w:pPr>
        <w:pStyle w:val="4"/>
        <w:spacing w:line="300" w:lineRule="auto"/>
        <w:ind w:firstLineChars="200" w:firstLine="480"/>
        <w:rPr>
          <w:rFonts w:ascii="宋体" w:eastAsia="宋体" w:hAnsi="宋体" w:cs="MS Gothic" w:hint="eastAsia"/>
          <w:b w:val="0"/>
          <w:i w:val="0"/>
          <w:color w:val="000000" w:themeColor="text1"/>
          <w:sz w:val="24"/>
          <w:lang w:eastAsia="zh-CN"/>
        </w:rPr>
      </w:pPr>
      <w:r w:rsidRPr="00D22C13">
        <w:rPr>
          <w:rFonts w:ascii="宋体" w:eastAsia="宋体" w:hAnsi="宋体" w:cs="MS Gothic"/>
          <w:b w:val="0"/>
          <w:i w:val="0"/>
          <w:color w:val="000000" w:themeColor="text1"/>
          <w:sz w:val="24"/>
          <w:lang w:eastAsia="zh-CN"/>
        </w:rPr>
        <w:t>随着</w:t>
      </w:r>
      <w:proofErr w:type="gramStart"/>
      <w:r w:rsidRPr="00D22C13">
        <w:rPr>
          <w:rFonts w:ascii="宋体" w:eastAsia="宋体" w:hAnsi="宋体" w:cs="MS Gothic"/>
          <w:b w:val="0"/>
          <w:i w:val="0"/>
          <w:color w:val="000000" w:themeColor="text1"/>
          <w:sz w:val="24"/>
          <w:lang w:eastAsia="zh-CN"/>
        </w:rPr>
        <w:t>互联网动漫社区</w:t>
      </w:r>
      <w:proofErr w:type="gramEnd"/>
      <w:r w:rsidRPr="00D22C13">
        <w:rPr>
          <w:rFonts w:ascii="宋体" w:eastAsia="宋体" w:hAnsi="宋体" w:cs="MS Gothic"/>
          <w:b w:val="0"/>
          <w:i w:val="0"/>
          <w:color w:val="000000" w:themeColor="text1"/>
          <w:sz w:val="24"/>
          <w:lang w:eastAsia="zh-CN"/>
        </w:rPr>
        <w:t>的蓬勃发展，精准的评分预测对提升个性化推荐体验至关重要。针对传统协同过滤等方法难以有效融合项目多源属性及其间复杂关系的问题，本文提出一种融合多模态特征与图神经网络（GNN）</w:t>
      </w:r>
      <w:proofErr w:type="gramStart"/>
      <w:r w:rsidRPr="00D22C13">
        <w:rPr>
          <w:rFonts w:ascii="宋体" w:eastAsia="宋体" w:hAnsi="宋体" w:cs="MS Gothic"/>
          <w:b w:val="0"/>
          <w:i w:val="0"/>
          <w:color w:val="000000" w:themeColor="text1"/>
          <w:sz w:val="24"/>
          <w:lang w:eastAsia="zh-CN"/>
        </w:rPr>
        <w:t>的动漫评分</w:t>
      </w:r>
      <w:proofErr w:type="gramEnd"/>
      <w:r w:rsidRPr="00D22C13">
        <w:rPr>
          <w:rFonts w:ascii="宋体" w:eastAsia="宋体" w:hAnsi="宋体" w:cs="MS Gothic"/>
          <w:b w:val="0"/>
          <w:i w:val="0"/>
          <w:color w:val="000000" w:themeColor="text1"/>
          <w:sz w:val="24"/>
          <w:lang w:eastAsia="zh-CN"/>
        </w:rPr>
        <w:t>预测模型。该模型创新性地设计了一套多源异构特征融合方案，包括基于Sentence-BERT的名称语义嵌入、结构化类型与数值特征、特征交叉以及本文提出的基于掩码</w:t>
      </w:r>
      <w:proofErr w:type="gramStart"/>
      <w:r w:rsidRPr="00D22C13">
        <w:rPr>
          <w:rFonts w:ascii="宋体" w:eastAsia="宋体" w:hAnsi="宋体" w:cs="MS Gothic"/>
          <w:b w:val="0"/>
          <w:i w:val="0"/>
          <w:color w:val="000000" w:themeColor="text1"/>
          <w:sz w:val="24"/>
          <w:lang w:eastAsia="zh-CN"/>
        </w:rPr>
        <w:t>平均池化的</w:t>
      </w:r>
      <w:proofErr w:type="gramEnd"/>
      <w:r w:rsidRPr="00D22C13">
        <w:rPr>
          <w:rFonts w:ascii="宋体" w:eastAsia="宋体" w:hAnsi="宋体" w:cs="MS Gothic"/>
          <w:b w:val="0"/>
          <w:i w:val="0"/>
          <w:color w:val="000000" w:themeColor="text1"/>
          <w:sz w:val="24"/>
          <w:lang w:eastAsia="zh-CN"/>
        </w:rPr>
        <w:t>流派嵌入模块。通过结合“共享流派”的显式关联与基于特征相似性的</w:t>
      </w:r>
      <w:proofErr w:type="spellStart"/>
      <w:r w:rsidRPr="00D22C13">
        <w:rPr>
          <w:rFonts w:ascii="宋体" w:eastAsia="宋体" w:hAnsi="宋体" w:cs="MS Gothic"/>
          <w:b w:val="0"/>
          <w:i w:val="0"/>
          <w:color w:val="000000" w:themeColor="text1"/>
          <w:sz w:val="24"/>
          <w:lang w:eastAsia="zh-CN"/>
        </w:rPr>
        <w:t>kNN</w:t>
      </w:r>
      <w:proofErr w:type="spellEnd"/>
      <w:r w:rsidRPr="00D22C13">
        <w:rPr>
          <w:rFonts w:ascii="宋体" w:eastAsia="宋体" w:hAnsi="宋体" w:cs="MS Gothic"/>
          <w:b w:val="0"/>
          <w:i w:val="0"/>
          <w:color w:val="000000" w:themeColor="text1"/>
          <w:sz w:val="24"/>
          <w:lang w:eastAsia="zh-CN"/>
        </w:rPr>
        <w:t>隐式关联，构建了反映项目间复杂关系的“项目-项目”图。在此基础上，采用改进的</w:t>
      </w:r>
      <w:proofErr w:type="spellStart"/>
      <w:r w:rsidRPr="00D22C13">
        <w:rPr>
          <w:rFonts w:ascii="宋体" w:eastAsia="宋体" w:hAnsi="宋体" w:cs="MS Gothic"/>
          <w:b w:val="0"/>
          <w:i w:val="0"/>
          <w:color w:val="000000" w:themeColor="text1"/>
          <w:sz w:val="24"/>
          <w:lang w:eastAsia="zh-CN"/>
        </w:rPr>
        <w:t>GraphSAGE</w:t>
      </w:r>
      <w:proofErr w:type="spellEnd"/>
      <w:r w:rsidRPr="00D22C13">
        <w:rPr>
          <w:rFonts w:ascii="宋体" w:eastAsia="宋体" w:hAnsi="宋体" w:cs="MS Gothic"/>
          <w:b w:val="0"/>
          <w:i w:val="0"/>
          <w:color w:val="000000" w:themeColor="text1"/>
          <w:sz w:val="24"/>
          <w:lang w:eastAsia="zh-CN"/>
        </w:rPr>
        <w:t>模型在</w:t>
      </w:r>
      <w:proofErr w:type="gramStart"/>
      <w:r w:rsidRPr="00D22C13">
        <w:rPr>
          <w:rFonts w:ascii="宋体" w:eastAsia="宋体" w:hAnsi="宋体" w:cs="MS Gothic"/>
          <w:b w:val="0"/>
          <w:i w:val="0"/>
          <w:color w:val="000000" w:themeColor="text1"/>
          <w:sz w:val="24"/>
          <w:lang w:eastAsia="zh-CN"/>
        </w:rPr>
        <w:t>图结构</w:t>
      </w:r>
      <w:proofErr w:type="gramEnd"/>
      <w:r w:rsidRPr="00D22C13">
        <w:rPr>
          <w:rFonts w:ascii="宋体" w:eastAsia="宋体" w:hAnsi="宋体" w:cs="MS Gothic"/>
          <w:b w:val="0"/>
          <w:i w:val="0"/>
          <w:color w:val="000000" w:themeColor="text1"/>
          <w:sz w:val="24"/>
          <w:lang w:eastAsia="zh-CN"/>
        </w:rPr>
        <w:t>上进行信息聚合与传播，以学习融合图上下文与属性特征的节点表示，最终实现评分预测。在公开</w:t>
      </w:r>
      <w:proofErr w:type="gramStart"/>
      <w:r w:rsidRPr="00D22C13">
        <w:rPr>
          <w:rFonts w:ascii="宋体" w:eastAsia="宋体" w:hAnsi="宋体" w:cs="MS Gothic"/>
          <w:b w:val="0"/>
          <w:i w:val="0"/>
          <w:color w:val="000000" w:themeColor="text1"/>
          <w:sz w:val="24"/>
          <w:lang w:eastAsia="zh-CN"/>
        </w:rPr>
        <w:t>动漫数据</w:t>
      </w:r>
      <w:proofErr w:type="gramEnd"/>
      <w:r w:rsidRPr="00D22C13">
        <w:rPr>
          <w:rFonts w:ascii="宋体" w:eastAsia="宋体" w:hAnsi="宋体" w:cs="MS Gothic"/>
          <w:b w:val="0"/>
          <w:i w:val="0"/>
          <w:color w:val="000000" w:themeColor="text1"/>
          <w:sz w:val="24"/>
          <w:lang w:eastAsia="zh-CN"/>
        </w:rPr>
        <w:t>集上的实验表明，所提模型在RMSE（0.6486）和MAE（0.4714）指标上均优于线性回归、随机森林、</w:t>
      </w:r>
      <w:proofErr w:type="spellStart"/>
      <w:r w:rsidRPr="00D22C13">
        <w:rPr>
          <w:rFonts w:ascii="宋体" w:eastAsia="宋体" w:hAnsi="宋体" w:cs="MS Gothic"/>
          <w:b w:val="0"/>
          <w:i w:val="0"/>
          <w:color w:val="000000" w:themeColor="text1"/>
          <w:sz w:val="24"/>
          <w:lang w:eastAsia="zh-CN"/>
        </w:rPr>
        <w:t>XGBoost</w:t>
      </w:r>
      <w:proofErr w:type="spellEnd"/>
      <w:r w:rsidRPr="00D22C13">
        <w:rPr>
          <w:rFonts w:ascii="宋体" w:eastAsia="宋体" w:hAnsi="宋体" w:cs="MS Gothic"/>
          <w:b w:val="0"/>
          <w:i w:val="0"/>
          <w:color w:val="000000" w:themeColor="text1"/>
          <w:sz w:val="24"/>
          <w:lang w:eastAsia="zh-CN"/>
        </w:rPr>
        <w:t>等基线模型，验证了模型的有效性。消融实验进一步证实了名称语义特征、</w:t>
      </w:r>
      <w:proofErr w:type="gramStart"/>
      <w:r w:rsidRPr="00D22C13">
        <w:rPr>
          <w:rFonts w:ascii="宋体" w:eastAsia="宋体" w:hAnsi="宋体" w:cs="MS Gothic"/>
          <w:b w:val="0"/>
          <w:i w:val="0"/>
          <w:color w:val="000000" w:themeColor="text1"/>
          <w:sz w:val="24"/>
          <w:lang w:eastAsia="zh-CN"/>
        </w:rPr>
        <w:t>图结构</w:t>
      </w:r>
      <w:proofErr w:type="gramEnd"/>
      <w:r w:rsidRPr="00D22C13">
        <w:rPr>
          <w:rFonts w:ascii="宋体" w:eastAsia="宋体" w:hAnsi="宋体" w:cs="MS Gothic"/>
          <w:b w:val="0"/>
          <w:i w:val="0"/>
          <w:color w:val="000000" w:themeColor="text1"/>
          <w:sz w:val="24"/>
          <w:lang w:eastAsia="zh-CN"/>
        </w:rPr>
        <w:t>及流派嵌入模块对性能提升的关键贡献。本研究为深度挖掘项目自身属性、利用</w:t>
      </w:r>
      <w:proofErr w:type="gramStart"/>
      <w:r w:rsidRPr="00D22C13">
        <w:rPr>
          <w:rFonts w:ascii="宋体" w:eastAsia="宋体" w:hAnsi="宋体" w:cs="MS Gothic"/>
          <w:b w:val="0"/>
          <w:i w:val="0"/>
          <w:color w:val="000000" w:themeColor="text1"/>
          <w:sz w:val="24"/>
          <w:lang w:eastAsia="zh-CN"/>
        </w:rPr>
        <w:t>图结构</w:t>
      </w:r>
      <w:proofErr w:type="gramEnd"/>
      <w:r w:rsidRPr="00D22C13">
        <w:rPr>
          <w:rFonts w:ascii="宋体" w:eastAsia="宋体" w:hAnsi="宋体" w:cs="MS Gothic"/>
          <w:b w:val="0"/>
          <w:i w:val="0"/>
          <w:color w:val="000000" w:themeColor="text1"/>
          <w:sz w:val="24"/>
          <w:lang w:eastAsia="zh-CN"/>
        </w:rPr>
        <w:t>缓解数据稀疏性与项目冷启动问题提供了有效思路。</w:t>
      </w:r>
    </w:p>
    <w:p w14:paraId="4FB84234" w14:textId="77777777" w:rsidR="00D22C13" w:rsidRPr="00D22C13" w:rsidRDefault="00D22C13" w:rsidP="00D22C13">
      <w:pPr>
        <w:pStyle w:val="4"/>
        <w:spacing w:line="300" w:lineRule="auto"/>
        <w:ind w:firstLineChars="200" w:firstLine="723"/>
        <w:rPr>
          <w:rFonts w:ascii="宋体" w:eastAsia="宋体" w:hAnsi="宋体" w:cs="MS Gothic" w:hint="eastAsia"/>
          <w:b w:val="0"/>
          <w:i w:val="0"/>
          <w:color w:val="000000" w:themeColor="text1"/>
          <w:sz w:val="24"/>
          <w:lang w:eastAsia="zh-CN"/>
        </w:rPr>
      </w:pPr>
      <w:r w:rsidRPr="00D22C13">
        <w:rPr>
          <w:rFonts w:ascii="宋体" w:eastAsia="宋体" w:hAnsi="宋体" w:cs="MS Gothic"/>
          <w:bCs w:val="0"/>
          <w:i w:val="0"/>
          <w:color w:val="000000" w:themeColor="text1"/>
          <w:sz w:val="36"/>
          <w:szCs w:val="36"/>
          <w:lang w:eastAsia="zh-CN"/>
        </w:rPr>
        <w:t>关键词</w:t>
      </w:r>
      <w:r w:rsidRPr="00D22C13">
        <w:rPr>
          <w:rFonts w:ascii="宋体" w:eastAsia="宋体" w:hAnsi="宋体" w:cs="MS Gothic"/>
          <w:b w:val="0"/>
          <w:i w:val="0"/>
          <w:color w:val="000000" w:themeColor="text1"/>
          <w:sz w:val="24"/>
          <w:lang w:eastAsia="zh-CN"/>
        </w:rPr>
        <w:t>：评分预测；图神经网络；</w:t>
      </w:r>
      <w:proofErr w:type="spellStart"/>
      <w:r w:rsidRPr="00D22C13">
        <w:rPr>
          <w:rFonts w:ascii="宋体" w:eastAsia="宋体" w:hAnsi="宋体" w:cs="MS Gothic"/>
          <w:b w:val="0"/>
          <w:i w:val="0"/>
          <w:color w:val="000000" w:themeColor="text1"/>
          <w:sz w:val="24"/>
          <w:lang w:eastAsia="zh-CN"/>
        </w:rPr>
        <w:t>GraphSAGE</w:t>
      </w:r>
      <w:proofErr w:type="spellEnd"/>
      <w:r w:rsidRPr="00D22C13">
        <w:rPr>
          <w:rFonts w:ascii="宋体" w:eastAsia="宋体" w:hAnsi="宋体" w:cs="MS Gothic"/>
          <w:b w:val="0"/>
          <w:i w:val="0"/>
          <w:color w:val="000000" w:themeColor="text1"/>
          <w:sz w:val="24"/>
          <w:lang w:eastAsia="zh-CN"/>
        </w:rPr>
        <w:t>；多特征融合；</w:t>
      </w:r>
      <w:proofErr w:type="gramStart"/>
      <w:r w:rsidRPr="00D22C13">
        <w:rPr>
          <w:rFonts w:ascii="宋体" w:eastAsia="宋体" w:hAnsi="宋体" w:cs="MS Gothic"/>
          <w:b w:val="0"/>
          <w:i w:val="0"/>
          <w:color w:val="000000" w:themeColor="text1"/>
          <w:sz w:val="24"/>
          <w:lang w:eastAsia="zh-CN"/>
        </w:rPr>
        <w:t>动漫推荐</w:t>
      </w:r>
      <w:proofErr w:type="gramEnd"/>
    </w:p>
    <w:p w14:paraId="342BB365" w14:textId="77777777" w:rsidR="00D579C0" w:rsidRDefault="00D579C0" w:rsidP="00D579C0">
      <w:pPr>
        <w:spacing w:beforeLines="100" w:before="312" w:afterLines="100" w:after="312"/>
        <w:jc w:val="center"/>
        <w:rPr>
          <w:rFonts w:ascii="宋体" w:eastAsia="宋体" w:hAnsi="宋体" w:cs="宋体" w:hint="eastAsia"/>
          <w:b/>
          <w:bCs/>
          <w:color w:val="000000"/>
          <w:sz w:val="36"/>
          <w:szCs w:val="36"/>
          <w:lang w:eastAsia="zh-CN" w:bidi="ar"/>
        </w:rPr>
      </w:pPr>
    </w:p>
    <w:p w14:paraId="0B8DF838" w14:textId="77777777" w:rsidR="00D579C0" w:rsidRDefault="00D579C0" w:rsidP="00D579C0">
      <w:pPr>
        <w:spacing w:beforeLines="100" w:before="312" w:afterLines="100" w:after="312"/>
        <w:jc w:val="center"/>
        <w:rPr>
          <w:rFonts w:ascii="宋体" w:eastAsia="宋体" w:hAnsi="宋体" w:cs="宋体" w:hint="eastAsia"/>
          <w:b/>
          <w:bCs/>
          <w:color w:val="000000"/>
          <w:sz w:val="36"/>
          <w:szCs w:val="36"/>
          <w:lang w:eastAsia="zh-CN" w:bidi="ar"/>
        </w:rPr>
      </w:pPr>
    </w:p>
    <w:p w14:paraId="60783D9B" w14:textId="77777777" w:rsidR="00D579C0" w:rsidRDefault="00D579C0" w:rsidP="00D579C0">
      <w:pPr>
        <w:spacing w:beforeLines="100" w:before="312" w:afterLines="100" w:after="312"/>
        <w:jc w:val="center"/>
        <w:rPr>
          <w:rFonts w:ascii="宋体" w:eastAsia="宋体" w:hAnsi="宋体" w:cs="宋体" w:hint="eastAsia"/>
          <w:b/>
          <w:bCs/>
          <w:color w:val="000000"/>
          <w:sz w:val="36"/>
          <w:szCs w:val="36"/>
          <w:lang w:eastAsia="zh-CN" w:bidi="ar"/>
        </w:rPr>
      </w:pPr>
    </w:p>
    <w:p w14:paraId="7FE04529" w14:textId="77777777" w:rsidR="00D579C0" w:rsidRDefault="00D579C0" w:rsidP="00D579C0">
      <w:pPr>
        <w:spacing w:beforeLines="100" w:before="312" w:afterLines="100" w:after="312"/>
        <w:jc w:val="center"/>
        <w:rPr>
          <w:rFonts w:ascii="宋体" w:eastAsia="宋体" w:hAnsi="宋体" w:cs="宋体" w:hint="eastAsia"/>
          <w:b/>
          <w:bCs/>
          <w:color w:val="000000"/>
          <w:sz w:val="36"/>
          <w:szCs w:val="36"/>
          <w:lang w:eastAsia="zh-CN" w:bidi="ar"/>
        </w:rPr>
      </w:pPr>
    </w:p>
    <w:p w14:paraId="59CA3EA3" w14:textId="77777777" w:rsidR="00D579C0" w:rsidRDefault="00D579C0" w:rsidP="00D579C0">
      <w:pPr>
        <w:spacing w:beforeLines="100" w:before="312" w:afterLines="100" w:after="312"/>
        <w:jc w:val="both"/>
        <w:rPr>
          <w:rFonts w:ascii="宋体" w:eastAsia="宋体" w:hAnsi="宋体" w:cs="宋体" w:hint="eastAsia"/>
          <w:b/>
          <w:bCs/>
          <w:color w:val="000000"/>
          <w:sz w:val="36"/>
          <w:szCs w:val="36"/>
          <w:lang w:eastAsia="zh-CN" w:bidi="ar"/>
        </w:rPr>
        <w:sectPr w:rsidR="00D579C0" w:rsidSect="00D579C0">
          <w:pgSz w:w="11906" w:h="16838"/>
          <w:pgMar w:top="1440" w:right="1800" w:bottom="1440" w:left="1800" w:header="851" w:footer="992" w:gutter="0"/>
          <w:cols w:space="720"/>
          <w:docGrid w:type="lines" w:linePitch="312"/>
        </w:sectPr>
      </w:pPr>
    </w:p>
    <w:p w14:paraId="3ED1E016" w14:textId="77777777" w:rsidR="00D579C0" w:rsidRDefault="00D579C0" w:rsidP="006336F0">
      <w:pPr>
        <w:spacing w:beforeLines="100" w:before="312" w:afterLines="100" w:after="312"/>
        <w:jc w:val="center"/>
        <w:outlineLvl w:val="0"/>
        <w:rPr>
          <w:rFonts w:ascii="宋体" w:eastAsia="宋体" w:hAnsi="宋体" w:cs="宋体" w:hint="eastAsia"/>
          <w:b/>
          <w:bCs/>
          <w:color w:val="000000"/>
          <w:sz w:val="36"/>
          <w:szCs w:val="36"/>
          <w:lang w:eastAsia="zh-CN" w:bidi="ar"/>
        </w:rPr>
      </w:pPr>
      <w:bookmarkStart w:id="4" w:name="_Toc24251"/>
      <w:bookmarkStart w:id="5" w:name="_Toc26429"/>
      <w:bookmarkStart w:id="6" w:name="_Toc223725475"/>
      <w:bookmarkStart w:id="7" w:name="_Toc223727202"/>
      <w:r>
        <w:rPr>
          <w:rFonts w:ascii="宋体" w:eastAsia="宋体" w:hAnsi="宋体" w:cs="宋体" w:hint="eastAsia"/>
          <w:b/>
          <w:bCs/>
          <w:color w:val="000000"/>
          <w:sz w:val="36"/>
          <w:szCs w:val="36"/>
          <w:lang w:eastAsia="zh-CN" w:bidi="ar"/>
        </w:rPr>
        <w:lastRenderedPageBreak/>
        <w:t>Abstract</w:t>
      </w:r>
      <w:bookmarkEnd w:id="4"/>
      <w:bookmarkEnd w:id="5"/>
      <w:bookmarkEnd w:id="6"/>
      <w:bookmarkEnd w:id="7"/>
    </w:p>
    <w:p w14:paraId="5D351E61" w14:textId="77777777" w:rsidR="00DA0967" w:rsidRDefault="006336F0" w:rsidP="00D579C0">
      <w:pPr>
        <w:widowControl w:val="0"/>
        <w:spacing w:line="360" w:lineRule="auto"/>
        <w:rPr>
          <w:rFonts w:ascii="宋体" w:eastAsia="宋体" w:hAnsi="宋体" w:cs="宋体" w:hint="eastAsia"/>
          <w:sz w:val="24"/>
          <w:szCs w:val="24"/>
          <w:lang w:eastAsia="zh-CN"/>
        </w:rPr>
        <w:sectPr w:rsidR="00DA0967" w:rsidSect="00D579C0">
          <w:footerReference w:type="default" r:id="rId15"/>
          <w:pgSz w:w="11906" w:h="16838"/>
          <w:pgMar w:top="1440" w:right="1800" w:bottom="1440" w:left="1800" w:header="851" w:footer="992" w:gutter="0"/>
          <w:cols w:space="720"/>
          <w:docGrid w:type="lines" w:linePitch="312"/>
        </w:sectPr>
      </w:pPr>
      <w:r w:rsidRPr="006336F0">
        <w:rPr>
          <w:rFonts w:ascii="宋体" w:eastAsia="宋体" w:hAnsi="宋体" w:cs="宋体"/>
          <w:sz w:val="24"/>
          <w:szCs w:val="24"/>
          <w:lang w:eastAsia="zh-CN"/>
        </w:rPr>
        <w:t xml:space="preserve">With the rapid development of online anime communities, accurate rating prediction is crucial for enhancing the personalized recommendation experience. To address the limitations of traditional collaborative filtering methods in effectively integrating the multi-source attributes of items and their complex interrelationships, this paper proposes an anime rating prediction model that fuses multimodal features with Graph Neural Networks (GNNs). The model innovatively designs a multi-source heterogeneous feature fusion scheme, which includes name semantic embeddings based on Sentence-BERT, structured type and numerical features, feature crosses, and a novel genre embedding module based on masked mean pooling proposed in this work. By combining the explicit association of "shared genres" and the implicit association based on feature similarity (k-Nearest Neighbors, </w:t>
      </w:r>
      <w:proofErr w:type="spellStart"/>
      <w:r w:rsidRPr="006336F0">
        <w:rPr>
          <w:rFonts w:ascii="宋体" w:eastAsia="宋体" w:hAnsi="宋体" w:cs="宋体"/>
          <w:sz w:val="24"/>
          <w:szCs w:val="24"/>
          <w:lang w:eastAsia="zh-CN"/>
        </w:rPr>
        <w:t>kNN</w:t>
      </w:r>
      <w:proofErr w:type="spellEnd"/>
      <w:r w:rsidRPr="006336F0">
        <w:rPr>
          <w:rFonts w:ascii="宋体" w:eastAsia="宋体" w:hAnsi="宋体" w:cs="宋体"/>
          <w:sz w:val="24"/>
          <w:szCs w:val="24"/>
          <w:lang w:eastAsia="zh-CN"/>
        </w:rPr>
        <w:t xml:space="preserve">), </w:t>
      </w:r>
      <w:proofErr w:type="gramStart"/>
      <w:r w:rsidRPr="006336F0">
        <w:rPr>
          <w:rFonts w:ascii="宋体" w:eastAsia="宋体" w:hAnsi="宋体" w:cs="宋体"/>
          <w:sz w:val="24"/>
          <w:szCs w:val="24"/>
          <w:lang w:eastAsia="zh-CN"/>
        </w:rPr>
        <w:t>a</w:t>
      </w:r>
      <w:proofErr w:type="gramEnd"/>
      <w:r w:rsidRPr="006336F0">
        <w:rPr>
          <w:rFonts w:ascii="宋体" w:eastAsia="宋体" w:hAnsi="宋体" w:cs="宋体"/>
          <w:sz w:val="24"/>
          <w:szCs w:val="24"/>
          <w:lang w:eastAsia="zh-CN"/>
        </w:rPr>
        <w:t xml:space="preserve"> "item-item" graph reflecting the complex relationships between items is constructed. On this basis, an improved </w:t>
      </w:r>
      <w:proofErr w:type="spellStart"/>
      <w:r w:rsidRPr="006336F0">
        <w:rPr>
          <w:rFonts w:ascii="宋体" w:eastAsia="宋体" w:hAnsi="宋体" w:cs="宋体"/>
          <w:sz w:val="24"/>
          <w:szCs w:val="24"/>
          <w:lang w:eastAsia="zh-CN"/>
        </w:rPr>
        <w:t>GraphSAGE</w:t>
      </w:r>
      <w:proofErr w:type="spellEnd"/>
      <w:r w:rsidRPr="006336F0">
        <w:rPr>
          <w:rFonts w:ascii="宋体" w:eastAsia="宋体" w:hAnsi="宋体" w:cs="宋体"/>
          <w:sz w:val="24"/>
          <w:szCs w:val="24"/>
          <w:lang w:eastAsia="zh-CN"/>
        </w:rPr>
        <w:t xml:space="preserve"> model is employed for information aggregation and propagation on the graph structure, learning node representations that integrate graph context and attribute features, ultimately achieving rating prediction. Experiments on a public anime dataset demonstrate that the proposed model outperforms baseline models such as Linear Regression, Random Forest, and </w:t>
      </w:r>
      <w:proofErr w:type="spellStart"/>
      <w:r w:rsidRPr="006336F0">
        <w:rPr>
          <w:rFonts w:ascii="宋体" w:eastAsia="宋体" w:hAnsi="宋体" w:cs="宋体"/>
          <w:sz w:val="24"/>
          <w:szCs w:val="24"/>
          <w:lang w:eastAsia="zh-CN"/>
        </w:rPr>
        <w:t>XGBoost</w:t>
      </w:r>
      <w:proofErr w:type="spellEnd"/>
      <w:r w:rsidRPr="006336F0">
        <w:rPr>
          <w:rFonts w:ascii="宋体" w:eastAsia="宋体" w:hAnsi="宋体" w:cs="宋体"/>
          <w:sz w:val="24"/>
          <w:szCs w:val="24"/>
          <w:lang w:eastAsia="zh-CN"/>
        </w:rPr>
        <w:t xml:space="preserve"> in terms of both RMSE (0.6486) and MAE (0.4714) metrics, validating its effectiveness. Ablation studies further confirm the key contributions of name semantic features, the graph structure, and the genre embedding module to performance improvement. This research provides an effective approach for deeply mining the intrinsic attributes of items and utilizing </w:t>
      </w:r>
    </w:p>
    <w:p w14:paraId="549E2E50" w14:textId="77777777" w:rsidR="006336F0" w:rsidRDefault="006336F0" w:rsidP="00D579C0">
      <w:pPr>
        <w:widowControl w:val="0"/>
        <w:spacing w:line="360" w:lineRule="auto"/>
        <w:rPr>
          <w:rFonts w:ascii="宋体" w:eastAsia="宋体" w:hAnsi="宋体" w:cs="宋体" w:hint="eastAsia"/>
          <w:sz w:val="24"/>
          <w:szCs w:val="24"/>
          <w:lang w:eastAsia="zh-CN"/>
        </w:rPr>
      </w:pPr>
      <w:r w:rsidRPr="006336F0">
        <w:rPr>
          <w:rFonts w:ascii="宋体" w:eastAsia="宋体" w:hAnsi="宋体" w:cs="宋体"/>
          <w:sz w:val="24"/>
          <w:szCs w:val="24"/>
          <w:lang w:eastAsia="zh-CN"/>
        </w:rPr>
        <w:lastRenderedPageBreak/>
        <w:t>graph structures to alleviate data sparsity and the item cold-start problem.</w:t>
      </w:r>
    </w:p>
    <w:p w14:paraId="3A40F318" w14:textId="6D6D24DE" w:rsidR="00D579C0" w:rsidRDefault="00D579C0" w:rsidP="00D579C0">
      <w:pPr>
        <w:widowControl w:val="0"/>
        <w:spacing w:line="360" w:lineRule="auto"/>
        <w:rPr>
          <w:rFonts w:ascii="宋体" w:eastAsia="宋体" w:hAnsi="宋体" w:cs="宋体" w:hint="eastAsia"/>
          <w:kern w:val="2"/>
          <w:sz w:val="24"/>
          <w:szCs w:val="24"/>
          <w:lang w:eastAsia="zh-CN"/>
        </w:rPr>
        <w:sectPr w:rsidR="00D579C0" w:rsidSect="00D579C0">
          <w:footerReference w:type="default" r:id="rId16"/>
          <w:pgSz w:w="11906" w:h="16838"/>
          <w:pgMar w:top="1440" w:right="1800" w:bottom="1440" w:left="1800" w:header="851" w:footer="992" w:gutter="0"/>
          <w:cols w:space="720"/>
          <w:docGrid w:type="lines" w:linePitch="312"/>
        </w:sectPr>
      </w:pPr>
      <w:r>
        <w:rPr>
          <w:rFonts w:ascii="宋体" w:eastAsia="宋体" w:hAnsi="宋体" w:cs="宋体" w:hint="eastAsia"/>
          <w:b/>
          <w:bCs/>
          <w:color w:val="000000"/>
          <w:sz w:val="30"/>
          <w:szCs w:val="30"/>
          <w:lang w:eastAsia="zh-CN" w:bidi="ar"/>
        </w:rPr>
        <w:t>Keywords</w:t>
      </w:r>
      <w:r>
        <w:rPr>
          <w:rFonts w:ascii="宋体" w:hAnsi="宋体" w:cs="宋体" w:hint="eastAsia"/>
          <w:b/>
          <w:bCs/>
          <w:color w:val="000000"/>
          <w:sz w:val="30"/>
          <w:szCs w:val="30"/>
          <w:lang w:eastAsia="zh-CN" w:bidi="ar"/>
        </w:rPr>
        <w:t>：</w:t>
      </w:r>
      <w:r w:rsidR="006336F0" w:rsidRPr="006336F0">
        <w:rPr>
          <w:rFonts w:ascii="宋体" w:eastAsia="宋体" w:hAnsi="宋体" w:cs="宋体"/>
          <w:kern w:val="2"/>
          <w:sz w:val="24"/>
          <w:szCs w:val="24"/>
          <w:lang w:eastAsia="zh-CN"/>
        </w:rPr>
        <w:t xml:space="preserve">Rating Prediction; Graph Neural Networks (GNNs); </w:t>
      </w:r>
      <w:proofErr w:type="spellStart"/>
      <w:r w:rsidR="006336F0" w:rsidRPr="006336F0">
        <w:rPr>
          <w:rFonts w:ascii="宋体" w:eastAsia="宋体" w:hAnsi="宋体" w:cs="宋体"/>
          <w:kern w:val="2"/>
          <w:sz w:val="24"/>
          <w:szCs w:val="24"/>
          <w:lang w:eastAsia="zh-CN"/>
        </w:rPr>
        <w:t>GraphSAGE</w:t>
      </w:r>
      <w:proofErr w:type="spellEnd"/>
      <w:r w:rsidR="006336F0" w:rsidRPr="006336F0">
        <w:rPr>
          <w:rFonts w:ascii="宋体" w:eastAsia="宋体" w:hAnsi="宋体" w:cs="宋体"/>
          <w:kern w:val="2"/>
          <w:sz w:val="24"/>
          <w:szCs w:val="24"/>
          <w:lang w:eastAsia="zh-CN"/>
        </w:rPr>
        <w:t>; Multi-feature Fusion; Anime Recommendation</w:t>
      </w:r>
    </w:p>
    <w:p w14:paraId="0B5717B6" w14:textId="77777777" w:rsidR="00200172" w:rsidRDefault="00200172" w:rsidP="00200172">
      <w:pPr>
        <w:pStyle w:val="1"/>
        <w:rPr>
          <w:rFonts w:eastAsia="宋体"/>
          <w:lang w:eastAsia="zh-CN"/>
        </w:rPr>
      </w:pPr>
    </w:p>
    <w:bookmarkStart w:id="8" w:name="_Toc223725476"/>
    <w:p w14:paraId="2907CCBA" w14:textId="1F756128" w:rsidR="00240286" w:rsidRPr="00240286" w:rsidRDefault="00240286" w:rsidP="00240286">
      <w:pPr>
        <w:pStyle w:val="TOC10"/>
        <w:rPr>
          <w:rFonts w:hint="eastAsia"/>
          <w:kern w:val="2"/>
          <w14:ligatures w14:val="standardContextual"/>
        </w:rPr>
      </w:pP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TOC \o "1-2" \u </w:instrText>
      </w:r>
      <w:r>
        <w:rPr>
          <w:rFonts w:asciiTheme="minorHAnsi" w:eastAsiaTheme="minorEastAsia" w:hAnsiTheme="minorHAnsi" w:cstheme="minorBidi"/>
        </w:rPr>
        <w:fldChar w:fldCharType="separate"/>
      </w:r>
      <w:r w:rsidRPr="00240286">
        <w:rPr>
          <w:rFonts w:hint="eastAsia"/>
        </w:rPr>
        <w:t>摘  要</w:t>
      </w:r>
      <w:r w:rsidRPr="00240286">
        <w:rPr>
          <w:rFonts w:hint="eastAsia"/>
        </w:rPr>
        <w:tab/>
      </w:r>
      <w:r w:rsidRPr="00240286">
        <w:rPr>
          <w:rFonts w:hint="eastAsia"/>
        </w:rPr>
        <w:fldChar w:fldCharType="begin"/>
      </w:r>
      <w:r w:rsidRPr="00240286">
        <w:rPr>
          <w:rFonts w:hint="eastAsia"/>
        </w:rPr>
        <w:instrText xml:space="preserve"> </w:instrText>
      </w:r>
      <w:r w:rsidRPr="00240286">
        <w:instrText>PAGEREF _Toc223727201 \h</w:instrText>
      </w:r>
      <w:r w:rsidRPr="00240286">
        <w:rPr>
          <w:rFonts w:hint="eastAsia"/>
        </w:rPr>
        <w:instrText xml:space="preserve"> </w:instrText>
      </w:r>
      <w:r w:rsidRPr="00240286">
        <w:rPr>
          <w:rFonts w:hint="eastAsia"/>
        </w:rPr>
      </w:r>
      <w:r w:rsidRPr="00240286">
        <w:rPr>
          <w:rFonts w:hint="eastAsia"/>
        </w:rPr>
        <w:fldChar w:fldCharType="separate"/>
      </w:r>
      <w:r w:rsidRPr="00240286">
        <w:t>4</w:t>
      </w:r>
      <w:r w:rsidRPr="00240286">
        <w:rPr>
          <w:rFonts w:hint="eastAsia"/>
        </w:rPr>
        <w:fldChar w:fldCharType="end"/>
      </w:r>
    </w:p>
    <w:p w14:paraId="2B45B32B" w14:textId="754E6BC3" w:rsidR="00240286" w:rsidRPr="00240286" w:rsidRDefault="00240286" w:rsidP="00240286">
      <w:pPr>
        <w:pStyle w:val="TOC10"/>
        <w:rPr>
          <w:rFonts w:hint="eastAsia"/>
        </w:rPr>
      </w:pPr>
      <w:r w:rsidRPr="00240286">
        <w:rPr>
          <w:rFonts w:hint="eastAsia"/>
        </w:rPr>
        <w:t>Abstract</w:t>
      </w:r>
      <w:r>
        <w:rPr>
          <w:rFonts w:hint="eastAsia"/>
        </w:rPr>
        <w:tab/>
      </w:r>
      <w:r>
        <w:rPr>
          <w:rFonts w:hint="eastAsia"/>
        </w:rPr>
        <w:fldChar w:fldCharType="begin"/>
      </w:r>
      <w:r>
        <w:rPr>
          <w:rFonts w:hint="eastAsia"/>
        </w:rPr>
        <w:instrText xml:space="preserve"> </w:instrText>
      </w:r>
      <w:r>
        <w:instrText>PAGEREF _Toc223727202 \h</w:instrText>
      </w:r>
      <w:r>
        <w:rPr>
          <w:rFonts w:hint="eastAsia"/>
        </w:rPr>
        <w:instrText xml:space="preserve"> </w:instrText>
      </w:r>
      <w:r>
        <w:rPr>
          <w:rFonts w:hint="eastAsia"/>
        </w:rPr>
      </w:r>
      <w:r>
        <w:rPr>
          <w:rFonts w:hint="eastAsia"/>
        </w:rPr>
        <w:fldChar w:fldCharType="separate"/>
      </w:r>
      <w:r>
        <w:t>5</w:t>
      </w:r>
      <w:r>
        <w:rPr>
          <w:rFonts w:hint="eastAsia"/>
        </w:rPr>
        <w:fldChar w:fldCharType="end"/>
      </w:r>
    </w:p>
    <w:p w14:paraId="2BF749EB" w14:textId="10DF8198" w:rsidR="00240286" w:rsidRPr="00240286" w:rsidRDefault="00240286" w:rsidP="00240286">
      <w:pPr>
        <w:pStyle w:val="TOC10"/>
        <w:rPr>
          <w:rFonts w:hint="eastAsia"/>
        </w:rPr>
      </w:pPr>
      <w:r>
        <w:rPr>
          <w:rFonts w:hint="eastAsia"/>
        </w:rPr>
        <w:t>引</w:t>
      </w:r>
      <w:r w:rsidRPr="00240286">
        <w:rPr>
          <w:rFonts w:hint="eastAsia"/>
        </w:rPr>
        <w:t>论</w:t>
      </w:r>
      <w:r>
        <w:rPr>
          <w:rFonts w:hint="eastAsia"/>
        </w:rPr>
        <w:tab/>
      </w:r>
      <w:r>
        <w:rPr>
          <w:rFonts w:hint="eastAsia"/>
        </w:rPr>
        <w:fldChar w:fldCharType="begin"/>
      </w:r>
      <w:r>
        <w:rPr>
          <w:rFonts w:hint="eastAsia"/>
        </w:rPr>
        <w:instrText xml:space="preserve"> </w:instrText>
      </w:r>
      <w:r>
        <w:instrText>PAGEREF _Toc223727203 \h</w:instrText>
      </w:r>
      <w:r>
        <w:rPr>
          <w:rFonts w:hint="eastAsia"/>
        </w:rPr>
        <w:instrText xml:space="preserve"> </w:instrText>
      </w:r>
      <w:r>
        <w:rPr>
          <w:rFonts w:hint="eastAsia"/>
        </w:rPr>
      </w:r>
      <w:r>
        <w:rPr>
          <w:rFonts w:hint="eastAsia"/>
        </w:rPr>
        <w:fldChar w:fldCharType="separate"/>
      </w:r>
      <w:r>
        <w:t>3</w:t>
      </w:r>
      <w:r>
        <w:rPr>
          <w:rFonts w:hint="eastAsia"/>
        </w:rPr>
        <w:fldChar w:fldCharType="end"/>
      </w:r>
    </w:p>
    <w:p w14:paraId="48DB9948" w14:textId="3BD779B9" w:rsidR="00240286" w:rsidRPr="00753AF3" w:rsidRDefault="00240286" w:rsidP="00753AF3">
      <w:pPr>
        <w:pStyle w:val="TOC2"/>
        <w:rPr>
          <w:rFonts w:hint="eastAsia"/>
          <w:kern w:val="2"/>
          <w:sz w:val="22"/>
          <w14:ligatures w14:val="standardContextual"/>
        </w:rPr>
      </w:pPr>
      <w:r w:rsidRPr="00753AF3">
        <w:rPr>
          <w:rFonts w:hint="eastAsia"/>
        </w:rPr>
        <w:t>（一）研究背景与意</w:t>
      </w:r>
      <w:r w:rsidRPr="00753AF3">
        <w:rPr>
          <w:rFonts w:cs="微软雅黑" w:hint="eastAsia"/>
        </w:rPr>
        <w:t>义</w:t>
      </w:r>
      <w:r w:rsidRPr="00753AF3">
        <w:rPr>
          <w:rFonts w:hint="eastAsia"/>
        </w:rPr>
        <w:tab/>
      </w:r>
      <w:r w:rsidRPr="00753AF3">
        <w:rPr>
          <w:rFonts w:hint="eastAsia"/>
        </w:rPr>
        <w:fldChar w:fldCharType="begin"/>
      </w:r>
      <w:r w:rsidRPr="00753AF3">
        <w:rPr>
          <w:rFonts w:hint="eastAsia"/>
        </w:rPr>
        <w:instrText xml:space="preserve"> </w:instrText>
      </w:r>
      <w:r w:rsidRPr="00753AF3">
        <w:instrText>PAGEREF _Toc223727204 \h</w:instrText>
      </w:r>
      <w:r w:rsidRPr="00753AF3">
        <w:rPr>
          <w:rFonts w:hint="eastAsia"/>
        </w:rPr>
        <w:instrText xml:space="preserve"> </w:instrText>
      </w:r>
      <w:r w:rsidRPr="00753AF3">
        <w:rPr>
          <w:rFonts w:hint="eastAsia"/>
        </w:rPr>
      </w:r>
      <w:r w:rsidRPr="00753AF3">
        <w:rPr>
          <w:rFonts w:hint="eastAsia"/>
        </w:rPr>
        <w:fldChar w:fldCharType="separate"/>
      </w:r>
      <w:r w:rsidRPr="00753AF3">
        <w:rPr>
          <w:rFonts w:hint="eastAsia"/>
        </w:rPr>
        <w:t>3</w:t>
      </w:r>
      <w:r w:rsidRPr="00753AF3">
        <w:rPr>
          <w:rFonts w:hint="eastAsia"/>
        </w:rPr>
        <w:fldChar w:fldCharType="end"/>
      </w:r>
    </w:p>
    <w:p w14:paraId="2B9441FD" w14:textId="57EA1178" w:rsidR="00240286" w:rsidRPr="00753AF3" w:rsidRDefault="00240286" w:rsidP="00753AF3">
      <w:pPr>
        <w:pStyle w:val="TOC2"/>
        <w:rPr>
          <w:rFonts w:hint="eastAsia"/>
          <w:i/>
          <w:iCs/>
          <w:kern w:val="2"/>
          <w:sz w:val="22"/>
          <w14:ligatures w14:val="standardContextual"/>
        </w:rPr>
      </w:pPr>
      <w:r w:rsidRPr="00753AF3">
        <w:rPr>
          <w:rFonts w:hint="eastAsia"/>
        </w:rPr>
        <w:t>（二）国内外研究</w:t>
      </w:r>
      <w:r w:rsidRPr="00753AF3">
        <w:rPr>
          <w:rFonts w:cs="微软雅黑" w:hint="eastAsia"/>
        </w:rPr>
        <w:t>现</w:t>
      </w:r>
      <w:r w:rsidRPr="00753AF3">
        <w:rPr>
          <w:rFonts w:cs="MS Gothic" w:hint="eastAsia"/>
        </w:rPr>
        <w:t>状</w:t>
      </w:r>
      <w:r w:rsidRPr="00753AF3">
        <w:rPr>
          <w:rFonts w:hint="eastAsia"/>
        </w:rPr>
        <w:tab/>
      </w:r>
      <w:r w:rsidRPr="00753AF3">
        <w:rPr>
          <w:rFonts w:hint="eastAsia"/>
        </w:rPr>
        <w:fldChar w:fldCharType="begin"/>
      </w:r>
      <w:r w:rsidRPr="00753AF3">
        <w:rPr>
          <w:rFonts w:hint="eastAsia"/>
        </w:rPr>
        <w:instrText xml:space="preserve"> </w:instrText>
      </w:r>
      <w:r w:rsidRPr="00753AF3">
        <w:instrText>PAGEREF _Toc223727205 \h</w:instrText>
      </w:r>
      <w:r w:rsidRPr="00753AF3">
        <w:rPr>
          <w:rFonts w:hint="eastAsia"/>
        </w:rPr>
        <w:instrText xml:space="preserve"> </w:instrText>
      </w:r>
      <w:r w:rsidRPr="00753AF3">
        <w:rPr>
          <w:rFonts w:hint="eastAsia"/>
        </w:rPr>
      </w:r>
      <w:r w:rsidRPr="00753AF3">
        <w:rPr>
          <w:rFonts w:hint="eastAsia"/>
        </w:rPr>
        <w:fldChar w:fldCharType="separate"/>
      </w:r>
      <w:r w:rsidRPr="00753AF3">
        <w:rPr>
          <w:rFonts w:hint="eastAsia"/>
        </w:rPr>
        <w:t>4</w:t>
      </w:r>
      <w:r w:rsidRPr="00753AF3">
        <w:rPr>
          <w:rFonts w:hint="eastAsia"/>
        </w:rPr>
        <w:fldChar w:fldCharType="end"/>
      </w:r>
    </w:p>
    <w:p w14:paraId="71B450C9" w14:textId="0CBC1414" w:rsidR="00240286" w:rsidRPr="00753AF3" w:rsidRDefault="00240286" w:rsidP="00753AF3">
      <w:pPr>
        <w:pStyle w:val="TOC2"/>
        <w:rPr>
          <w:rFonts w:hint="eastAsia"/>
          <w:i/>
          <w:iCs/>
          <w:kern w:val="2"/>
          <w:sz w:val="22"/>
          <w14:ligatures w14:val="standardContextual"/>
        </w:rPr>
      </w:pPr>
      <w:r w:rsidRPr="00753AF3">
        <w:rPr>
          <w:rFonts w:hint="eastAsia"/>
        </w:rPr>
        <w:t>（三）主要研究内容与</w:t>
      </w:r>
      <w:r w:rsidRPr="00753AF3">
        <w:rPr>
          <w:rFonts w:cs="微软雅黑" w:hint="eastAsia"/>
        </w:rPr>
        <w:t>创</w:t>
      </w:r>
      <w:r w:rsidRPr="00753AF3">
        <w:rPr>
          <w:rFonts w:cs="MS Gothic" w:hint="eastAsia"/>
        </w:rPr>
        <w:t>新点</w:t>
      </w:r>
      <w:r w:rsidRPr="00753AF3">
        <w:rPr>
          <w:rFonts w:hint="eastAsia"/>
        </w:rPr>
        <w:tab/>
      </w:r>
      <w:r w:rsidRPr="00753AF3">
        <w:rPr>
          <w:rFonts w:hint="eastAsia"/>
        </w:rPr>
        <w:fldChar w:fldCharType="begin"/>
      </w:r>
      <w:r w:rsidRPr="00753AF3">
        <w:rPr>
          <w:rFonts w:hint="eastAsia"/>
        </w:rPr>
        <w:instrText xml:space="preserve"> </w:instrText>
      </w:r>
      <w:r w:rsidRPr="00753AF3">
        <w:instrText>PAGEREF _Toc223727206 \h</w:instrText>
      </w:r>
      <w:r w:rsidRPr="00753AF3">
        <w:rPr>
          <w:rFonts w:hint="eastAsia"/>
        </w:rPr>
        <w:instrText xml:space="preserve"> </w:instrText>
      </w:r>
      <w:r w:rsidRPr="00753AF3">
        <w:rPr>
          <w:rFonts w:hint="eastAsia"/>
        </w:rPr>
      </w:r>
      <w:r w:rsidRPr="00753AF3">
        <w:rPr>
          <w:rFonts w:hint="eastAsia"/>
        </w:rPr>
        <w:fldChar w:fldCharType="separate"/>
      </w:r>
      <w:r w:rsidRPr="00753AF3">
        <w:rPr>
          <w:rFonts w:hint="eastAsia"/>
        </w:rPr>
        <w:t>6</w:t>
      </w:r>
      <w:r w:rsidRPr="00753AF3">
        <w:rPr>
          <w:rFonts w:hint="eastAsia"/>
        </w:rPr>
        <w:fldChar w:fldCharType="end"/>
      </w:r>
    </w:p>
    <w:p w14:paraId="2D8C32F8" w14:textId="0AEF463E" w:rsidR="00240286" w:rsidRPr="00240286" w:rsidRDefault="00240286" w:rsidP="00240286">
      <w:pPr>
        <w:pStyle w:val="TOC10"/>
        <w:rPr>
          <w:rFonts w:hint="eastAsia"/>
        </w:rPr>
      </w:pPr>
      <w:r w:rsidRPr="00240286">
        <w:rPr>
          <w:rFonts w:hint="eastAsia"/>
        </w:rPr>
        <w:t>一、</w:t>
      </w:r>
      <w:r w:rsidRPr="00CC1C7E">
        <w:rPr>
          <w:rFonts w:hint="eastAsia"/>
        </w:rPr>
        <w:t xml:space="preserve"> 相关理</w:t>
      </w:r>
      <w:r w:rsidRPr="00240286">
        <w:rPr>
          <w:rFonts w:hint="eastAsia"/>
        </w:rPr>
        <w:t>论与技术基础</w:t>
      </w:r>
      <w:r>
        <w:rPr>
          <w:rFonts w:hint="eastAsia"/>
        </w:rPr>
        <w:tab/>
      </w:r>
      <w:r>
        <w:rPr>
          <w:rFonts w:hint="eastAsia"/>
        </w:rPr>
        <w:fldChar w:fldCharType="begin"/>
      </w:r>
      <w:r>
        <w:rPr>
          <w:rFonts w:hint="eastAsia"/>
        </w:rPr>
        <w:instrText xml:space="preserve"> </w:instrText>
      </w:r>
      <w:r>
        <w:instrText>PAGEREF _Toc223727207 \h</w:instrText>
      </w:r>
      <w:r>
        <w:rPr>
          <w:rFonts w:hint="eastAsia"/>
        </w:rPr>
        <w:instrText xml:space="preserve"> </w:instrText>
      </w:r>
      <w:r>
        <w:rPr>
          <w:rFonts w:hint="eastAsia"/>
        </w:rPr>
      </w:r>
      <w:r>
        <w:rPr>
          <w:rFonts w:hint="eastAsia"/>
        </w:rPr>
        <w:fldChar w:fldCharType="separate"/>
      </w:r>
      <w:r>
        <w:t>9</w:t>
      </w:r>
      <w:r>
        <w:rPr>
          <w:rFonts w:hint="eastAsia"/>
        </w:rPr>
        <w:fldChar w:fldCharType="end"/>
      </w:r>
    </w:p>
    <w:p w14:paraId="768C28FC" w14:textId="2BFC712A" w:rsidR="00240286" w:rsidRPr="00753AF3" w:rsidRDefault="00240286" w:rsidP="00753AF3">
      <w:pPr>
        <w:pStyle w:val="TOC2"/>
        <w:rPr>
          <w:rFonts w:hint="eastAsia"/>
          <w:i/>
          <w:iCs/>
          <w:kern w:val="2"/>
          <w:sz w:val="22"/>
          <w14:ligatures w14:val="standardContextual"/>
        </w:rPr>
      </w:pPr>
      <w:r w:rsidRPr="00753AF3">
        <w:rPr>
          <w:rFonts w:hint="eastAsia"/>
        </w:rPr>
        <w:t>（一）推荐系</w:t>
      </w:r>
      <w:r w:rsidRPr="00753AF3">
        <w:rPr>
          <w:rFonts w:cs="微软雅黑" w:hint="eastAsia"/>
        </w:rPr>
        <w:t>统</w:t>
      </w:r>
      <w:r w:rsidRPr="00753AF3">
        <w:rPr>
          <w:rFonts w:cs="MS Gothic" w:hint="eastAsia"/>
        </w:rPr>
        <w:t>基</w:t>
      </w:r>
      <w:r w:rsidRPr="00753AF3">
        <w:rPr>
          <w:rFonts w:cs="微软雅黑" w:hint="eastAsia"/>
        </w:rPr>
        <w:t>础</w:t>
      </w:r>
      <w:r w:rsidRPr="00753AF3">
        <w:rPr>
          <w:rFonts w:hint="eastAsia"/>
        </w:rPr>
        <w:tab/>
      </w:r>
      <w:r w:rsidRPr="00753AF3">
        <w:rPr>
          <w:rFonts w:hint="eastAsia"/>
        </w:rPr>
        <w:fldChar w:fldCharType="begin"/>
      </w:r>
      <w:r w:rsidRPr="00753AF3">
        <w:rPr>
          <w:rFonts w:hint="eastAsia"/>
        </w:rPr>
        <w:instrText xml:space="preserve"> </w:instrText>
      </w:r>
      <w:r w:rsidRPr="00753AF3">
        <w:instrText>PAGEREF _Toc223727208 \h</w:instrText>
      </w:r>
      <w:r w:rsidRPr="00753AF3">
        <w:rPr>
          <w:rFonts w:hint="eastAsia"/>
        </w:rPr>
        <w:instrText xml:space="preserve"> </w:instrText>
      </w:r>
      <w:r w:rsidRPr="00753AF3">
        <w:rPr>
          <w:rFonts w:hint="eastAsia"/>
        </w:rPr>
      </w:r>
      <w:r w:rsidRPr="00753AF3">
        <w:rPr>
          <w:rFonts w:hint="eastAsia"/>
        </w:rPr>
        <w:fldChar w:fldCharType="separate"/>
      </w:r>
      <w:r w:rsidRPr="00753AF3">
        <w:rPr>
          <w:rFonts w:hint="eastAsia"/>
        </w:rPr>
        <w:t>9</w:t>
      </w:r>
      <w:r w:rsidRPr="00753AF3">
        <w:rPr>
          <w:rFonts w:hint="eastAsia"/>
        </w:rPr>
        <w:fldChar w:fldCharType="end"/>
      </w:r>
    </w:p>
    <w:p w14:paraId="7A0D4407" w14:textId="7F80E21F" w:rsidR="00240286" w:rsidRPr="00753AF3" w:rsidRDefault="00240286" w:rsidP="00753AF3">
      <w:pPr>
        <w:pStyle w:val="TOC2"/>
        <w:rPr>
          <w:rFonts w:hint="eastAsia"/>
          <w:i/>
          <w:iCs/>
          <w:kern w:val="2"/>
          <w:sz w:val="22"/>
          <w14:ligatures w14:val="standardContextual"/>
        </w:rPr>
      </w:pPr>
      <w:r w:rsidRPr="00753AF3">
        <w:rPr>
          <w:rFonts w:hint="eastAsia"/>
        </w:rPr>
        <w:t>（二）特征工程与表示学</w:t>
      </w:r>
      <w:r w:rsidRPr="00753AF3">
        <w:rPr>
          <w:rFonts w:cs="微软雅黑" w:hint="eastAsia"/>
        </w:rPr>
        <w:t>习</w:t>
      </w:r>
      <w:r w:rsidRPr="00753AF3">
        <w:rPr>
          <w:rFonts w:hint="eastAsia"/>
        </w:rPr>
        <w:tab/>
      </w:r>
      <w:r w:rsidRPr="00753AF3">
        <w:rPr>
          <w:rFonts w:hint="eastAsia"/>
        </w:rPr>
        <w:fldChar w:fldCharType="begin"/>
      </w:r>
      <w:r w:rsidRPr="00753AF3">
        <w:rPr>
          <w:rFonts w:hint="eastAsia"/>
        </w:rPr>
        <w:instrText xml:space="preserve"> </w:instrText>
      </w:r>
      <w:r w:rsidRPr="00753AF3">
        <w:instrText>PAGEREF _Toc223727209 \h</w:instrText>
      </w:r>
      <w:r w:rsidRPr="00753AF3">
        <w:rPr>
          <w:rFonts w:hint="eastAsia"/>
        </w:rPr>
        <w:instrText xml:space="preserve"> </w:instrText>
      </w:r>
      <w:r w:rsidRPr="00753AF3">
        <w:rPr>
          <w:rFonts w:hint="eastAsia"/>
        </w:rPr>
      </w:r>
      <w:r w:rsidRPr="00753AF3">
        <w:rPr>
          <w:rFonts w:hint="eastAsia"/>
        </w:rPr>
        <w:fldChar w:fldCharType="separate"/>
      </w:r>
      <w:r w:rsidRPr="00753AF3">
        <w:rPr>
          <w:rFonts w:hint="eastAsia"/>
        </w:rPr>
        <w:t>11</w:t>
      </w:r>
      <w:r w:rsidRPr="00753AF3">
        <w:rPr>
          <w:rFonts w:hint="eastAsia"/>
        </w:rPr>
        <w:fldChar w:fldCharType="end"/>
      </w:r>
    </w:p>
    <w:p w14:paraId="69F7C3BD" w14:textId="70B4E287" w:rsidR="00240286" w:rsidRPr="00240286" w:rsidRDefault="00240286" w:rsidP="00240286">
      <w:pPr>
        <w:pStyle w:val="TOC10"/>
        <w:rPr>
          <w:rFonts w:hint="eastAsia"/>
        </w:rPr>
      </w:pPr>
      <w:r w:rsidRPr="00240286">
        <w:rPr>
          <w:rFonts w:hint="eastAsia"/>
        </w:rPr>
        <w:t>二、</w:t>
      </w:r>
      <w:r w:rsidRPr="00CC1C7E">
        <w:rPr>
          <w:rFonts w:hint="eastAsia"/>
        </w:rPr>
        <w:t>多特征融合GraphSAGE</w:t>
      </w:r>
      <w:r w:rsidRPr="00240286">
        <w:rPr>
          <w:rFonts w:hint="eastAsia"/>
        </w:rPr>
        <w:t>评分预测模型</w:t>
      </w:r>
      <w:r>
        <w:rPr>
          <w:rFonts w:hint="eastAsia"/>
        </w:rPr>
        <w:tab/>
      </w:r>
      <w:r>
        <w:rPr>
          <w:rFonts w:hint="eastAsia"/>
        </w:rPr>
        <w:fldChar w:fldCharType="begin"/>
      </w:r>
      <w:r>
        <w:rPr>
          <w:rFonts w:hint="eastAsia"/>
        </w:rPr>
        <w:instrText xml:space="preserve"> </w:instrText>
      </w:r>
      <w:r>
        <w:instrText>PAGEREF _Toc223727210 \h</w:instrText>
      </w:r>
      <w:r>
        <w:rPr>
          <w:rFonts w:hint="eastAsia"/>
        </w:rPr>
        <w:instrText xml:space="preserve"> </w:instrText>
      </w:r>
      <w:r>
        <w:rPr>
          <w:rFonts w:hint="eastAsia"/>
        </w:rPr>
      </w:r>
      <w:r>
        <w:rPr>
          <w:rFonts w:hint="eastAsia"/>
        </w:rPr>
        <w:fldChar w:fldCharType="separate"/>
      </w:r>
      <w:r>
        <w:t>12</w:t>
      </w:r>
      <w:r>
        <w:rPr>
          <w:rFonts w:hint="eastAsia"/>
        </w:rPr>
        <w:fldChar w:fldCharType="end"/>
      </w:r>
    </w:p>
    <w:p w14:paraId="611D2BF5" w14:textId="0B03CCA3" w:rsidR="00240286" w:rsidRPr="00753AF3" w:rsidRDefault="00240286" w:rsidP="00753AF3">
      <w:pPr>
        <w:pStyle w:val="TOC2"/>
        <w:rPr>
          <w:rFonts w:hint="eastAsia"/>
          <w:i/>
          <w:iCs/>
          <w:kern w:val="2"/>
          <w:sz w:val="22"/>
          <w14:ligatures w14:val="standardContextual"/>
        </w:rPr>
      </w:pPr>
      <w:r w:rsidRPr="00753AF3">
        <w:rPr>
          <w:rFonts w:hint="eastAsia"/>
        </w:rPr>
        <w:t>（一）</w:t>
      </w:r>
      <w:r w:rsidRPr="00753AF3">
        <w:rPr>
          <w:rFonts w:cs="微软雅黑" w:hint="eastAsia"/>
        </w:rPr>
        <w:t>问题</w:t>
      </w:r>
      <w:r w:rsidRPr="00753AF3">
        <w:rPr>
          <w:rFonts w:cs="MS Gothic" w:hint="eastAsia"/>
        </w:rPr>
        <w:t>定</w:t>
      </w:r>
      <w:r w:rsidRPr="00753AF3">
        <w:rPr>
          <w:rFonts w:cs="微软雅黑" w:hint="eastAsia"/>
        </w:rPr>
        <w:t>义</w:t>
      </w:r>
      <w:r w:rsidRPr="00753AF3">
        <w:rPr>
          <w:rFonts w:cs="MS Gothic" w:hint="eastAsia"/>
        </w:rPr>
        <w:t>与模型框架</w:t>
      </w:r>
      <w:r w:rsidRPr="00753AF3">
        <w:rPr>
          <w:rFonts w:hint="eastAsia"/>
        </w:rPr>
        <w:tab/>
      </w:r>
      <w:r w:rsidRPr="00753AF3">
        <w:rPr>
          <w:rFonts w:hint="eastAsia"/>
        </w:rPr>
        <w:fldChar w:fldCharType="begin"/>
      </w:r>
      <w:r w:rsidRPr="00753AF3">
        <w:rPr>
          <w:rFonts w:hint="eastAsia"/>
        </w:rPr>
        <w:instrText xml:space="preserve"> </w:instrText>
      </w:r>
      <w:r w:rsidRPr="00753AF3">
        <w:instrText>PAGEREF _Toc223727211 \h</w:instrText>
      </w:r>
      <w:r w:rsidRPr="00753AF3">
        <w:rPr>
          <w:rFonts w:hint="eastAsia"/>
        </w:rPr>
        <w:instrText xml:space="preserve"> </w:instrText>
      </w:r>
      <w:r w:rsidRPr="00753AF3">
        <w:rPr>
          <w:rFonts w:hint="eastAsia"/>
        </w:rPr>
      </w:r>
      <w:r w:rsidRPr="00753AF3">
        <w:rPr>
          <w:rFonts w:hint="eastAsia"/>
        </w:rPr>
        <w:fldChar w:fldCharType="separate"/>
      </w:r>
      <w:r w:rsidRPr="00753AF3">
        <w:rPr>
          <w:rFonts w:hint="eastAsia"/>
        </w:rPr>
        <w:t>12</w:t>
      </w:r>
      <w:r w:rsidRPr="00753AF3">
        <w:rPr>
          <w:rFonts w:hint="eastAsia"/>
        </w:rPr>
        <w:fldChar w:fldCharType="end"/>
      </w:r>
    </w:p>
    <w:p w14:paraId="372C5156" w14:textId="209F53A0" w:rsidR="00240286" w:rsidRPr="00753AF3" w:rsidRDefault="00240286" w:rsidP="00753AF3">
      <w:pPr>
        <w:pStyle w:val="TOC2"/>
        <w:rPr>
          <w:rFonts w:hint="eastAsia"/>
          <w:i/>
          <w:iCs/>
          <w:kern w:val="2"/>
          <w:sz w:val="22"/>
          <w14:ligatures w14:val="standardContextual"/>
        </w:rPr>
      </w:pPr>
      <w:r w:rsidRPr="00753AF3">
        <w:rPr>
          <w:rFonts w:hint="eastAsia"/>
        </w:rPr>
        <w:t>（二）</w:t>
      </w:r>
      <w:r w:rsidRPr="00753AF3">
        <w:rPr>
          <w:rFonts w:cs="微软雅黑" w:hint="eastAsia"/>
        </w:rPr>
        <w:t>输</w:t>
      </w:r>
      <w:r w:rsidRPr="00753AF3">
        <w:rPr>
          <w:rFonts w:cs="MS Gothic" w:hint="eastAsia"/>
        </w:rPr>
        <w:t>入特征表示模</w:t>
      </w:r>
      <w:r w:rsidRPr="00753AF3">
        <w:rPr>
          <w:rFonts w:cs="微软雅黑" w:hint="eastAsia"/>
        </w:rPr>
        <w:t>块</w:t>
      </w:r>
      <w:r w:rsidRPr="00753AF3">
        <w:rPr>
          <w:rFonts w:hint="eastAsia"/>
        </w:rPr>
        <w:tab/>
      </w:r>
      <w:r w:rsidRPr="00753AF3">
        <w:rPr>
          <w:rFonts w:hint="eastAsia"/>
        </w:rPr>
        <w:fldChar w:fldCharType="begin"/>
      </w:r>
      <w:r w:rsidRPr="00753AF3">
        <w:rPr>
          <w:rFonts w:hint="eastAsia"/>
        </w:rPr>
        <w:instrText xml:space="preserve"> </w:instrText>
      </w:r>
      <w:r w:rsidRPr="00753AF3">
        <w:instrText>PAGEREF _Toc223727212 \h</w:instrText>
      </w:r>
      <w:r w:rsidRPr="00753AF3">
        <w:rPr>
          <w:rFonts w:hint="eastAsia"/>
        </w:rPr>
        <w:instrText xml:space="preserve"> </w:instrText>
      </w:r>
      <w:r w:rsidRPr="00753AF3">
        <w:rPr>
          <w:rFonts w:hint="eastAsia"/>
        </w:rPr>
      </w:r>
      <w:r w:rsidRPr="00753AF3">
        <w:rPr>
          <w:rFonts w:hint="eastAsia"/>
        </w:rPr>
        <w:fldChar w:fldCharType="separate"/>
      </w:r>
      <w:r w:rsidRPr="00753AF3">
        <w:rPr>
          <w:rFonts w:hint="eastAsia"/>
        </w:rPr>
        <w:t>12</w:t>
      </w:r>
      <w:r w:rsidRPr="00753AF3">
        <w:rPr>
          <w:rFonts w:hint="eastAsia"/>
        </w:rPr>
        <w:fldChar w:fldCharType="end"/>
      </w:r>
    </w:p>
    <w:p w14:paraId="3A392955" w14:textId="136FCA87" w:rsidR="00240286" w:rsidRPr="00753AF3" w:rsidRDefault="00240286" w:rsidP="00753AF3">
      <w:pPr>
        <w:pStyle w:val="TOC2"/>
        <w:rPr>
          <w:rFonts w:hint="eastAsia"/>
          <w:i/>
          <w:iCs/>
          <w:kern w:val="2"/>
          <w:sz w:val="22"/>
          <w14:ligatures w14:val="standardContextual"/>
        </w:rPr>
      </w:pPr>
      <w:r w:rsidRPr="00753AF3">
        <w:rPr>
          <w:rFonts w:hint="eastAsia"/>
        </w:rPr>
        <w:t>（三）特征拼接</w:t>
      </w:r>
      <w:r w:rsidRPr="00753AF3">
        <w:rPr>
          <w:rFonts w:cs="微软雅黑" w:hint="eastAsia"/>
        </w:rPr>
        <w:t>层</w:t>
      </w:r>
      <w:r w:rsidRPr="00753AF3">
        <w:rPr>
          <w:rFonts w:hint="eastAsia"/>
        </w:rPr>
        <w:tab/>
      </w:r>
      <w:r w:rsidRPr="00753AF3">
        <w:rPr>
          <w:rFonts w:hint="eastAsia"/>
        </w:rPr>
        <w:fldChar w:fldCharType="begin"/>
      </w:r>
      <w:r w:rsidRPr="00753AF3">
        <w:rPr>
          <w:rFonts w:hint="eastAsia"/>
        </w:rPr>
        <w:instrText xml:space="preserve"> </w:instrText>
      </w:r>
      <w:r w:rsidRPr="00753AF3">
        <w:instrText>PAGEREF _Toc223727213 \h</w:instrText>
      </w:r>
      <w:r w:rsidRPr="00753AF3">
        <w:rPr>
          <w:rFonts w:hint="eastAsia"/>
        </w:rPr>
        <w:instrText xml:space="preserve"> </w:instrText>
      </w:r>
      <w:r w:rsidRPr="00753AF3">
        <w:rPr>
          <w:rFonts w:hint="eastAsia"/>
        </w:rPr>
      </w:r>
      <w:r w:rsidRPr="00753AF3">
        <w:rPr>
          <w:rFonts w:hint="eastAsia"/>
        </w:rPr>
        <w:fldChar w:fldCharType="separate"/>
      </w:r>
      <w:r w:rsidRPr="00753AF3">
        <w:rPr>
          <w:rFonts w:hint="eastAsia"/>
        </w:rPr>
        <w:t>14</w:t>
      </w:r>
      <w:r w:rsidRPr="00753AF3">
        <w:rPr>
          <w:rFonts w:hint="eastAsia"/>
        </w:rPr>
        <w:fldChar w:fldCharType="end"/>
      </w:r>
    </w:p>
    <w:p w14:paraId="3DF37A98" w14:textId="58D48130" w:rsidR="00240286" w:rsidRPr="00753AF3" w:rsidRDefault="00240286" w:rsidP="00753AF3">
      <w:pPr>
        <w:pStyle w:val="TOC2"/>
        <w:rPr>
          <w:rFonts w:hint="eastAsia"/>
          <w:i/>
          <w:iCs/>
          <w:kern w:val="2"/>
          <w:sz w:val="22"/>
          <w14:ligatures w14:val="standardContextual"/>
        </w:rPr>
      </w:pPr>
      <w:r w:rsidRPr="00753AF3">
        <w:rPr>
          <w:rFonts w:hint="eastAsia"/>
        </w:rPr>
        <w:t>（四）</w:t>
      </w:r>
      <w:r w:rsidRPr="00753AF3">
        <w:rPr>
          <w:rFonts w:cs="微软雅黑" w:hint="eastAsia"/>
        </w:rPr>
        <w:t>图</w:t>
      </w:r>
      <w:r w:rsidRPr="00753AF3">
        <w:rPr>
          <w:rFonts w:cs="MS Gothic" w:hint="eastAsia"/>
        </w:rPr>
        <w:t>构建方法</w:t>
      </w:r>
      <w:r w:rsidRPr="00753AF3">
        <w:rPr>
          <w:rFonts w:hint="eastAsia"/>
        </w:rPr>
        <w:tab/>
      </w:r>
      <w:r w:rsidRPr="00753AF3">
        <w:rPr>
          <w:rFonts w:hint="eastAsia"/>
        </w:rPr>
        <w:fldChar w:fldCharType="begin"/>
      </w:r>
      <w:r w:rsidRPr="00753AF3">
        <w:rPr>
          <w:rFonts w:hint="eastAsia"/>
        </w:rPr>
        <w:instrText xml:space="preserve"> </w:instrText>
      </w:r>
      <w:r w:rsidRPr="00753AF3">
        <w:instrText>PAGEREF _Toc223727214 \h</w:instrText>
      </w:r>
      <w:r w:rsidRPr="00753AF3">
        <w:rPr>
          <w:rFonts w:hint="eastAsia"/>
        </w:rPr>
        <w:instrText xml:space="preserve"> </w:instrText>
      </w:r>
      <w:r w:rsidRPr="00753AF3">
        <w:rPr>
          <w:rFonts w:hint="eastAsia"/>
        </w:rPr>
      </w:r>
      <w:r w:rsidRPr="00753AF3">
        <w:rPr>
          <w:rFonts w:hint="eastAsia"/>
        </w:rPr>
        <w:fldChar w:fldCharType="separate"/>
      </w:r>
      <w:r w:rsidRPr="00753AF3">
        <w:rPr>
          <w:rFonts w:hint="eastAsia"/>
        </w:rPr>
        <w:t>14</w:t>
      </w:r>
      <w:r w:rsidRPr="00753AF3">
        <w:rPr>
          <w:rFonts w:hint="eastAsia"/>
        </w:rPr>
        <w:fldChar w:fldCharType="end"/>
      </w:r>
    </w:p>
    <w:p w14:paraId="40B2F575" w14:textId="4DAD0B3B" w:rsidR="00240286" w:rsidRPr="00753AF3" w:rsidRDefault="00240286" w:rsidP="00753AF3">
      <w:pPr>
        <w:pStyle w:val="TOC2"/>
        <w:rPr>
          <w:rFonts w:hint="eastAsia"/>
          <w:i/>
          <w:iCs/>
          <w:kern w:val="2"/>
          <w:sz w:val="22"/>
          <w14:ligatures w14:val="standardContextual"/>
        </w:rPr>
      </w:pPr>
      <w:r w:rsidRPr="00753AF3">
        <w:rPr>
          <w:rFonts w:hint="eastAsia"/>
        </w:rPr>
        <w:t>（五）GraphSAGE卷</w:t>
      </w:r>
      <w:r w:rsidRPr="00753AF3">
        <w:rPr>
          <w:rFonts w:cs="微软雅黑" w:hint="eastAsia"/>
        </w:rPr>
        <w:t>积层设计</w:t>
      </w:r>
      <w:r w:rsidRPr="00753AF3">
        <w:rPr>
          <w:rFonts w:hint="eastAsia"/>
        </w:rPr>
        <w:tab/>
      </w:r>
      <w:r w:rsidRPr="00753AF3">
        <w:rPr>
          <w:rFonts w:hint="eastAsia"/>
        </w:rPr>
        <w:fldChar w:fldCharType="begin"/>
      </w:r>
      <w:r w:rsidRPr="00753AF3">
        <w:rPr>
          <w:rFonts w:hint="eastAsia"/>
        </w:rPr>
        <w:instrText xml:space="preserve"> </w:instrText>
      </w:r>
      <w:r w:rsidRPr="00753AF3">
        <w:instrText>PAGEREF _Toc223727215 \h</w:instrText>
      </w:r>
      <w:r w:rsidRPr="00753AF3">
        <w:rPr>
          <w:rFonts w:hint="eastAsia"/>
        </w:rPr>
        <w:instrText xml:space="preserve"> </w:instrText>
      </w:r>
      <w:r w:rsidRPr="00753AF3">
        <w:rPr>
          <w:rFonts w:hint="eastAsia"/>
        </w:rPr>
      </w:r>
      <w:r w:rsidRPr="00753AF3">
        <w:rPr>
          <w:rFonts w:hint="eastAsia"/>
        </w:rPr>
        <w:fldChar w:fldCharType="separate"/>
      </w:r>
      <w:r w:rsidRPr="00753AF3">
        <w:rPr>
          <w:rFonts w:hint="eastAsia"/>
        </w:rPr>
        <w:t>15</w:t>
      </w:r>
      <w:r w:rsidRPr="00753AF3">
        <w:rPr>
          <w:rFonts w:hint="eastAsia"/>
        </w:rPr>
        <w:fldChar w:fldCharType="end"/>
      </w:r>
    </w:p>
    <w:p w14:paraId="2C7F53FC" w14:textId="1C554973" w:rsidR="00240286" w:rsidRPr="00753AF3" w:rsidRDefault="00240286" w:rsidP="00753AF3">
      <w:pPr>
        <w:pStyle w:val="TOC2"/>
        <w:rPr>
          <w:rFonts w:hint="eastAsia"/>
          <w:i/>
          <w:iCs/>
          <w:kern w:val="2"/>
          <w:sz w:val="22"/>
          <w14:ligatures w14:val="standardContextual"/>
        </w:rPr>
      </w:pPr>
      <w:r w:rsidRPr="00753AF3">
        <w:rPr>
          <w:rFonts w:hint="eastAsia"/>
        </w:rPr>
        <w:t>（六）</w:t>
      </w:r>
      <w:r w:rsidRPr="00753AF3">
        <w:rPr>
          <w:rFonts w:cs="微软雅黑" w:hint="eastAsia"/>
        </w:rPr>
        <w:t>输</w:t>
      </w:r>
      <w:r w:rsidRPr="00753AF3">
        <w:rPr>
          <w:rFonts w:cs="MS Gothic" w:hint="eastAsia"/>
        </w:rPr>
        <w:t>出</w:t>
      </w:r>
      <w:r w:rsidRPr="00753AF3">
        <w:rPr>
          <w:rFonts w:cs="微软雅黑" w:hint="eastAsia"/>
        </w:rPr>
        <w:t>层</w:t>
      </w:r>
      <w:r w:rsidRPr="00753AF3">
        <w:rPr>
          <w:rFonts w:cs="MS Gothic" w:hint="eastAsia"/>
        </w:rPr>
        <w:t>与</w:t>
      </w:r>
      <w:r w:rsidRPr="00753AF3">
        <w:rPr>
          <w:rFonts w:cs="微软雅黑" w:hint="eastAsia"/>
        </w:rPr>
        <w:t>损</w:t>
      </w:r>
      <w:r w:rsidRPr="00753AF3">
        <w:rPr>
          <w:rFonts w:cs="MS Gothic" w:hint="eastAsia"/>
        </w:rPr>
        <w:t>失函数</w:t>
      </w:r>
      <w:r w:rsidRPr="00753AF3">
        <w:rPr>
          <w:rFonts w:hint="eastAsia"/>
        </w:rPr>
        <w:tab/>
      </w:r>
      <w:r w:rsidRPr="00753AF3">
        <w:rPr>
          <w:rFonts w:hint="eastAsia"/>
        </w:rPr>
        <w:fldChar w:fldCharType="begin"/>
      </w:r>
      <w:r w:rsidRPr="00753AF3">
        <w:rPr>
          <w:rFonts w:hint="eastAsia"/>
        </w:rPr>
        <w:instrText xml:space="preserve"> </w:instrText>
      </w:r>
      <w:r w:rsidRPr="00753AF3">
        <w:instrText>PAGEREF _Toc223727216 \h</w:instrText>
      </w:r>
      <w:r w:rsidRPr="00753AF3">
        <w:rPr>
          <w:rFonts w:hint="eastAsia"/>
        </w:rPr>
        <w:instrText xml:space="preserve"> </w:instrText>
      </w:r>
      <w:r w:rsidRPr="00753AF3">
        <w:rPr>
          <w:rFonts w:hint="eastAsia"/>
        </w:rPr>
      </w:r>
      <w:r w:rsidRPr="00753AF3">
        <w:rPr>
          <w:rFonts w:hint="eastAsia"/>
        </w:rPr>
        <w:fldChar w:fldCharType="separate"/>
      </w:r>
      <w:r w:rsidRPr="00753AF3">
        <w:rPr>
          <w:rFonts w:hint="eastAsia"/>
        </w:rPr>
        <w:t>16</w:t>
      </w:r>
      <w:r w:rsidRPr="00753AF3">
        <w:rPr>
          <w:rFonts w:hint="eastAsia"/>
        </w:rPr>
        <w:fldChar w:fldCharType="end"/>
      </w:r>
    </w:p>
    <w:p w14:paraId="2BC5B327" w14:textId="16A463C0" w:rsidR="00240286" w:rsidRPr="00753AF3" w:rsidRDefault="00240286" w:rsidP="00753AF3">
      <w:pPr>
        <w:pStyle w:val="TOC2"/>
        <w:rPr>
          <w:rFonts w:hint="eastAsia"/>
          <w:i/>
          <w:iCs/>
          <w:kern w:val="2"/>
          <w:sz w:val="22"/>
          <w14:ligatures w14:val="standardContextual"/>
        </w:rPr>
      </w:pPr>
      <w:r w:rsidRPr="00753AF3">
        <w:rPr>
          <w:rFonts w:hint="eastAsia"/>
        </w:rPr>
        <w:t>（七）模型</w:t>
      </w:r>
      <w:r w:rsidRPr="00753AF3">
        <w:rPr>
          <w:rFonts w:cs="微软雅黑" w:hint="eastAsia"/>
        </w:rPr>
        <w:t>训练</w:t>
      </w:r>
      <w:r w:rsidRPr="00753AF3">
        <w:rPr>
          <w:rFonts w:cs="MS Gothic" w:hint="eastAsia"/>
        </w:rPr>
        <w:t>策略</w:t>
      </w:r>
      <w:r w:rsidRPr="00753AF3">
        <w:rPr>
          <w:rFonts w:hint="eastAsia"/>
        </w:rPr>
        <w:tab/>
      </w:r>
      <w:r w:rsidRPr="00753AF3">
        <w:rPr>
          <w:rFonts w:hint="eastAsia"/>
        </w:rPr>
        <w:fldChar w:fldCharType="begin"/>
      </w:r>
      <w:r w:rsidRPr="00753AF3">
        <w:rPr>
          <w:rFonts w:hint="eastAsia"/>
        </w:rPr>
        <w:instrText xml:space="preserve"> </w:instrText>
      </w:r>
      <w:r w:rsidRPr="00753AF3">
        <w:instrText>PAGEREF _Toc223727217 \h</w:instrText>
      </w:r>
      <w:r w:rsidRPr="00753AF3">
        <w:rPr>
          <w:rFonts w:hint="eastAsia"/>
        </w:rPr>
        <w:instrText xml:space="preserve"> </w:instrText>
      </w:r>
      <w:r w:rsidRPr="00753AF3">
        <w:rPr>
          <w:rFonts w:hint="eastAsia"/>
        </w:rPr>
      </w:r>
      <w:r w:rsidRPr="00753AF3">
        <w:rPr>
          <w:rFonts w:hint="eastAsia"/>
        </w:rPr>
        <w:fldChar w:fldCharType="separate"/>
      </w:r>
      <w:r w:rsidRPr="00753AF3">
        <w:rPr>
          <w:rFonts w:hint="eastAsia"/>
        </w:rPr>
        <w:t>17</w:t>
      </w:r>
      <w:r w:rsidRPr="00753AF3">
        <w:rPr>
          <w:rFonts w:hint="eastAsia"/>
        </w:rPr>
        <w:fldChar w:fldCharType="end"/>
      </w:r>
    </w:p>
    <w:p w14:paraId="5A76B961" w14:textId="2686A1BB" w:rsidR="00240286" w:rsidRPr="00240286" w:rsidRDefault="00240286" w:rsidP="00240286">
      <w:pPr>
        <w:pStyle w:val="TOC10"/>
        <w:rPr>
          <w:rFonts w:hint="eastAsia"/>
        </w:rPr>
      </w:pPr>
      <w:r>
        <w:rPr>
          <w:rFonts w:hint="eastAsia"/>
        </w:rPr>
        <w:t>三、</w:t>
      </w:r>
      <w:r w:rsidRPr="00240286">
        <w:rPr>
          <w:rFonts w:hint="eastAsia"/>
        </w:rPr>
        <w:t>实验结果与分析</w:t>
      </w:r>
      <w:r>
        <w:rPr>
          <w:rFonts w:hint="eastAsia"/>
        </w:rPr>
        <w:tab/>
      </w:r>
      <w:r>
        <w:rPr>
          <w:rFonts w:hint="eastAsia"/>
        </w:rPr>
        <w:fldChar w:fldCharType="begin"/>
      </w:r>
      <w:r>
        <w:rPr>
          <w:rFonts w:hint="eastAsia"/>
        </w:rPr>
        <w:instrText xml:space="preserve"> </w:instrText>
      </w:r>
      <w:r>
        <w:instrText>PAGEREF _Toc223727218 \h</w:instrText>
      </w:r>
      <w:r>
        <w:rPr>
          <w:rFonts w:hint="eastAsia"/>
        </w:rPr>
        <w:instrText xml:space="preserve"> </w:instrText>
      </w:r>
      <w:r>
        <w:rPr>
          <w:rFonts w:hint="eastAsia"/>
        </w:rPr>
      </w:r>
      <w:r>
        <w:rPr>
          <w:rFonts w:hint="eastAsia"/>
        </w:rPr>
        <w:fldChar w:fldCharType="separate"/>
      </w:r>
      <w:r>
        <w:t>17</w:t>
      </w:r>
      <w:r>
        <w:rPr>
          <w:rFonts w:hint="eastAsia"/>
        </w:rPr>
        <w:fldChar w:fldCharType="end"/>
      </w:r>
    </w:p>
    <w:p w14:paraId="17B2B2C1" w14:textId="49847995" w:rsidR="00240286" w:rsidRPr="00753AF3" w:rsidRDefault="00240286" w:rsidP="00753AF3">
      <w:pPr>
        <w:pStyle w:val="TOC2"/>
        <w:rPr>
          <w:rFonts w:hint="eastAsia"/>
          <w:i/>
          <w:iCs/>
          <w:kern w:val="2"/>
          <w:sz w:val="22"/>
          <w14:ligatures w14:val="standardContextual"/>
        </w:rPr>
      </w:pPr>
      <w:r w:rsidRPr="00753AF3">
        <w:rPr>
          <w:rFonts w:hint="eastAsia"/>
        </w:rPr>
        <w:t>（一）数据集描述</w:t>
      </w:r>
      <w:r w:rsidRPr="00753AF3">
        <w:rPr>
          <w:rFonts w:hint="eastAsia"/>
        </w:rPr>
        <w:tab/>
      </w:r>
      <w:r w:rsidRPr="00753AF3">
        <w:rPr>
          <w:rFonts w:hint="eastAsia"/>
        </w:rPr>
        <w:fldChar w:fldCharType="begin"/>
      </w:r>
      <w:r w:rsidRPr="00753AF3">
        <w:rPr>
          <w:rFonts w:hint="eastAsia"/>
        </w:rPr>
        <w:instrText xml:space="preserve"> </w:instrText>
      </w:r>
      <w:r w:rsidRPr="00753AF3">
        <w:instrText>PAGEREF _Toc223727219 \h</w:instrText>
      </w:r>
      <w:r w:rsidRPr="00753AF3">
        <w:rPr>
          <w:rFonts w:hint="eastAsia"/>
        </w:rPr>
        <w:instrText xml:space="preserve"> </w:instrText>
      </w:r>
      <w:r w:rsidRPr="00753AF3">
        <w:rPr>
          <w:rFonts w:hint="eastAsia"/>
        </w:rPr>
      </w:r>
      <w:r w:rsidRPr="00753AF3">
        <w:rPr>
          <w:rFonts w:hint="eastAsia"/>
        </w:rPr>
        <w:fldChar w:fldCharType="separate"/>
      </w:r>
      <w:r w:rsidRPr="00753AF3">
        <w:rPr>
          <w:rFonts w:hint="eastAsia"/>
        </w:rPr>
        <w:t>17</w:t>
      </w:r>
      <w:r w:rsidRPr="00753AF3">
        <w:rPr>
          <w:rFonts w:hint="eastAsia"/>
        </w:rPr>
        <w:fldChar w:fldCharType="end"/>
      </w:r>
    </w:p>
    <w:p w14:paraId="3D805AE6" w14:textId="7C16803D" w:rsidR="00240286" w:rsidRPr="00753AF3" w:rsidRDefault="00240286" w:rsidP="00753AF3">
      <w:pPr>
        <w:pStyle w:val="TOC2"/>
        <w:rPr>
          <w:rFonts w:hint="eastAsia"/>
          <w:i/>
          <w:iCs/>
          <w:kern w:val="2"/>
          <w:sz w:val="22"/>
          <w14:ligatures w14:val="standardContextual"/>
        </w:rPr>
      </w:pPr>
      <w:r w:rsidRPr="00753AF3">
        <w:rPr>
          <w:rFonts w:hint="eastAsia"/>
        </w:rPr>
        <w:t>（二）</w:t>
      </w:r>
      <w:r w:rsidRPr="00753AF3">
        <w:rPr>
          <w:rFonts w:cs="微软雅黑" w:hint="eastAsia"/>
        </w:rPr>
        <w:t>实验设</w:t>
      </w:r>
      <w:r w:rsidRPr="00753AF3">
        <w:rPr>
          <w:rFonts w:cs="MS Gothic" w:hint="eastAsia"/>
        </w:rPr>
        <w:t>置</w:t>
      </w:r>
      <w:r w:rsidRPr="00753AF3">
        <w:rPr>
          <w:rFonts w:hint="eastAsia"/>
        </w:rPr>
        <w:tab/>
      </w:r>
      <w:r w:rsidRPr="00753AF3">
        <w:rPr>
          <w:rFonts w:hint="eastAsia"/>
        </w:rPr>
        <w:fldChar w:fldCharType="begin"/>
      </w:r>
      <w:r w:rsidRPr="00753AF3">
        <w:rPr>
          <w:rFonts w:hint="eastAsia"/>
        </w:rPr>
        <w:instrText xml:space="preserve"> </w:instrText>
      </w:r>
      <w:r w:rsidRPr="00753AF3">
        <w:instrText>PAGEREF _Toc223727220 \h</w:instrText>
      </w:r>
      <w:r w:rsidRPr="00753AF3">
        <w:rPr>
          <w:rFonts w:hint="eastAsia"/>
        </w:rPr>
        <w:instrText xml:space="preserve"> </w:instrText>
      </w:r>
      <w:r w:rsidRPr="00753AF3">
        <w:rPr>
          <w:rFonts w:hint="eastAsia"/>
        </w:rPr>
      </w:r>
      <w:r w:rsidRPr="00753AF3">
        <w:rPr>
          <w:rFonts w:hint="eastAsia"/>
        </w:rPr>
        <w:fldChar w:fldCharType="separate"/>
      </w:r>
      <w:r w:rsidRPr="00753AF3">
        <w:rPr>
          <w:rFonts w:hint="eastAsia"/>
        </w:rPr>
        <w:t>18</w:t>
      </w:r>
      <w:r w:rsidRPr="00753AF3">
        <w:rPr>
          <w:rFonts w:hint="eastAsia"/>
        </w:rPr>
        <w:fldChar w:fldCharType="end"/>
      </w:r>
    </w:p>
    <w:p w14:paraId="002BF9A8" w14:textId="43E229F7" w:rsidR="00240286" w:rsidRPr="00753AF3" w:rsidRDefault="00240286" w:rsidP="00753AF3">
      <w:pPr>
        <w:pStyle w:val="TOC2"/>
        <w:rPr>
          <w:rFonts w:hint="eastAsia"/>
          <w:i/>
          <w:iCs/>
          <w:kern w:val="2"/>
          <w:sz w:val="22"/>
          <w14:ligatures w14:val="standardContextual"/>
        </w:rPr>
      </w:pPr>
      <w:r w:rsidRPr="00753AF3">
        <w:rPr>
          <w:rFonts w:hint="eastAsia"/>
        </w:rPr>
        <w:t>（三）整体性能</w:t>
      </w:r>
      <w:r w:rsidRPr="00753AF3">
        <w:rPr>
          <w:rFonts w:cs="微软雅黑" w:hint="eastAsia"/>
        </w:rPr>
        <w:t>对</w:t>
      </w:r>
      <w:r w:rsidRPr="00753AF3">
        <w:rPr>
          <w:rFonts w:cs="MS Gothic" w:hint="eastAsia"/>
        </w:rPr>
        <w:t>比分析</w:t>
      </w:r>
      <w:r w:rsidRPr="00753AF3">
        <w:rPr>
          <w:rFonts w:hint="eastAsia"/>
        </w:rPr>
        <w:tab/>
      </w:r>
      <w:r w:rsidRPr="00753AF3">
        <w:rPr>
          <w:rFonts w:hint="eastAsia"/>
        </w:rPr>
        <w:fldChar w:fldCharType="begin"/>
      </w:r>
      <w:r w:rsidRPr="00753AF3">
        <w:rPr>
          <w:rFonts w:hint="eastAsia"/>
        </w:rPr>
        <w:instrText xml:space="preserve"> </w:instrText>
      </w:r>
      <w:r w:rsidRPr="00753AF3">
        <w:instrText>PAGEREF _Toc223727221 \h</w:instrText>
      </w:r>
      <w:r w:rsidRPr="00753AF3">
        <w:rPr>
          <w:rFonts w:hint="eastAsia"/>
        </w:rPr>
        <w:instrText xml:space="preserve"> </w:instrText>
      </w:r>
      <w:r w:rsidRPr="00753AF3">
        <w:rPr>
          <w:rFonts w:hint="eastAsia"/>
        </w:rPr>
      </w:r>
      <w:r w:rsidRPr="00753AF3">
        <w:rPr>
          <w:rFonts w:hint="eastAsia"/>
        </w:rPr>
        <w:fldChar w:fldCharType="separate"/>
      </w:r>
      <w:r w:rsidRPr="00753AF3">
        <w:rPr>
          <w:rFonts w:hint="eastAsia"/>
        </w:rPr>
        <w:t>19</w:t>
      </w:r>
      <w:r w:rsidRPr="00753AF3">
        <w:rPr>
          <w:rFonts w:hint="eastAsia"/>
        </w:rPr>
        <w:fldChar w:fldCharType="end"/>
      </w:r>
    </w:p>
    <w:p w14:paraId="32155C2D" w14:textId="3FB70345" w:rsidR="00240286" w:rsidRPr="00753AF3" w:rsidRDefault="00240286" w:rsidP="00753AF3">
      <w:pPr>
        <w:pStyle w:val="TOC2"/>
        <w:rPr>
          <w:rFonts w:hint="eastAsia"/>
          <w:i/>
          <w:iCs/>
          <w:kern w:val="2"/>
          <w:sz w:val="22"/>
          <w14:ligatures w14:val="standardContextual"/>
        </w:rPr>
      </w:pPr>
      <w:r w:rsidRPr="00753AF3">
        <w:rPr>
          <w:rFonts w:hint="eastAsia"/>
        </w:rPr>
        <w:t>（四）消融</w:t>
      </w:r>
      <w:r w:rsidRPr="00753AF3">
        <w:rPr>
          <w:rFonts w:cs="微软雅黑" w:hint="eastAsia"/>
        </w:rPr>
        <w:t>实验</w:t>
      </w:r>
      <w:r w:rsidRPr="00753AF3">
        <w:rPr>
          <w:rFonts w:hint="eastAsia"/>
        </w:rPr>
        <w:tab/>
      </w:r>
      <w:r w:rsidRPr="00753AF3">
        <w:rPr>
          <w:rFonts w:hint="eastAsia"/>
        </w:rPr>
        <w:fldChar w:fldCharType="begin"/>
      </w:r>
      <w:r w:rsidRPr="00753AF3">
        <w:rPr>
          <w:rFonts w:hint="eastAsia"/>
        </w:rPr>
        <w:instrText xml:space="preserve"> </w:instrText>
      </w:r>
      <w:r w:rsidRPr="00753AF3">
        <w:instrText>PAGEREF _Toc223727222 \h</w:instrText>
      </w:r>
      <w:r w:rsidRPr="00753AF3">
        <w:rPr>
          <w:rFonts w:hint="eastAsia"/>
        </w:rPr>
        <w:instrText xml:space="preserve"> </w:instrText>
      </w:r>
      <w:r w:rsidRPr="00753AF3">
        <w:rPr>
          <w:rFonts w:hint="eastAsia"/>
        </w:rPr>
      </w:r>
      <w:r w:rsidRPr="00753AF3">
        <w:rPr>
          <w:rFonts w:hint="eastAsia"/>
        </w:rPr>
        <w:fldChar w:fldCharType="separate"/>
      </w:r>
      <w:r w:rsidRPr="00753AF3">
        <w:rPr>
          <w:rFonts w:hint="eastAsia"/>
        </w:rPr>
        <w:t>20</w:t>
      </w:r>
      <w:r w:rsidRPr="00753AF3">
        <w:rPr>
          <w:rFonts w:hint="eastAsia"/>
        </w:rPr>
        <w:fldChar w:fldCharType="end"/>
      </w:r>
    </w:p>
    <w:p w14:paraId="787E0263" w14:textId="457BF741" w:rsidR="00240286" w:rsidRPr="00753AF3" w:rsidRDefault="00240286" w:rsidP="00753AF3">
      <w:pPr>
        <w:pStyle w:val="TOC2"/>
        <w:rPr>
          <w:rFonts w:hint="eastAsia"/>
          <w:i/>
          <w:iCs/>
          <w:kern w:val="2"/>
          <w:sz w:val="22"/>
          <w14:ligatures w14:val="standardContextual"/>
        </w:rPr>
      </w:pPr>
      <w:r w:rsidRPr="00753AF3">
        <w:rPr>
          <w:rFonts w:hint="eastAsia"/>
        </w:rPr>
        <w:t>（五）集成学</w:t>
      </w:r>
      <w:r w:rsidRPr="00753AF3">
        <w:rPr>
          <w:rFonts w:cs="微软雅黑" w:hint="eastAsia"/>
        </w:rPr>
        <w:t>习尝试</w:t>
      </w:r>
      <w:r w:rsidRPr="00753AF3">
        <w:rPr>
          <w:rFonts w:cs="MS Gothic" w:hint="eastAsia"/>
        </w:rPr>
        <w:t>及分析</w:t>
      </w:r>
      <w:r w:rsidRPr="00753AF3">
        <w:rPr>
          <w:rFonts w:hint="eastAsia"/>
        </w:rPr>
        <w:tab/>
      </w:r>
      <w:r w:rsidRPr="00753AF3">
        <w:rPr>
          <w:rFonts w:hint="eastAsia"/>
        </w:rPr>
        <w:fldChar w:fldCharType="begin"/>
      </w:r>
      <w:r w:rsidRPr="00753AF3">
        <w:rPr>
          <w:rFonts w:hint="eastAsia"/>
        </w:rPr>
        <w:instrText xml:space="preserve"> </w:instrText>
      </w:r>
      <w:r w:rsidRPr="00753AF3">
        <w:instrText>PAGEREF _Toc223727223 \h</w:instrText>
      </w:r>
      <w:r w:rsidRPr="00753AF3">
        <w:rPr>
          <w:rFonts w:hint="eastAsia"/>
        </w:rPr>
        <w:instrText xml:space="preserve"> </w:instrText>
      </w:r>
      <w:r w:rsidRPr="00753AF3">
        <w:rPr>
          <w:rFonts w:hint="eastAsia"/>
        </w:rPr>
      </w:r>
      <w:r w:rsidRPr="00753AF3">
        <w:rPr>
          <w:rFonts w:hint="eastAsia"/>
        </w:rPr>
        <w:fldChar w:fldCharType="separate"/>
      </w:r>
      <w:r w:rsidRPr="00753AF3">
        <w:rPr>
          <w:rFonts w:hint="eastAsia"/>
        </w:rPr>
        <w:t>20</w:t>
      </w:r>
      <w:r w:rsidRPr="00753AF3">
        <w:rPr>
          <w:rFonts w:hint="eastAsia"/>
        </w:rPr>
        <w:fldChar w:fldCharType="end"/>
      </w:r>
    </w:p>
    <w:p w14:paraId="152E889A" w14:textId="290B4236" w:rsidR="00240286" w:rsidRPr="00240286" w:rsidRDefault="00240286" w:rsidP="00240286">
      <w:pPr>
        <w:pStyle w:val="TOC10"/>
        <w:rPr>
          <w:rFonts w:hint="eastAsia"/>
        </w:rPr>
      </w:pPr>
      <w:r>
        <w:rPr>
          <w:rFonts w:hint="eastAsia"/>
        </w:rPr>
        <w:lastRenderedPageBreak/>
        <w:t>四、</w:t>
      </w:r>
      <w:r w:rsidRPr="00240286">
        <w:rPr>
          <w:rFonts w:hint="eastAsia"/>
        </w:rPr>
        <w:t>总结与展望</w:t>
      </w:r>
      <w:r>
        <w:rPr>
          <w:rFonts w:hint="eastAsia"/>
        </w:rPr>
        <w:tab/>
      </w:r>
      <w:r>
        <w:rPr>
          <w:rFonts w:hint="eastAsia"/>
        </w:rPr>
        <w:fldChar w:fldCharType="begin"/>
      </w:r>
      <w:r>
        <w:rPr>
          <w:rFonts w:hint="eastAsia"/>
        </w:rPr>
        <w:instrText xml:space="preserve"> </w:instrText>
      </w:r>
      <w:r>
        <w:instrText>PAGEREF _Toc223727224 \h</w:instrText>
      </w:r>
      <w:r>
        <w:rPr>
          <w:rFonts w:hint="eastAsia"/>
        </w:rPr>
        <w:instrText xml:space="preserve"> </w:instrText>
      </w:r>
      <w:r>
        <w:rPr>
          <w:rFonts w:hint="eastAsia"/>
        </w:rPr>
      </w:r>
      <w:r>
        <w:rPr>
          <w:rFonts w:hint="eastAsia"/>
        </w:rPr>
        <w:fldChar w:fldCharType="separate"/>
      </w:r>
      <w:r>
        <w:t>22</w:t>
      </w:r>
      <w:r>
        <w:rPr>
          <w:rFonts w:hint="eastAsia"/>
        </w:rPr>
        <w:fldChar w:fldCharType="end"/>
      </w:r>
    </w:p>
    <w:p w14:paraId="353B4081" w14:textId="52FFD0F9" w:rsidR="00240286" w:rsidRPr="00753AF3" w:rsidRDefault="00240286" w:rsidP="00753AF3">
      <w:pPr>
        <w:pStyle w:val="TOC2"/>
        <w:rPr>
          <w:rFonts w:hint="eastAsia"/>
          <w:i/>
          <w:iCs/>
          <w:kern w:val="2"/>
          <w:sz w:val="22"/>
          <w14:ligatures w14:val="standardContextual"/>
        </w:rPr>
      </w:pPr>
      <w:r w:rsidRPr="00753AF3">
        <w:rPr>
          <w:rFonts w:hint="eastAsia"/>
        </w:rPr>
        <w:t>（一）研究工作</w:t>
      </w:r>
      <w:r w:rsidRPr="00753AF3">
        <w:rPr>
          <w:rFonts w:cs="微软雅黑" w:hint="eastAsia"/>
        </w:rPr>
        <w:t>总结</w:t>
      </w:r>
      <w:r w:rsidRPr="00753AF3">
        <w:rPr>
          <w:rFonts w:hint="eastAsia"/>
        </w:rPr>
        <w:tab/>
      </w:r>
      <w:r w:rsidRPr="00753AF3">
        <w:rPr>
          <w:rFonts w:hint="eastAsia"/>
        </w:rPr>
        <w:fldChar w:fldCharType="begin"/>
      </w:r>
      <w:r w:rsidRPr="00753AF3">
        <w:rPr>
          <w:rFonts w:hint="eastAsia"/>
        </w:rPr>
        <w:instrText xml:space="preserve"> </w:instrText>
      </w:r>
      <w:r w:rsidRPr="00753AF3">
        <w:instrText>PAGEREF _Toc223727225 \h</w:instrText>
      </w:r>
      <w:r w:rsidRPr="00753AF3">
        <w:rPr>
          <w:rFonts w:hint="eastAsia"/>
        </w:rPr>
        <w:instrText xml:space="preserve"> </w:instrText>
      </w:r>
      <w:r w:rsidRPr="00753AF3">
        <w:rPr>
          <w:rFonts w:hint="eastAsia"/>
        </w:rPr>
      </w:r>
      <w:r w:rsidRPr="00753AF3">
        <w:rPr>
          <w:rFonts w:hint="eastAsia"/>
        </w:rPr>
        <w:fldChar w:fldCharType="separate"/>
      </w:r>
      <w:r w:rsidRPr="00753AF3">
        <w:rPr>
          <w:rFonts w:hint="eastAsia"/>
        </w:rPr>
        <w:t>22</w:t>
      </w:r>
      <w:r w:rsidRPr="00753AF3">
        <w:rPr>
          <w:rFonts w:hint="eastAsia"/>
        </w:rPr>
        <w:fldChar w:fldCharType="end"/>
      </w:r>
    </w:p>
    <w:p w14:paraId="3D26766C" w14:textId="248D9794" w:rsidR="00240286" w:rsidRPr="00753AF3" w:rsidRDefault="00240286" w:rsidP="00753AF3">
      <w:pPr>
        <w:pStyle w:val="TOC2"/>
        <w:rPr>
          <w:rFonts w:hint="eastAsia"/>
          <w:i/>
          <w:iCs/>
          <w:kern w:val="2"/>
          <w:sz w:val="22"/>
          <w14:ligatures w14:val="standardContextual"/>
        </w:rPr>
      </w:pPr>
      <w:r w:rsidRPr="00753AF3">
        <w:rPr>
          <w:rFonts w:hint="eastAsia"/>
        </w:rPr>
        <w:t>（二）研究局限性与不足</w:t>
      </w:r>
      <w:r w:rsidRPr="00753AF3">
        <w:rPr>
          <w:rFonts w:hint="eastAsia"/>
        </w:rPr>
        <w:tab/>
      </w:r>
      <w:r w:rsidRPr="00753AF3">
        <w:rPr>
          <w:rFonts w:hint="eastAsia"/>
        </w:rPr>
        <w:fldChar w:fldCharType="begin"/>
      </w:r>
      <w:r w:rsidRPr="00753AF3">
        <w:rPr>
          <w:rFonts w:hint="eastAsia"/>
        </w:rPr>
        <w:instrText xml:space="preserve"> </w:instrText>
      </w:r>
      <w:r w:rsidRPr="00753AF3">
        <w:instrText>PAGEREF _Toc223727226 \h</w:instrText>
      </w:r>
      <w:r w:rsidRPr="00753AF3">
        <w:rPr>
          <w:rFonts w:hint="eastAsia"/>
        </w:rPr>
        <w:instrText xml:space="preserve"> </w:instrText>
      </w:r>
      <w:r w:rsidRPr="00753AF3">
        <w:rPr>
          <w:rFonts w:hint="eastAsia"/>
        </w:rPr>
      </w:r>
      <w:r w:rsidRPr="00753AF3">
        <w:rPr>
          <w:rFonts w:hint="eastAsia"/>
        </w:rPr>
        <w:fldChar w:fldCharType="separate"/>
      </w:r>
      <w:r w:rsidRPr="00753AF3">
        <w:rPr>
          <w:rFonts w:hint="eastAsia"/>
        </w:rPr>
        <w:t>22</w:t>
      </w:r>
      <w:r w:rsidRPr="00753AF3">
        <w:rPr>
          <w:rFonts w:hint="eastAsia"/>
        </w:rPr>
        <w:fldChar w:fldCharType="end"/>
      </w:r>
    </w:p>
    <w:p w14:paraId="0799D3BF" w14:textId="0BD0C58A" w:rsidR="00240286" w:rsidRPr="00753AF3" w:rsidRDefault="00240286" w:rsidP="00753AF3">
      <w:pPr>
        <w:pStyle w:val="TOC2"/>
        <w:rPr>
          <w:rFonts w:hint="eastAsia"/>
          <w:i/>
          <w:iCs/>
          <w:kern w:val="2"/>
          <w:sz w:val="22"/>
          <w14:ligatures w14:val="standardContextual"/>
        </w:rPr>
      </w:pPr>
      <w:r w:rsidRPr="00753AF3">
        <w:rPr>
          <w:rFonts w:hint="eastAsia"/>
        </w:rPr>
        <w:t>（三）未来工作展望</w:t>
      </w:r>
      <w:r w:rsidRPr="00753AF3">
        <w:rPr>
          <w:rFonts w:hint="eastAsia"/>
        </w:rPr>
        <w:tab/>
      </w:r>
      <w:r w:rsidRPr="00753AF3">
        <w:rPr>
          <w:rFonts w:hint="eastAsia"/>
        </w:rPr>
        <w:fldChar w:fldCharType="begin"/>
      </w:r>
      <w:r w:rsidRPr="00753AF3">
        <w:rPr>
          <w:rFonts w:hint="eastAsia"/>
        </w:rPr>
        <w:instrText xml:space="preserve"> </w:instrText>
      </w:r>
      <w:r w:rsidRPr="00753AF3">
        <w:instrText>PAGEREF _Toc223727227 \h</w:instrText>
      </w:r>
      <w:r w:rsidRPr="00753AF3">
        <w:rPr>
          <w:rFonts w:hint="eastAsia"/>
        </w:rPr>
        <w:instrText xml:space="preserve"> </w:instrText>
      </w:r>
      <w:r w:rsidRPr="00753AF3">
        <w:rPr>
          <w:rFonts w:hint="eastAsia"/>
        </w:rPr>
      </w:r>
      <w:r w:rsidRPr="00753AF3">
        <w:rPr>
          <w:rFonts w:hint="eastAsia"/>
        </w:rPr>
        <w:fldChar w:fldCharType="separate"/>
      </w:r>
      <w:r w:rsidRPr="00753AF3">
        <w:rPr>
          <w:rFonts w:hint="eastAsia"/>
        </w:rPr>
        <w:t>23</w:t>
      </w:r>
      <w:r w:rsidRPr="00753AF3">
        <w:rPr>
          <w:rFonts w:hint="eastAsia"/>
        </w:rPr>
        <w:fldChar w:fldCharType="end"/>
      </w:r>
    </w:p>
    <w:p w14:paraId="335CF6F1" w14:textId="4F2B4F27" w:rsidR="00240286" w:rsidRPr="00240286" w:rsidRDefault="00240286" w:rsidP="00240286">
      <w:pPr>
        <w:pStyle w:val="TOC10"/>
        <w:rPr>
          <w:rFonts w:hint="eastAsia"/>
        </w:rPr>
      </w:pPr>
      <w:r w:rsidRPr="00240286">
        <w:rPr>
          <w:rFonts w:hint="eastAsia"/>
        </w:rPr>
        <w:t>结</w:t>
      </w:r>
      <w:r>
        <w:rPr>
          <w:rFonts w:hint="eastAsia"/>
        </w:rPr>
        <w:t xml:space="preserve">  </w:t>
      </w:r>
      <w:r w:rsidRPr="00240286">
        <w:rPr>
          <w:rFonts w:hint="eastAsia"/>
        </w:rPr>
        <w:t>语</w:t>
      </w:r>
      <w:r>
        <w:rPr>
          <w:rFonts w:hint="eastAsia"/>
        </w:rPr>
        <w:tab/>
      </w:r>
      <w:r>
        <w:rPr>
          <w:rFonts w:hint="eastAsia"/>
        </w:rPr>
        <w:fldChar w:fldCharType="begin"/>
      </w:r>
      <w:r>
        <w:rPr>
          <w:rFonts w:hint="eastAsia"/>
        </w:rPr>
        <w:instrText xml:space="preserve"> </w:instrText>
      </w:r>
      <w:r>
        <w:instrText>PAGEREF _Toc223727228 \h</w:instrText>
      </w:r>
      <w:r>
        <w:rPr>
          <w:rFonts w:hint="eastAsia"/>
        </w:rPr>
        <w:instrText xml:space="preserve"> </w:instrText>
      </w:r>
      <w:r>
        <w:rPr>
          <w:rFonts w:hint="eastAsia"/>
        </w:rPr>
      </w:r>
      <w:r>
        <w:rPr>
          <w:rFonts w:hint="eastAsia"/>
        </w:rPr>
        <w:fldChar w:fldCharType="separate"/>
      </w:r>
      <w:r>
        <w:t>24</w:t>
      </w:r>
      <w:r>
        <w:rPr>
          <w:rFonts w:hint="eastAsia"/>
        </w:rPr>
        <w:fldChar w:fldCharType="end"/>
      </w:r>
    </w:p>
    <w:p w14:paraId="107A4A01" w14:textId="4AC5CD54" w:rsidR="00240286" w:rsidRPr="00240286" w:rsidRDefault="00240286" w:rsidP="00240286">
      <w:pPr>
        <w:pStyle w:val="TOC10"/>
        <w:rPr>
          <w:rFonts w:hint="eastAsia"/>
        </w:rPr>
      </w:pPr>
      <w:r>
        <w:rPr>
          <w:rFonts w:hint="eastAsia"/>
        </w:rPr>
        <w:t>主要参考文献</w:t>
      </w:r>
      <w:r>
        <w:rPr>
          <w:rFonts w:hint="eastAsia"/>
        </w:rPr>
        <w:tab/>
      </w:r>
      <w:r>
        <w:rPr>
          <w:rFonts w:hint="eastAsia"/>
        </w:rPr>
        <w:fldChar w:fldCharType="begin"/>
      </w:r>
      <w:r>
        <w:rPr>
          <w:rFonts w:hint="eastAsia"/>
        </w:rPr>
        <w:instrText xml:space="preserve"> </w:instrText>
      </w:r>
      <w:r>
        <w:instrText>PAGEREF _Toc223727229 \h</w:instrText>
      </w:r>
      <w:r>
        <w:rPr>
          <w:rFonts w:hint="eastAsia"/>
        </w:rPr>
        <w:instrText xml:space="preserve"> </w:instrText>
      </w:r>
      <w:r>
        <w:rPr>
          <w:rFonts w:hint="eastAsia"/>
        </w:rPr>
      </w:r>
      <w:r>
        <w:rPr>
          <w:rFonts w:hint="eastAsia"/>
        </w:rPr>
        <w:fldChar w:fldCharType="separate"/>
      </w:r>
      <w:r>
        <w:t>26</w:t>
      </w:r>
      <w:r>
        <w:rPr>
          <w:rFonts w:hint="eastAsia"/>
        </w:rPr>
        <w:fldChar w:fldCharType="end"/>
      </w:r>
    </w:p>
    <w:p w14:paraId="48ED0981" w14:textId="1E4E12F5" w:rsidR="002B3C61" w:rsidRPr="00753AF3" w:rsidRDefault="00240286" w:rsidP="00753AF3">
      <w:pPr>
        <w:pStyle w:val="1"/>
        <w:jc w:val="center"/>
        <w:rPr>
          <w:rFonts w:ascii="黑体" w:eastAsia="黑体" w:hAnsi="黑体" w:hint="eastAsia"/>
          <w:i/>
          <w:iCs/>
          <w:color w:val="000000" w:themeColor="text1"/>
          <w:sz w:val="32"/>
          <w:szCs w:val="32"/>
          <w:lang w:eastAsia="zh-CN"/>
        </w:rPr>
      </w:pPr>
      <w:r>
        <w:rPr>
          <w:rFonts w:asciiTheme="minorHAnsi" w:eastAsiaTheme="minorEastAsia" w:hAnsiTheme="minorHAnsi" w:cstheme="minorBidi"/>
          <w:color w:val="auto"/>
          <w:sz w:val="20"/>
          <w:szCs w:val="20"/>
          <w:lang w:eastAsia="zh-CN"/>
        </w:rPr>
        <w:lastRenderedPageBreak/>
        <w:fldChar w:fldCharType="end"/>
      </w:r>
      <w:bookmarkStart w:id="9" w:name="_Toc223727203"/>
      <w:r w:rsidR="002B3C61" w:rsidRPr="00753AF3">
        <w:rPr>
          <w:rFonts w:ascii="黑体" w:eastAsia="黑体" w:hAnsi="黑体" w:hint="eastAsia"/>
          <w:color w:val="000000" w:themeColor="text1"/>
          <w:sz w:val="32"/>
          <w:szCs w:val="32"/>
          <w:lang w:eastAsia="zh-CN"/>
        </w:rPr>
        <w:t>引</w:t>
      </w:r>
      <w:r w:rsidR="002B3C61" w:rsidRPr="00753AF3">
        <w:rPr>
          <w:rFonts w:ascii="黑体" w:eastAsia="黑体" w:hAnsi="黑体" w:cs="微软雅黑" w:hint="eastAsia"/>
          <w:color w:val="000000" w:themeColor="text1"/>
          <w:sz w:val="32"/>
          <w:szCs w:val="32"/>
          <w:lang w:eastAsia="zh-CN"/>
        </w:rPr>
        <w:t>论</w:t>
      </w:r>
      <w:bookmarkEnd w:id="8"/>
      <w:bookmarkEnd w:id="9"/>
    </w:p>
    <w:p w14:paraId="40B76E46" w14:textId="3EDD4000" w:rsidR="00516AAA" w:rsidRPr="00753AF3" w:rsidRDefault="002B3C61" w:rsidP="00753AF3">
      <w:pPr>
        <w:pStyle w:val="21"/>
        <w:ind w:firstLineChars="200" w:firstLine="562"/>
        <w:rPr>
          <w:rFonts w:ascii="宋体" w:eastAsia="宋体" w:hAnsi="宋体"/>
          <w:color w:val="000000" w:themeColor="text1"/>
          <w:sz w:val="28"/>
          <w:szCs w:val="28"/>
          <w:lang w:eastAsia="zh-CN"/>
        </w:rPr>
      </w:pPr>
      <w:bookmarkStart w:id="10" w:name="_Toc223725477"/>
      <w:bookmarkStart w:id="11" w:name="_Toc223727204"/>
      <w:r w:rsidRPr="00753AF3">
        <w:rPr>
          <w:rFonts w:ascii="宋体" w:eastAsia="宋体" w:hAnsi="宋体" w:hint="eastAsia"/>
          <w:color w:val="000000" w:themeColor="text1"/>
          <w:sz w:val="28"/>
          <w:szCs w:val="28"/>
          <w:lang w:eastAsia="zh-CN"/>
        </w:rPr>
        <w:t>（一）</w:t>
      </w:r>
      <w:r w:rsidR="00516AAA" w:rsidRPr="00753AF3">
        <w:rPr>
          <w:rFonts w:ascii="宋体" w:eastAsia="宋体" w:hAnsi="宋体"/>
          <w:color w:val="000000" w:themeColor="text1"/>
          <w:sz w:val="28"/>
          <w:szCs w:val="28"/>
          <w:lang w:eastAsia="zh-CN"/>
        </w:rPr>
        <w:t>研究背景与意</w:t>
      </w:r>
      <w:r w:rsidR="00516AAA" w:rsidRPr="00753AF3">
        <w:rPr>
          <w:rFonts w:ascii="宋体" w:eastAsia="宋体" w:hAnsi="宋体" w:cs="微软雅黑" w:hint="eastAsia"/>
          <w:color w:val="000000" w:themeColor="text1"/>
          <w:sz w:val="28"/>
          <w:szCs w:val="28"/>
          <w:lang w:eastAsia="zh-CN"/>
        </w:rPr>
        <w:t>义</w:t>
      </w:r>
      <w:bookmarkEnd w:id="10"/>
      <w:bookmarkEnd w:id="11"/>
    </w:p>
    <w:p w14:paraId="580E5D87" w14:textId="77777777" w:rsidR="00516AAA" w:rsidRPr="002B3C61" w:rsidRDefault="00516AAA" w:rsidP="002B3C61">
      <w:pPr>
        <w:pStyle w:val="4"/>
        <w:spacing w:line="300" w:lineRule="auto"/>
        <w:ind w:firstLineChars="200" w:firstLine="480"/>
        <w:rPr>
          <w:rFonts w:ascii="宋体" w:eastAsia="宋体" w:hAnsi="宋体" w:cs="MS Gothic" w:hint="eastAsia"/>
          <w:b w:val="0"/>
          <w:i w:val="0"/>
          <w:color w:val="000000" w:themeColor="text1"/>
          <w:sz w:val="24"/>
          <w:lang w:eastAsia="zh-CN"/>
        </w:rPr>
      </w:pPr>
      <w:r w:rsidRPr="002B3C61">
        <w:rPr>
          <w:rFonts w:ascii="宋体" w:eastAsia="宋体" w:hAnsi="宋体" w:cs="MS Gothic"/>
          <w:b w:val="0"/>
          <w:i w:val="0"/>
          <w:color w:val="000000" w:themeColor="text1"/>
          <w:sz w:val="24"/>
          <w:lang w:eastAsia="zh-CN"/>
        </w:rPr>
        <w:t>在互</w:t>
      </w:r>
      <w:r w:rsidRPr="002B3C61">
        <w:rPr>
          <w:rFonts w:ascii="宋体" w:eastAsia="宋体" w:hAnsi="宋体" w:cs="MS Gothic" w:hint="eastAsia"/>
          <w:b w:val="0"/>
          <w:i w:val="0"/>
          <w:color w:val="000000" w:themeColor="text1"/>
          <w:sz w:val="24"/>
          <w:lang w:eastAsia="zh-CN"/>
        </w:rPr>
        <w:t>联网与数字媒体技术高速发展的时代浪潮下，全球文化产业，</w:t>
      </w:r>
      <w:proofErr w:type="gramStart"/>
      <w:r w:rsidRPr="002B3C61">
        <w:rPr>
          <w:rFonts w:ascii="宋体" w:eastAsia="宋体" w:hAnsi="宋体" w:cs="MS Gothic" w:hint="eastAsia"/>
          <w:b w:val="0"/>
          <w:i w:val="0"/>
          <w:color w:val="000000" w:themeColor="text1"/>
          <w:sz w:val="24"/>
          <w:lang w:eastAsia="zh-CN"/>
        </w:rPr>
        <w:t>特别是动漫产业</w:t>
      </w:r>
      <w:proofErr w:type="gramEnd"/>
      <w:r w:rsidRPr="002B3C61">
        <w:rPr>
          <w:rFonts w:ascii="宋体" w:eastAsia="宋体" w:hAnsi="宋体" w:cs="MS Gothic" w:hint="eastAsia"/>
          <w:b w:val="0"/>
          <w:i w:val="0"/>
          <w:color w:val="000000" w:themeColor="text1"/>
          <w:sz w:val="24"/>
          <w:lang w:eastAsia="zh-CN"/>
        </w:rPr>
        <w:t>，正经历着数字化、网络化的深刻转型。以</w:t>
      </w:r>
      <w:proofErr w:type="spellStart"/>
      <w:r w:rsidRPr="002B3C61">
        <w:rPr>
          <w:rFonts w:ascii="宋体" w:eastAsia="宋体" w:hAnsi="宋体" w:cs="MS Gothic"/>
          <w:b w:val="0"/>
          <w:i w:val="0"/>
          <w:color w:val="000000" w:themeColor="text1"/>
          <w:sz w:val="24"/>
          <w:lang w:eastAsia="zh-CN"/>
        </w:rPr>
        <w:t>Bilibili</w:t>
      </w:r>
      <w:proofErr w:type="spellEnd"/>
      <w:r w:rsidRPr="002B3C61">
        <w:rPr>
          <w:rFonts w:ascii="宋体" w:eastAsia="宋体" w:hAnsi="宋体" w:cs="MS Gothic"/>
          <w:b w:val="0"/>
          <w:i w:val="0"/>
          <w:color w:val="000000" w:themeColor="text1"/>
          <w:sz w:val="24"/>
          <w:lang w:eastAsia="zh-CN"/>
        </w:rPr>
        <w:t>、Crunchyroll、Netflix Anime等</w:t>
      </w:r>
      <w:r w:rsidRPr="002B3C61">
        <w:rPr>
          <w:rFonts w:ascii="宋体" w:eastAsia="宋体" w:hAnsi="宋体" w:cs="MS Gothic" w:hint="eastAsia"/>
          <w:b w:val="0"/>
          <w:i w:val="0"/>
          <w:color w:val="000000" w:themeColor="text1"/>
          <w:sz w:val="24"/>
          <w:lang w:eastAsia="zh-CN"/>
        </w:rPr>
        <w:t>为代表的在线流媒体平台与垂直社区已成为</w:t>
      </w:r>
      <w:proofErr w:type="gramStart"/>
      <w:r w:rsidRPr="002B3C61">
        <w:rPr>
          <w:rFonts w:ascii="宋体" w:eastAsia="宋体" w:hAnsi="宋体" w:cs="MS Gothic" w:hint="eastAsia"/>
          <w:b w:val="0"/>
          <w:i w:val="0"/>
          <w:color w:val="000000" w:themeColor="text1"/>
          <w:sz w:val="24"/>
          <w:lang w:eastAsia="zh-CN"/>
        </w:rPr>
        <w:t>动漫内容</w:t>
      </w:r>
      <w:proofErr w:type="gramEnd"/>
      <w:r w:rsidRPr="002B3C61">
        <w:rPr>
          <w:rFonts w:ascii="宋体" w:eastAsia="宋体" w:hAnsi="宋体" w:cs="MS Gothic" w:hint="eastAsia"/>
          <w:b w:val="0"/>
          <w:i w:val="0"/>
          <w:color w:val="000000" w:themeColor="text1"/>
          <w:sz w:val="24"/>
          <w:lang w:eastAsia="zh-CN"/>
        </w:rPr>
        <w:t>传播与消费的核心阵地，积累了数以亿计的用户与数十万计的作品资源。面对呈</w:t>
      </w:r>
      <w:proofErr w:type="gramStart"/>
      <w:r w:rsidRPr="002B3C61">
        <w:rPr>
          <w:rFonts w:ascii="宋体" w:eastAsia="宋体" w:hAnsi="宋体" w:cs="MS Gothic" w:hint="eastAsia"/>
          <w:b w:val="0"/>
          <w:i w:val="0"/>
          <w:color w:val="000000" w:themeColor="text1"/>
          <w:sz w:val="24"/>
          <w:lang w:eastAsia="zh-CN"/>
        </w:rPr>
        <w:t>指数级</w:t>
      </w:r>
      <w:proofErr w:type="gramEnd"/>
      <w:r w:rsidRPr="002B3C61">
        <w:rPr>
          <w:rFonts w:ascii="宋体" w:eastAsia="宋体" w:hAnsi="宋体" w:cs="MS Gothic" w:hint="eastAsia"/>
          <w:b w:val="0"/>
          <w:i w:val="0"/>
          <w:color w:val="000000" w:themeColor="text1"/>
          <w:sz w:val="24"/>
          <w:lang w:eastAsia="zh-CN"/>
        </w:rPr>
        <w:t>增长的内容库存与用户个性化、多元化、即时化的消费需求，信息过载问题日益凸显。在此背景下，个性化推荐系统作为连接海量内容与潜在受众的智能桥梁，已成为提升用户体验、增强用户粘性、驱动平台商业增长的核心引擎。评分预测，作为推荐系统的基石性任务，其目标是根据用户的历史行为数据（显式评分或隐式反馈）来预测其对未接触项目的偏好程度。高精度的评分预测不仅是实现精准个性化推荐（如</w:t>
      </w:r>
      <w:r w:rsidRPr="002B3C61">
        <w:rPr>
          <w:rFonts w:ascii="宋体" w:eastAsia="宋体" w:hAnsi="宋体" w:cs="MS Gothic"/>
          <w:b w:val="0"/>
          <w:i w:val="0"/>
          <w:color w:val="000000" w:themeColor="text1"/>
          <w:sz w:val="24"/>
          <w:lang w:eastAsia="zh-CN"/>
        </w:rPr>
        <w:t>Top-N推荐）的直接依据，也</w:t>
      </w:r>
      <w:r w:rsidRPr="002B3C61">
        <w:rPr>
          <w:rFonts w:ascii="宋体" w:eastAsia="宋体" w:hAnsi="宋体" w:cs="MS Gothic" w:hint="eastAsia"/>
          <w:b w:val="0"/>
          <w:i w:val="0"/>
          <w:color w:val="000000" w:themeColor="text1"/>
          <w:sz w:val="24"/>
          <w:lang w:eastAsia="zh-CN"/>
        </w:rPr>
        <w:t>为内容热度分析、市场趋势预测和创作方向指导提供了关键的数据洞察。</w:t>
      </w:r>
    </w:p>
    <w:p w14:paraId="3A26E5AD" w14:textId="46714814" w:rsidR="00516AAA" w:rsidRPr="002B3C61" w:rsidRDefault="00516AAA" w:rsidP="002B3C61">
      <w:pPr>
        <w:pStyle w:val="4"/>
        <w:spacing w:line="300" w:lineRule="auto"/>
        <w:ind w:firstLineChars="200" w:firstLine="480"/>
        <w:rPr>
          <w:rFonts w:ascii="宋体" w:eastAsia="宋体" w:hAnsi="宋体" w:hint="eastAsia"/>
          <w:b w:val="0"/>
          <w:i w:val="0"/>
          <w:color w:val="000000" w:themeColor="text1"/>
          <w:sz w:val="24"/>
          <w:lang w:eastAsia="zh-CN"/>
        </w:rPr>
      </w:pPr>
      <w:r w:rsidRPr="002B3C61">
        <w:rPr>
          <w:rFonts w:ascii="宋体" w:eastAsia="宋体" w:hAnsi="宋体" w:cs="微软雅黑" w:hint="eastAsia"/>
          <w:b w:val="0"/>
          <w:i w:val="0"/>
          <w:color w:val="000000" w:themeColor="text1"/>
          <w:sz w:val="24"/>
          <w:lang w:eastAsia="zh-CN"/>
        </w:rPr>
        <w:t>传统</w:t>
      </w:r>
      <w:r w:rsidRPr="002B3C61">
        <w:rPr>
          <w:rFonts w:ascii="宋体" w:eastAsia="宋体" w:hAnsi="宋体" w:cs="MS Gothic" w:hint="eastAsia"/>
          <w:b w:val="0"/>
          <w:i w:val="0"/>
          <w:color w:val="000000" w:themeColor="text1"/>
          <w:sz w:val="24"/>
          <w:lang w:eastAsia="zh-CN"/>
        </w:rPr>
        <w:t>的</w:t>
      </w:r>
      <w:r w:rsidRPr="002B3C61">
        <w:rPr>
          <w:rFonts w:ascii="宋体" w:eastAsia="宋体" w:hAnsi="宋体" w:cs="微软雅黑" w:hint="eastAsia"/>
          <w:b w:val="0"/>
          <w:i w:val="0"/>
          <w:color w:val="000000" w:themeColor="text1"/>
          <w:sz w:val="24"/>
          <w:lang w:eastAsia="zh-CN"/>
        </w:rPr>
        <w:t>评</w:t>
      </w:r>
      <w:r w:rsidRPr="002B3C61">
        <w:rPr>
          <w:rFonts w:ascii="宋体" w:eastAsia="宋体" w:hAnsi="宋体" w:cs="MS Gothic" w:hint="eastAsia"/>
          <w:b w:val="0"/>
          <w:i w:val="0"/>
          <w:color w:val="000000" w:themeColor="text1"/>
          <w:sz w:val="24"/>
          <w:lang w:eastAsia="zh-CN"/>
        </w:rPr>
        <w:t>分</w:t>
      </w:r>
      <w:r w:rsidRPr="002B3C61">
        <w:rPr>
          <w:rFonts w:ascii="宋体" w:eastAsia="宋体" w:hAnsi="宋体" w:cs="微软雅黑" w:hint="eastAsia"/>
          <w:b w:val="0"/>
          <w:i w:val="0"/>
          <w:color w:val="000000" w:themeColor="text1"/>
          <w:sz w:val="24"/>
          <w:lang w:eastAsia="zh-CN"/>
        </w:rPr>
        <w:t>预测</w:t>
      </w:r>
      <w:r w:rsidRPr="002B3C61">
        <w:rPr>
          <w:rFonts w:ascii="宋体" w:eastAsia="宋体" w:hAnsi="宋体" w:cs="MS Gothic" w:hint="eastAsia"/>
          <w:b w:val="0"/>
          <w:i w:val="0"/>
          <w:color w:val="000000" w:themeColor="text1"/>
          <w:sz w:val="24"/>
          <w:lang w:eastAsia="zh-CN"/>
        </w:rPr>
        <w:t>模型，如</w:t>
      </w:r>
      <w:r w:rsidRPr="002B3C61">
        <w:rPr>
          <w:rFonts w:ascii="宋体" w:eastAsia="宋体" w:hAnsi="宋体" w:cs="微软雅黑" w:hint="eastAsia"/>
          <w:b w:val="0"/>
          <w:i w:val="0"/>
          <w:color w:val="000000" w:themeColor="text1"/>
          <w:sz w:val="24"/>
          <w:lang w:eastAsia="zh-CN"/>
        </w:rPr>
        <w:t>协</w:t>
      </w:r>
      <w:r w:rsidRPr="002B3C61">
        <w:rPr>
          <w:rFonts w:ascii="宋体" w:eastAsia="宋体" w:hAnsi="宋体" w:cs="MS Gothic" w:hint="eastAsia"/>
          <w:b w:val="0"/>
          <w:i w:val="0"/>
          <w:color w:val="000000" w:themeColor="text1"/>
          <w:sz w:val="24"/>
          <w:lang w:eastAsia="zh-CN"/>
        </w:rPr>
        <w:t>同</w:t>
      </w:r>
      <w:r w:rsidRPr="002B3C61">
        <w:rPr>
          <w:rFonts w:ascii="宋体" w:eastAsia="宋体" w:hAnsi="宋体" w:cs="微软雅黑" w:hint="eastAsia"/>
          <w:b w:val="0"/>
          <w:i w:val="0"/>
          <w:color w:val="000000" w:themeColor="text1"/>
          <w:sz w:val="24"/>
          <w:lang w:eastAsia="zh-CN"/>
        </w:rPr>
        <w:t>过滤</w:t>
      </w:r>
      <w:r w:rsidRPr="002B3C61">
        <w:rPr>
          <w:rFonts w:ascii="宋体" w:eastAsia="宋体" w:hAnsi="宋体" w:cs="MS Gothic" w:hint="eastAsia"/>
          <w:b w:val="0"/>
          <w:i w:val="0"/>
          <w:color w:val="000000" w:themeColor="text1"/>
          <w:sz w:val="24"/>
          <w:lang w:eastAsia="zh-CN"/>
        </w:rPr>
        <w:t>（</w:t>
      </w:r>
      <w:r w:rsidRPr="002B3C61">
        <w:rPr>
          <w:rFonts w:ascii="宋体" w:eastAsia="宋体" w:hAnsi="宋体"/>
          <w:b w:val="0"/>
          <w:i w:val="0"/>
          <w:color w:val="000000" w:themeColor="text1"/>
          <w:sz w:val="24"/>
          <w:lang w:eastAsia="zh-CN"/>
        </w:rPr>
        <w:t>Collaborative Filtering, CF）及其衍生模型矩</w:t>
      </w:r>
      <w:r w:rsidRPr="002B3C61">
        <w:rPr>
          <w:rFonts w:ascii="宋体" w:eastAsia="宋体" w:hAnsi="宋体" w:cs="微软雅黑" w:hint="eastAsia"/>
          <w:b w:val="0"/>
          <w:i w:val="0"/>
          <w:color w:val="000000" w:themeColor="text1"/>
          <w:sz w:val="24"/>
          <w:lang w:eastAsia="zh-CN"/>
        </w:rPr>
        <w:t>阵</w:t>
      </w:r>
      <w:r w:rsidRPr="002B3C61">
        <w:rPr>
          <w:rFonts w:ascii="宋体" w:eastAsia="宋体" w:hAnsi="宋体" w:cs="MS Gothic" w:hint="eastAsia"/>
          <w:b w:val="0"/>
          <w:i w:val="0"/>
          <w:color w:val="000000" w:themeColor="text1"/>
          <w:sz w:val="24"/>
          <w:lang w:eastAsia="zh-CN"/>
        </w:rPr>
        <w:t>分解（</w:t>
      </w:r>
      <w:r w:rsidRPr="002B3C61">
        <w:rPr>
          <w:rFonts w:ascii="宋体" w:eastAsia="宋体" w:hAnsi="宋体"/>
          <w:b w:val="0"/>
          <w:i w:val="0"/>
          <w:color w:val="000000" w:themeColor="text1"/>
          <w:sz w:val="24"/>
          <w:lang w:eastAsia="zh-CN"/>
        </w:rPr>
        <w:t>Matrix Factorization, MF），</w:t>
      </w:r>
      <w:r w:rsidRPr="002B3C61">
        <w:rPr>
          <w:rFonts w:ascii="宋体" w:eastAsia="宋体" w:hAnsi="宋体" w:cs="微软雅黑" w:hint="eastAsia"/>
          <w:b w:val="0"/>
          <w:i w:val="0"/>
          <w:color w:val="000000" w:themeColor="text1"/>
          <w:sz w:val="24"/>
          <w:lang w:eastAsia="zh-CN"/>
        </w:rPr>
        <w:t>长</w:t>
      </w:r>
      <w:r w:rsidRPr="002B3C61">
        <w:rPr>
          <w:rFonts w:ascii="宋体" w:eastAsia="宋体" w:hAnsi="宋体" w:cs="MS Gothic" w:hint="eastAsia"/>
          <w:b w:val="0"/>
          <w:i w:val="0"/>
          <w:color w:val="000000" w:themeColor="text1"/>
          <w:sz w:val="24"/>
          <w:lang w:eastAsia="zh-CN"/>
        </w:rPr>
        <w:t>期占据主</w:t>
      </w:r>
      <w:r w:rsidRPr="002B3C61">
        <w:rPr>
          <w:rFonts w:ascii="宋体" w:eastAsia="宋体" w:hAnsi="宋体" w:cs="微软雅黑" w:hint="eastAsia"/>
          <w:b w:val="0"/>
          <w:i w:val="0"/>
          <w:color w:val="000000" w:themeColor="text1"/>
          <w:sz w:val="24"/>
          <w:lang w:eastAsia="zh-CN"/>
        </w:rPr>
        <w:t>导</w:t>
      </w:r>
      <w:r w:rsidRPr="002B3C61">
        <w:rPr>
          <w:rFonts w:ascii="宋体" w:eastAsia="宋体" w:hAnsi="宋体" w:cs="MS Gothic" w:hint="eastAsia"/>
          <w:b w:val="0"/>
          <w:i w:val="0"/>
          <w:color w:val="000000" w:themeColor="text1"/>
          <w:sz w:val="24"/>
          <w:lang w:eastAsia="zh-CN"/>
        </w:rPr>
        <w:t>地位</w:t>
      </w:r>
      <w:r w:rsidR="00730CC3">
        <w:rPr>
          <w:rStyle w:val="aff7"/>
          <w:rFonts w:ascii="宋体" w:eastAsia="宋体" w:hAnsi="宋体" w:cs="MS Gothic" w:hint="eastAsia"/>
          <w:b w:val="0"/>
          <w:i w:val="0"/>
          <w:color w:val="000000" w:themeColor="text1"/>
          <w:sz w:val="24"/>
          <w:lang w:eastAsia="zh-CN"/>
        </w:rPr>
        <w:footnoteReference w:id="1"/>
      </w:r>
      <w:r w:rsidRPr="002B3C61">
        <w:rPr>
          <w:rFonts w:ascii="宋体" w:eastAsia="宋体" w:hAnsi="宋体" w:cs="MS Gothic" w:hint="eastAsia"/>
          <w:b w:val="0"/>
          <w:i w:val="0"/>
          <w:color w:val="000000" w:themeColor="text1"/>
          <w:sz w:val="24"/>
          <w:lang w:eastAsia="zh-CN"/>
        </w:rPr>
        <w:t>。</w:t>
      </w:r>
      <w:r w:rsidRPr="002B3C61">
        <w:rPr>
          <w:rFonts w:ascii="宋体" w:eastAsia="宋体" w:hAnsi="宋体" w:cs="微软雅黑" w:hint="eastAsia"/>
          <w:b w:val="0"/>
          <w:i w:val="0"/>
          <w:color w:val="000000" w:themeColor="text1"/>
          <w:sz w:val="24"/>
          <w:lang w:eastAsia="zh-CN"/>
        </w:rPr>
        <w:t>这</w:t>
      </w:r>
      <w:r w:rsidRPr="002B3C61">
        <w:rPr>
          <w:rFonts w:ascii="宋体" w:eastAsia="宋体" w:hAnsi="宋体" w:cs="MS Gothic" w:hint="eastAsia"/>
          <w:b w:val="0"/>
          <w:i w:val="0"/>
          <w:color w:val="000000" w:themeColor="text1"/>
          <w:sz w:val="24"/>
          <w:lang w:eastAsia="zh-CN"/>
        </w:rPr>
        <w:t>些方法的核心在于挖掘</w:t>
      </w:r>
      <w:r w:rsidRPr="002B3C61">
        <w:rPr>
          <w:rFonts w:ascii="宋体" w:eastAsia="宋体" w:hAnsi="宋体"/>
          <w:b w:val="0"/>
          <w:i w:val="0"/>
          <w:color w:val="000000" w:themeColor="text1"/>
          <w:sz w:val="24"/>
          <w:lang w:eastAsia="zh-CN"/>
        </w:rPr>
        <w:t>“用</w:t>
      </w:r>
      <w:r w:rsidRPr="002B3C61">
        <w:rPr>
          <w:rFonts w:ascii="宋体" w:eastAsia="宋体" w:hAnsi="宋体" w:cs="微软雅黑" w:hint="eastAsia"/>
          <w:b w:val="0"/>
          <w:i w:val="0"/>
          <w:color w:val="000000" w:themeColor="text1"/>
          <w:sz w:val="24"/>
          <w:lang w:eastAsia="zh-CN"/>
        </w:rPr>
        <w:t>户</w:t>
      </w:r>
      <w:r w:rsidRPr="002B3C61">
        <w:rPr>
          <w:rFonts w:ascii="宋体" w:eastAsia="宋体" w:hAnsi="宋体"/>
          <w:b w:val="0"/>
          <w:i w:val="0"/>
          <w:color w:val="000000" w:themeColor="text1"/>
          <w:sz w:val="24"/>
          <w:lang w:eastAsia="zh-CN"/>
        </w:rPr>
        <w:t>-</w:t>
      </w:r>
      <w:r w:rsidRPr="002B3C61">
        <w:rPr>
          <w:rFonts w:ascii="宋体" w:eastAsia="宋体" w:hAnsi="宋体" w:cs="微软雅黑" w:hint="eastAsia"/>
          <w:b w:val="0"/>
          <w:i w:val="0"/>
          <w:color w:val="000000" w:themeColor="text1"/>
          <w:sz w:val="24"/>
          <w:lang w:eastAsia="zh-CN"/>
        </w:rPr>
        <w:t>项</w:t>
      </w:r>
      <w:r w:rsidRPr="002B3C61">
        <w:rPr>
          <w:rFonts w:ascii="宋体" w:eastAsia="宋体" w:hAnsi="宋体" w:cs="MS Gothic" w:hint="eastAsia"/>
          <w:b w:val="0"/>
          <w:i w:val="0"/>
          <w:color w:val="000000" w:themeColor="text1"/>
          <w:sz w:val="24"/>
          <w:lang w:eastAsia="zh-CN"/>
        </w:rPr>
        <w:t>目</w:t>
      </w:r>
      <w:r w:rsidRPr="002B3C61">
        <w:rPr>
          <w:rFonts w:ascii="宋体" w:eastAsia="宋体" w:hAnsi="宋体"/>
          <w:b w:val="0"/>
          <w:i w:val="0"/>
          <w:color w:val="000000" w:themeColor="text1"/>
          <w:sz w:val="24"/>
          <w:lang w:eastAsia="zh-CN"/>
        </w:rPr>
        <w:t>”交互矩</w:t>
      </w:r>
      <w:r w:rsidRPr="002B3C61">
        <w:rPr>
          <w:rFonts w:ascii="宋体" w:eastAsia="宋体" w:hAnsi="宋体" w:cs="微软雅黑" w:hint="eastAsia"/>
          <w:b w:val="0"/>
          <w:i w:val="0"/>
          <w:color w:val="000000" w:themeColor="text1"/>
          <w:sz w:val="24"/>
          <w:lang w:eastAsia="zh-CN"/>
        </w:rPr>
        <w:t>阵</w:t>
      </w:r>
      <w:r w:rsidRPr="002B3C61">
        <w:rPr>
          <w:rFonts w:ascii="宋体" w:eastAsia="宋体" w:hAnsi="宋体" w:cs="MS Gothic" w:hint="eastAsia"/>
          <w:b w:val="0"/>
          <w:i w:val="0"/>
          <w:color w:val="000000" w:themeColor="text1"/>
          <w:sz w:val="24"/>
          <w:lang w:eastAsia="zh-CN"/>
        </w:rPr>
        <w:t>中</w:t>
      </w:r>
      <w:r w:rsidRPr="002B3C61">
        <w:rPr>
          <w:rFonts w:ascii="宋体" w:eastAsia="宋体" w:hAnsi="宋体" w:cs="微软雅黑" w:hint="eastAsia"/>
          <w:b w:val="0"/>
          <w:i w:val="0"/>
          <w:color w:val="000000" w:themeColor="text1"/>
          <w:sz w:val="24"/>
          <w:lang w:eastAsia="zh-CN"/>
        </w:rPr>
        <w:t>隐</w:t>
      </w:r>
      <w:r w:rsidRPr="002B3C61">
        <w:rPr>
          <w:rFonts w:ascii="宋体" w:eastAsia="宋体" w:hAnsi="宋体" w:cs="MS Gothic" w:hint="eastAsia"/>
          <w:b w:val="0"/>
          <w:i w:val="0"/>
          <w:color w:val="000000" w:themeColor="text1"/>
          <w:sz w:val="24"/>
          <w:lang w:eastAsia="zh-CN"/>
        </w:rPr>
        <w:t>含的</w:t>
      </w:r>
      <w:r w:rsidRPr="002B3C61">
        <w:rPr>
          <w:rFonts w:ascii="宋体" w:eastAsia="宋体" w:hAnsi="宋体" w:cs="微软雅黑" w:hint="eastAsia"/>
          <w:b w:val="0"/>
          <w:i w:val="0"/>
          <w:color w:val="000000" w:themeColor="text1"/>
          <w:sz w:val="24"/>
          <w:lang w:eastAsia="zh-CN"/>
        </w:rPr>
        <w:t>协</w:t>
      </w:r>
      <w:r w:rsidRPr="002B3C61">
        <w:rPr>
          <w:rFonts w:ascii="宋体" w:eastAsia="宋体" w:hAnsi="宋体" w:cs="MS Gothic" w:hint="eastAsia"/>
          <w:b w:val="0"/>
          <w:i w:val="0"/>
          <w:color w:val="000000" w:themeColor="text1"/>
          <w:sz w:val="24"/>
          <w:lang w:eastAsia="zh-CN"/>
        </w:rPr>
        <w:t>同模式。然而，它</w:t>
      </w:r>
      <w:r w:rsidRPr="002B3C61">
        <w:rPr>
          <w:rFonts w:ascii="宋体" w:eastAsia="宋体" w:hAnsi="宋体" w:cs="微软雅黑" w:hint="eastAsia"/>
          <w:b w:val="0"/>
          <w:i w:val="0"/>
          <w:color w:val="000000" w:themeColor="text1"/>
          <w:sz w:val="24"/>
          <w:lang w:eastAsia="zh-CN"/>
        </w:rPr>
        <w:t>们</w:t>
      </w:r>
      <w:r w:rsidRPr="002B3C61">
        <w:rPr>
          <w:rFonts w:ascii="宋体" w:eastAsia="宋体" w:hAnsi="宋体" w:cs="MS Gothic" w:hint="eastAsia"/>
          <w:b w:val="0"/>
          <w:i w:val="0"/>
          <w:color w:val="000000" w:themeColor="text1"/>
          <w:sz w:val="24"/>
          <w:lang w:eastAsia="zh-CN"/>
        </w:rPr>
        <w:t>面</w:t>
      </w:r>
      <w:r w:rsidRPr="002B3C61">
        <w:rPr>
          <w:rFonts w:ascii="宋体" w:eastAsia="宋体" w:hAnsi="宋体" w:cs="微软雅黑" w:hint="eastAsia"/>
          <w:b w:val="0"/>
          <w:i w:val="0"/>
          <w:color w:val="000000" w:themeColor="text1"/>
          <w:sz w:val="24"/>
          <w:lang w:eastAsia="zh-CN"/>
        </w:rPr>
        <w:t>临</w:t>
      </w:r>
      <w:r w:rsidRPr="002B3C61">
        <w:rPr>
          <w:rFonts w:ascii="宋体" w:eastAsia="宋体" w:hAnsi="宋体" w:cs="MS Gothic" w:hint="eastAsia"/>
          <w:b w:val="0"/>
          <w:i w:val="0"/>
          <w:color w:val="000000" w:themeColor="text1"/>
          <w:sz w:val="24"/>
          <w:lang w:eastAsia="zh-CN"/>
        </w:rPr>
        <w:t>着固有的局限性：首先，</w:t>
      </w:r>
      <w:r w:rsidRPr="002B3C61">
        <w:rPr>
          <w:rFonts w:ascii="宋体" w:eastAsia="宋体" w:hAnsi="宋体" w:cs="微软雅黑" w:hint="eastAsia"/>
          <w:b w:val="0"/>
          <w:i w:val="0"/>
          <w:color w:val="000000" w:themeColor="text1"/>
          <w:sz w:val="24"/>
          <w:lang w:eastAsia="zh-CN"/>
        </w:rPr>
        <w:t>严</w:t>
      </w:r>
      <w:r w:rsidRPr="002B3C61">
        <w:rPr>
          <w:rFonts w:ascii="宋体" w:eastAsia="宋体" w:hAnsi="宋体" w:cs="MS Gothic" w:hint="eastAsia"/>
          <w:b w:val="0"/>
          <w:i w:val="0"/>
          <w:color w:val="000000" w:themeColor="text1"/>
          <w:sz w:val="24"/>
          <w:lang w:eastAsia="zh-CN"/>
        </w:rPr>
        <w:t>重依</w:t>
      </w:r>
      <w:r w:rsidRPr="002B3C61">
        <w:rPr>
          <w:rFonts w:ascii="宋体" w:eastAsia="宋体" w:hAnsi="宋体" w:cs="微软雅黑" w:hint="eastAsia"/>
          <w:b w:val="0"/>
          <w:i w:val="0"/>
          <w:color w:val="000000" w:themeColor="text1"/>
          <w:sz w:val="24"/>
          <w:lang w:eastAsia="zh-CN"/>
        </w:rPr>
        <w:t>赖</w:t>
      </w:r>
      <w:r w:rsidRPr="002B3C61">
        <w:rPr>
          <w:rFonts w:ascii="宋体" w:eastAsia="宋体" w:hAnsi="宋体" w:cs="MS Gothic" w:hint="eastAsia"/>
          <w:b w:val="0"/>
          <w:i w:val="0"/>
          <w:color w:val="000000" w:themeColor="text1"/>
          <w:sz w:val="24"/>
          <w:lang w:eastAsia="zh-CN"/>
        </w:rPr>
        <w:t>于充足且高</w:t>
      </w:r>
      <w:r w:rsidRPr="002B3C61">
        <w:rPr>
          <w:rFonts w:ascii="宋体" w:eastAsia="宋体" w:hAnsi="宋体" w:cs="微软雅黑" w:hint="eastAsia"/>
          <w:b w:val="0"/>
          <w:i w:val="0"/>
          <w:color w:val="000000" w:themeColor="text1"/>
          <w:sz w:val="24"/>
          <w:lang w:eastAsia="zh-CN"/>
        </w:rPr>
        <w:t>质</w:t>
      </w:r>
      <w:r w:rsidRPr="002B3C61">
        <w:rPr>
          <w:rFonts w:ascii="宋体" w:eastAsia="宋体" w:hAnsi="宋体" w:cs="MS Gothic" w:hint="eastAsia"/>
          <w:b w:val="0"/>
          <w:i w:val="0"/>
          <w:color w:val="000000" w:themeColor="text1"/>
          <w:sz w:val="24"/>
          <w:lang w:eastAsia="zh-CN"/>
        </w:rPr>
        <w:t>量的用</w:t>
      </w:r>
      <w:r w:rsidRPr="002B3C61">
        <w:rPr>
          <w:rFonts w:ascii="宋体" w:eastAsia="宋体" w:hAnsi="宋体" w:cs="微软雅黑" w:hint="eastAsia"/>
          <w:b w:val="0"/>
          <w:i w:val="0"/>
          <w:color w:val="000000" w:themeColor="text1"/>
          <w:sz w:val="24"/>
          <w:lang w:eastAsia="zh-CN"/>
        </w:rPr>
        <w:t>户</w:t>
      </w:r>
      <w:r w:rsidRPr="002B3C61">
        <w:rPr>
          <w:rFonts w:ascii="宋体" w:eastAsia="宋体" w:hAnsi="宋体" w:cs="MS Gothic" w:hint="eastAsia"/>
          <w:b w:val="0"/>
          <w:i w:val="0"/>
          <w:color w:val="000000" w:themeColor="text1"/>
          <w:sz w:val="24"/>
          <w:lang w:eastAsia="zh-CN"/>
        </w:rPr>
        <w:t>交互数据，</w:t>
      </w:r>
      <w:r w:rsidRPr="002B3C61">
        <w:rPr>
          <w:rFonts w:ascii="宋体" w:eastAsia="宋体" w:hAnsi="宋体" w:cs="微软雅黑" w:hint="eastAsia"/>
          <w:b w:val="0"/>
          <w:i w:val="0"/>
          <w:color w:val="000000" w:themeColor="text1"/>
          <w:sz w:val="24"/>
          <w:lang w:eastAsia="zh-CN"/>
        </w:rPr>
        <w:t>对</w:t>
      </w:r>
      <w:r w:rsidRPr="002B3C61">
        <w:rPr>
          <w:rFonts w:ascii="宋体" w:eastAsia="宋体" w:hAnsi="宋体" w:cs="MS Gothic" w:hint="eastAsia"/>
          <w:b w:val="0"/>
          <w:i w:val="0"/>
          <w:color w:val="000000" w:themeColor="text1"/>
          <w:sz w:val="24"/>
          <w:lang w:eastAsia="zh-CN"/>
        </w:rPr>
        <w:t>数据稀疏性和冷启</w:t>
      </w:r>
      <w:r w:rsidRPr="002B3C61">
        <w:rPr>
          <w:rFonts w:ascii="宋体" w:eastAsia="宋体" w:hAnsi="宋体" w:cs="微软雅黑" w:hint="eastAsia"/>
          <w:b w:val="0"/>
          <w:i w:val="0"/>
          <w:color w:val="000000" w:themeColor="text1"/>
          <w:sz w:val="24"/>
          <w:lang w:eastAsia="zh-CN"/>
        </w:rPr>
        <w:t>动问题</w:t>
      </w:r>
      <w:r w:rsidRPr="002B3C61">
        <w:rPr>
          <w:rFonts w:ascii="宋体" w:eastAsia="宋体" w:hAnsi="宋体" w:cs="MS Gothic" w:hint="eastAsia"/>
          <w:b w:val="0"/>
          <w:i w:val="0"/>
          <w:color w:val="000000" w:themeColor="text1"/>
          <w:sz w:val="24"/>
          <w:lang w:eastAsia="zh-CN"/>
        </w:rPr>
        <w:t>（新用</w:t>
      </w:r>
      <w:r w:rsidRPr="002B3C61">
        <w:rPr>
          <w:rFonts w:ascii="宋体" w:eastAsia="宋体" w:hAnsi="宋体" w:cs="微软雅黑" w:hint="eastAsia"/>
          <w:b w:val="0"/>
          <w:i w:val="0"/>
          <w:color w:val="000000" w:themeColor="text1"/>
          <w:sz w:val="24"/>
          <w:lang w:eastAsia="zh-CN"/>
        </w:rPr>
        <w:t>户</w:t>
      </w:r>
      <w:r w:rsidRPr="002B3C61">
        <w:rPr>
          <w:rFonts w:ascii="宋体" w:eastAsia="宋体" w:hAnsi="宋体" w:cs="MS Gothic" w:hint="eastAsia"/>
          <w:b w:val="0"/>
          <w:i w:val="0"/>
          <w:color w:val="000000" w:themeColor="text1"/>
          <w:sz w:val="24"/>
          <w:lang w:eastAsia="zh-CN"/>
        </w:rPr>
        <w:t>、新</w:t>
      </w:r>
      <w:r w:rsidRPr="002B3C61">
        <w:rPr>
          <w:rFonts w:ascii="宋体" w:eastAsia="宋体" w:hAnsi="宋体" w:cs="微软雅黑" w:hint="eastAsia"/>
          <w:b w:val="0"/>
          <w:i w:val="0"/>
          <w:color w:val="000000" w:themeColor="text1"/>
          <w:sz w:val="24"/>
          <w:lang w:eastAsia="zh-CN"/>
        </w:rPr>
        <w:t>项</w:t>
      </w:r>
      <w:r w:rsidRPr="002B3C61">
        <w:rPr>
          <w:rFonts w:ascii="宋体" w:eastAsia="宋体" w:hAnsi="宋体" w:cs="MS Gothic" w:hint="eastAsia"/>
          <w:b w:val="0"/>
          <w:i w:val="0"/>
          <w:color w:val="000000" w:themeColor="text1"/>
          <w:sz w:val="24"/>
          <w:lang w:eastAsia="zh-CN"/>
        </w:rPr>
        <w:t>目）尤</w:t>
      </w:r>
      <w:r w:rsidRPr="002B3C61">
        <w:rPr>
          <w:rFonts w:ascii="宋体" w:eastAsia="宋体" w:hAnsi="宋体" w:cs="微软雅黑" w:hint="eastAsia"/>
          <w:b w:val="0"/>
          <w:i w:val="0"/>
          <w:color w:val="000000" w:themeColor="text1"/>
          <w:sz w:val="24"/>
          <w:lang w:eastAsia="zh-CN"/>
        </w:rPr>
        <w:t>为</w:t>
      </w:r>
      <w:r w:rsidRPr="002B3C61">
        <w:rPr>
          <w:rFonts w:ascii="宋体" w:eastAsia="宋体" w:hAnsi="宋体" w:cs="MS Gothic" w:hint="eastAsia"/>
          <w:b w:val="0"/>
          <w:i w:val="0"/>
          <w:color w:val="000000" w:themeColor="text1"/>
          <w:sz w:val="24"/>
          <w:lang w:eastAsia="zh-CN"/>
        </w:rPr>
        <w:t>敏感；其次，它</w:t>
      </w:r>
      <w:r w:rsidRPr="002B3C61">
        <w:rPr>
          <w:rFonts w:ascii="宋体" w:eastAsia="宋体" w:hAnsi="宋体" w:cs="微软雅黑" w:hint="eastAsia"/>
          <w:b w:val="0"/>
          <w:i w:val="0"/>
          <w:color w:val="000000" w:themeColor="text1"/>
          <w:sz w:val="24"/>
          <w:lang w:eastAsia="zh-CN"/>
        </w:rPr>
        <w:t>们</w:t>
      </w:r>
      <w:r w:rsidRPr="002B3C61">
        <w:rPr>
          <w:rFonts w:ascii="宋体" w:eastAsia="宋体" w:hAnsi="宋体" w:cs="MS Gothic" w:hint="eastAsia"/>
          <w:b w:val="0"/>
          <w:i w:val="0"/>
          <w:color w:val="000000" w:themeColor="text1"/>
          <w:sz w:val="24"/>
          <w:lang w:eastAsia="zh-CN"/>
        </w:rPr>
        <w:t>通常将用</w:t>
      </w:r>
      <w:r w:rsidRPr="002B3C61">
        <w:rPr>
          <w:rFonts w:ascii="宋体" w:eastAsia="宋体" w:hAnsi="宋体" w:cs="微软雅黑" w:hint="eastAsia"/>
          <w:b w:val="0"/>
          <w:i w:val="0"/>
          <w:color w:val="000000" w:themeColor="text1"/>
          <w:sz w:val="24"/>
          <w:lang w:eastAsia="zh-CN"/>
        </w:rPr>
        <w:t>户</w:t>
      </w:r>
      <w:r w:rsidRPr="002B3C61">
        <w:rPr>
          <w:rFonts w:ascii="宋体" w:eastAsia="宋体" w:hAnsi="宋体" w:cs="MS Gothic" w:hint="eastAsia"/>
          <w:b w:val="0"/>
          <w:i w:val="0"/>
          <w:color w:val="000000" w:themeColor="text1"/>
          <w:sz w:val="24"/>
          <w:lang w:eastAsia="zh-CN"/>
        </w:rPr>
        <w:t>和</w:t>
      </w:r>
      <w:r w:rsidRPr="002B3C61">
        <w:rPr>
          <w:rFonts w:ascii="宋体" w:eastAsia="宋体" w:hAnsi="宋体" w:cs="微软雅黑" w:hint="eastAsia"/>
          <w:b w:val="0"/>
          <w:i w:val="0"/>
          <w:color w:val="000000" w:themeColor="text1"/>
          <w:sz w:val="24"/>
          <w:lang w:eastAsia="zh-CN"/>
        </w:rPr>
        <w:t>项</w:t>
      </w:r>
      <w:r w:rsidRPr="002B3C61">
        <w:rPr>
          <w:rFonts w:ascii="宋体" w:eastAsia="宋体" w:hAnsi="宋体" w:cs="MS Gothic" w:hint="eastAsia"/>
          <w:b w:val="0"/>
          <w:i w:val="0"/>
          <w:color w:val="000000" w:themeColor="text1"/>
          <w:sz w:val="24"/>
          <w:lang w:eastAsia="zh-CN"/>
        </w:rPr>
        <w:t>目</w:t>
      </w:r>
      <w:r w:rsidRPr="002B3C61">
        <w:rPr>
          <w:rFonts w:ascii="宋体" w:eastAsia="宋体" w:hAnsi="宋体" w:cs="微软雅黑" w:hint="eastAsia"/>
          <w:b w:val="0"/>
          <w:i w:val="0"/>
          <w:color w:val="000000" w:themeColor="text1"/>
          <w:sz w:val="24"/>
          <w:lang w:eastAsia="zh-CN"/>
        </w:rPr>
        <w:t>视为</w:t>
      </w:r>
      <w:r w:rsidRPr="002B3C61">
        <w:rPr>
          <w:rFonts w:ascii="宋体" w:eastAsia="宋体" w:hAnsi="宋体" w:cs="MS Gothic" w:hint="eastAsia"/>
          <w:b w:val="0"/>
          <w:i w:val="0"/>
          <w:color w:val="000000" w:themeColor="text1"/>
          <w:sz w:val="24"/>
          <w:lang w:eastAsia="zh-CN"/>
        </w:rPr>
        <w:t>独立的、无特征的</w:t>
      </w:r>
      <w:r w:rsidRPr="002B3C61">
        <w:rPr>
          <w:rFonts w:ascii="宋体" w:eastAsia="宋体" w:hAnsi="宋体"/>
          <w:b w:val="0"/>
          <w:i w:val="0"/>
          <w:color w:val="000000" w:themeColor="text1"/>
          <w:sz w:val="24"/>
          <w:lang w:eastAsia="zh-CN"/>
        </w:rPr>
        <w:t>ID，忽</w:t>
      </w:r>
      <w:r w:rsidRPr="002B3C61">
        <w:rPr>
          <w:rFonts w:ascii="宋体" w:eastAsia="宋体" w:hAnsi="宋体" w:cs="微软雅黑" w:hint="eastAsia"/>
          <w:b w:val="0"/>
          <w:i w:val="0"/>
          <w:color w:val="000000" w:themeColor="text1"/>
          <w:sz w:val="24"/>
          <w:lang w:eastAsia="zh-CN"/>
        </w:rPr>
        <w:t>视</w:t>
      </w:r>
      <w:r w:rsidRPr="002B3C61">
        <w:rPr>
          <w:rFonts w:ascii="宋体" w:eastAsia="宋体" w:hAnsi="宋体" w:cs="MS Gothic" w:hint="eastAsia"/>
          <w:b w:val="0"/>
          <w:i w:val="0"/>
          <w:color w:val="000000" w:themeColor="text1"/>
          <w:sz w:val="24"/>
          <w:lang w:eastAsia="zh-CN"/>
        </w:rPr>
        <w:t>了</w:t>
      </w:r>
      <w:r w:rsidRPr="002B3C61">
        <w:rPr>
          <w:rFonts w:ascii="宋体" w:eastAsia="宋体" w:hAnsi="宋体" w:cs="微软雅黑" w:hint="eastAsia"/>
          <w:b w:val="0"/>
          <w:i w:val="0"/>
          <w:color w:val="000000" w:themeColor="text1"/>
          <w:sz w:val="24"/>
          <w:lang w:eastAsia="zh-CN"/>
        </w:rPr>
        <w:t>项</w:t>
      </w:r>
      <w:r w:rsidRPr="002B3C61">
        <w:rPr>
          <w:rFonts w:ascii="宋体" w:eastAsia="宋体" w:hAnsi="宋体" w:cs="MS Gothic" w:hint="eastAsia"/>
          <w:b w:val="0"/>
          <w:i w:val="0"/>
          <w:color w:val="000000" w:themeColor="text1"/>
          <w:sz w:val="24"/>
          <w:lang w:eastAsia="zh-CN"/>
        </w:rPr>
        <w:t>目自身所</w:t>
      </w:r>
      <w:r w:rsidRPr="002B3C61">
        <w:rPr>
          <w:rFonts w:ascii="宋体" w:eastAsia="宋体" w:hAnsi="宋体" w:cs="微软雅黑" w:hint="eastAsia"/>
          <w:b w:val="0"/>
          <w:i w:val="0"/>
          <w:color w:val="000000" w:themeColor="text1"/>
          <w:sz w:val="24"/>
          <w:lang w:eastAsia="zh-CN"/>
        </w:rPr>
        <w:t>蕴</w:t>
      </w:r>
      <w:r w:rsidRPr="002B3C61">
        <w:rPr>
          <w:rFonts w:ascii="宋体" w:eastAsia="宋体" w:hAnsi="宋体" w:cs="MS Gothic" w:hint="eastAsia"/>
          <w:b w:val="0"/>
          <w:i w:val="0"/>
          <w:color w:val="000000" w:themeColor="text1"/>
          <w:sz w:val="24"/>
          <w:lang w:eastAsia="zh-CN"/>
        </w:rPr>
        <w:t>含的丰富内容属性（如</w:t>
      </w:r>
      <w:r w:rsidRPr="002B3C61">
        <w:rPr>
          <w:rFonts w:ascii="宋体" w:eastAsia="宋体" w:hAnsi="宋体" w:cs="微软雅黑" w:hint="eastAsia"/>
          <w:b w:val="0"/>
          <w:i w:val="0"/>
          <w:color w:val="000000" w:themeColor="text1"/>
          <w:sz w:val="24"/>
          <w:lang w:eastAsia="zh-CN"/>
        </w:rPr>
        <w:t>标题</w:t>
      </w:r>
      <w:r w:rsidRPr="002B3C61">
        <w:rPr>
          <w:rFonts w:ascii="宋体" w:eastAsia="宋体" w:hAnsi="宋体" w:cs="MS Gothic" w:hint="eastAsia"/>
          <w:b w:val="0"/>
          <w:i w:val="0"/>
          <w:color w:val="000000" w:themeColor="text1"/>
          <w:sz w:val="24"/>
          <w:lang w:eastAsia="zh-CN"/>
        </w:rPr>
        <w:t>、描述、流派、制作人</w:t>
      </w:r>
      <w:r w:rsidRPr="002B3C61">
        <w:rPr>
          <w:rFonts w:ascii="宋体" w:eastAsia="宋体" w:hAnsi="宋体" w:cs="微软雅黑" w:hint="eastAsia"/>
          <w:b w:val="0"/>
          <w:i w:val="0"/>
          <w:color w:val="000000" w:themeColor="text1"/>
          <w:sz w:val="24"/>
          <w:lang w:eastAsia="zh-CN"/>
        </w:rPr>
        <w:t>员</w:t>
      </w:r>
      <w:r w:rsidRPr="002B3C61">
        <w:rPr>
          <w:rFonts w:ascii="宋体" w:eastAsia="宋体" w:hAnsi="宋体" w:cs="MS Gothic" w:hint="eastAsia"/>
          <w:b w:val="0"/>
          <w:i w:val="0"/>
          <w:color w:val="000000" w:themeColor="text1"/>
          <w:sz w:val="24"/>
          <w:lang w:eastAsia="zh-CN"/>
        </w:rPr>
        <w:t>等）和上下文信息，而</w:t>
      </w:r>
      <w:r w:rsidRPr="002B3C61">
        <w:rPr>
          <w:rFonts w:ascii="宋体" w:eastAsia="宋体" w:hAnsi="宋体" w:cs="微软雅黑" w:hint="eastAsia"/>
          <w:b w:val="0"/>
          <w:i w:val="0"/>
          <w:color w:val="000000" w:themeColor="text1"/>
          <w:sz w:val="24"/>
          <w:lang w:eastAsia="zh-CN"/>
        </w:rPr>
        <w:t>这</w:t>
      </w:r>
      <w:r w:rsidRPr="002B3C61">
        <w:rPr>
          <w:rFonts w:ascii="宋体" w:eastAsia="宋体" w:hAnsi="宋体" w:cs="MS Gothic" w:hint="eastAsia"/>
          <w:b w:val="0"/>
          <w:i w:val="0"/>
          <w:color w:val="000000" w:themeColor="text1"/>
          <w:sz w:val="24"/>
          <w:lang w:eastAsia="zh-CN"/>
        </w:rPr>
        <w:t>些信息</w:t>
      </w:r>
      <w:r w:rsidRPr="002B3C61">
        <w:rPr>
          <w:rFonts w:ascii="宋体" w:eastAsia="宋体" w:hAnsi="宋体" w:cs="微软雅黑" w:hint="eastAsia"/>
          <w:b w:val="0"/>
          <w:i w:val="0"/>
          <w:color w:val="000000" w:themeColor="text1"/>
          <w:sz w:val="24"/>
          <w:lang w:eastAsia="zh-CN"/>
        </w:rPr>
        <w:t>对</w:t>
      </w:r>
      <w:r w:rsidRPr="002B3C61">
        <w:rPr>
          <w:rFonts w:ascii="宋体" w:eastAsia="宋体" w:hAnsi="宋体" w:cs="MS Gothic" w:hint="eastAsia"/>
          <w:b w:val="0"/>
          <w:i w:val="0"/>
          <w:color w:val="000000" w:themeColor="text1"/>
          <w:sz w:val="24"/>
          <w:lang w:eastAsia="zh-CN"/>
        </w:rPr>
        <w:t>于深刻理解</w:t>
      </w:r>
      <w:r w:rsidRPr="002B3C61">
        <w:rPr>
          <w:rFonts w:ascii="宋体" w:eastAsia="宋体" w:hAnsi="宋体" w:cs="微软雅黑" w:hint="eastAsia"/>
          <w:b w:val="0"/>
          <w:i w:val="0"/>
          <w:color w:val="000000" w:themeColor="text1"/>
          <w:sz w:val="24"/>
          <w:lang w:eastAsia="zh-CN"/>
        </w:rPr>
        <w:t>项</w:t>
      </w:r>
      <w:r w:rsidRPr="002B3C61">
        <w:rPr>
          <w:rFonts w:ascii="宋体" w:eastAsia="宋体" w:hAnsi="宋体" w:cs="MS Gothic" w:hint="eastAsia"/>
          <w:b w:val="0"/>
          <w:i w:val="0"/>
          <w:color w:val="000000" w:themeColor="text1"/>
          <w:sz w:val="24"/>
          <w:lang w:eastAsia="zh-CN"/>
        </w:rPr>
        <w:t>目本</w:t>
      </w:r>
      <w:r w:rsidRPr="002B3C61">
        <w:rPr>
          <w:rFonts w:ascii="宋体" w:eastAsia="宋体" w:hAnsi="宋体" w:cs="微软雅黑" w:hint="eastAsia"/>
          <w:b w:val="0"/>
          <w:i w:val="0"/>
          <w:color w:val="000000" w:themeColor="text1"/>
          <w:sz w:val="24"/>
          <w:lang w:eastAsia="zh-CN"/>
        </w:rPr>
        <w:t>质</w:t>
      </w:r>
      <w:r w:rsidRPr="002B3C61">
        <w:rPr>
          <w:rFonts w:ascii="宋体" w:eastAsia="宋体" w:hAnsi="宋体" w:cs="MS Gothic" w:hint="eastAsia"/>
          <w:b w:val="0"/>
          <w:i w:val="0"/>
          <w:color w:val="000000" w:themeColor="text1"/>
          <w:sz w:val="24"/>
          <w:lang w:eastAsia="zh-CN"/>
        </w:rPr>
        <w:t>、建立</w:t>
      </w:r>
      <w:r w:rsidRPr="002B3C61">
        <w:rPr>
          <w:rFonts w:ascii="宋体" w:eastAsia="宋体" w:hAnsi="宋体" w:cs="微软雅黑" w:hint="eastAsia"/>
          <w:b w:val="0"/>
          <w:i w:val="0"/>
          <w:color w:val="000000" w:themeColor="text1"/>
          <w:sz w:val="24"/>
          <w:lang w:eastAsia="zh-CN"/>
        </w:rPr>
        <w:t>项</w:t>
      </w:r>
      <w:r w:rsidRPr="002B3C61">
        <w:rPr>
          <w:rFonts w:ascii="宋体" w:eastAsia="宋体" w:hAnsi="宋体" w:cs="MS Gothic" w:hint="eastAsia"/>
          <w:b w:val="0"/>
          <w:i w:val="0"/>
          <w:color w:val="000000" w:themeColor="text1"/>
          <w:sz w:val="24"/>
          <w:lang w:eastAsia="zh-CN"/>
        </w:rPr>
        <w:t>目</w:t>
      </w:r>
      <w:r w:rsidRPr="002B3C61">
        <w:rPr>
          <w:rFonts w:ascii="宋体" w:eastAsia="宋体" w:hAnsi="宋体" w:cs="微软雅黑" w:hint="eastAsia"/>
          <w:b w:val="0"/>
          <w:i w:val="0"/>
          <w:color w:val="000000" w:themeColor="text1"/>
          <w:sz w:val="24"/>
          <w:lang w:eastAsia="zh-CN"/>
        </w:rPr>
        <w:t>间</w:t>
      </w:r>
      <w:r w:rsidRPr="002B3C61">
        <w:rPr>
          <w:rFonts w:ascii="宋体" w:eastAsia="宋体" w:hAnsi="宋体" w:cs="MS Gothic" w:hint="eastAsia"/>
          <w:b w:val="0"/>
          <w:i w:val="0"/>
          <w:color w:val="000000" w:themeColor="text1"/>
          <w:sz w:val="24"/>
          <w:lang w:eastAsia="zh-CN"/>
        </w:rPr>
        <w:t>的</w:t>
      </w:r>
      <w:r w:rsidRPr="002B3C61">
        <w:rPr>
          <w:rFonts w:ascii="宋体" w:eastAsia="宋体" w:hAnsi="宋体" w:cs="微软雅黑" w:hint="eastAsia"/>
          <w:b w:val="0"/>
          <w:i w:val="0"/>
          <w:color w:val="000000" w:themeColor="text1"/>
          <w:sz w:val="24"/>
          <w:lang w:eastAsia="zh-CN"/>
        </w:rPr>
        <w:t>语义</w:t>
      </w:r>
      <w:r w:rsidRPr="002B3C61">
        <w:rPr>
          <w:rFonts w:ascii="宋体" w:eastAsia="宋体" w:hAnsi="宋体" w:cs="MS Gothic" w:hint="eastAsia"/>
          <w:b w:val="0"/>
          <w:i w:val="0"/>
          <w:color w:val="000000" w:themeColor="text1"/>
          <w:sz w:val="24"/>
          <w:lang w:eastAsia="zh-CN"/>
        </w:rPr>
        <w:t>关</w:t>
      </w:r>
      <w:r w:rsidRPr="002B3C61">
        <w:rPr>
          <w:rFonts w:ascii="宋体" w:eastAsia="宋体" w:hAnsi="宋体" w:cs="微软雅黑" w:hint="eastAsia"/>
          <w:b w:val="0"/>
          <w:i w:val="0"/>
          <w:color w:val="000000" w:themeColor="text1"/>
          <w:sz w:val="24"/>
          <w:lang w:eastAsia="zh-CN"/>
        </w:rPr>
        <w:t>联</w:t>
      </w:r>
      <w:r w:rsidRPr="002B3C61">
        <w:rPr>
          <w:rFonts w:ascii="宋体" w:eastAsia="宋体" w:hAnsi="宋体" w:cs="MS Gothic" w:hint="eastAsia"/>
          <w:b w:val="0"/>
          <w:i w:val="0"/>
          <w:color w:val="000000" w:themeColor="text1"/>
          <w:sz w:val="24"/>
          <w:lang w:eastAsia="zh-CN"/>
        </w:rPr>
        <w:t>、从而</w:t>
      </w:r>
      <w:r w:rsidRPr="002B3C61">
        <w:rPr>
          <w:rFonts w:ascii="宋体" w:eastAsia="宋体" w:hAnsi="宋体" w:cs="微软雅黑" w:hint="eastAsia"/>
          <w:b w:val="0"/>
          <w:i w:val="0"/>
          <w:color w:val="000000" w:themeColor="text1"/>
          <w:sz w:val="24"/>
          <w:lang w:eastAsia="zh-CN"/>
        </w:rPr>
        <w:t>缓</w:t>
      </w:r>
      <w:r w:rsidRPr="002B3C61">
        <w:rPr>
          <w:rFonts w:ascii="宋体" w:eastAsia="宋体" w:hAnsi="宋体" w:cs="MS Gothic" w:hint="eastAsia"/>
          <w:b w:val="0"/>
          <w:i w:val="0"/>
          <w:color w:val="000000" w:themeColor="text1"/>
          <w:sz w:val="24"/>
          <w:lang w:eastAsia="zh-CN"/>
        </w:rPr>
        <w:t>解数据稀疏性</w:t>
      </w:r>
      <w:r w:rsidRPr="002B3C61">
        <w:rPr>
          <w:rFonts w:ascii="宋体" w:eastAsia="宋体" w:hAnsi="宋体" w:cs="微软雅黑" w:hint="eastAsia"/>
          <w:b w:val="0"/>
          <w:i w:val="0"/>
          <w:color w:val="000000" w:themeColor="text1"/>
          <w:sz w:val="24"/>
          <w:lang w:eastAsia="zh-CN"/>
        </w:rPr>
        <w:t>问题</w:t>
      </w:r>
      <w:r w:rsidRPr="002B3C61">
        <w:rPr>
          <w:rFonts w:ascii="宋体" w:eastAsia="宋体" w:hAnsi="宋体" w:cs="MS Gothic" w:hint="eastAsia"/>
          <w:b w:val="0"/>
          <w:i w:val="0"/>
          <w:color w:val="000000" w:themeColor="text1"/>
          <w:sz w:val="24"/>
          <w:lang w:eastAsia="zh-CN"/>
        </w:rPr>
        <w:t>具有不可替代的价</w:t>
      </w:r>
      <w:r w:rsidRPr="002B3C61">
        <w:rPr>
          <w:rFonts w:ascii="宋体" w:eastAsia="宋体" w:hAnsi="宋体" w:cs="微软雅黑" w:hint="eastAsia"/>
          <w:b w:val="0"/>
          <w:i w:val="0"/>
          <w:color w:val="000000" w:themeColor="text1"/>
          <w:sz w:val="24"/>
          <w:lang w:eastAsia="zh-CN"/>
        </w:rPr>
        <w:t>值</w:t>
      </w:r>
      <w:r w:rsidRPr="002B3C61">
        <w:rPr>
          <w:rFonts w:ascii="宋体" w:eastAsia="宋体" w:hAnsi="宋体" w:cs="MS Gothic" w:hint="eastAsia"/>
          <w:b w:val="0"/>
          <w:i w:val="0"/>
          <w:color w:val="000000" w:themeColor="text1"/>
          <w:sz w:val="24"/>
          <w:lang w:eastAsia="zh-CN"/>
        </w:rPr>
        <w:t>。</w:t>
      </w:r>
    </w:p>
    <w:p w14:paraId="0145EB54" w14:textId="77777777" w:rsidR="00516AAA" w:rsidRPr="002B3C61" w:rsidRDefault="00516AAA" w:rsidP="002B3C61">
      <w:pPr>
        <w:pStyle w:val="4"/>
        <w:spacing w:line="300" w:lineRule="auto"/>
        <w:ind w:firstLineChars="200" w:firstLine="480"/>
        <w:rPr>
          <w:rFonts w:ascii="宋体" w:eastAsia="宋体" w:hAnsi="宋体" w:hint="eastAsia"/>
          <w:b w:val="0"/>
          <w:i w:val="0"/>
          <w:color w:val="000000" w:themeColor="text1"/>
          <w:sz w:val="24"/>
          <w:lang w:eastAsia="zh-CN"/>
        </w:rPr>
      </w:pPr>
      <w:r w:rsidRPr="002B3C61">
        <w:rPr>
          <w:rFonts w:ascii="宋体" w:eastAsia="宋体" w:hAnsi="宋体"/>
          <w:b w:val="0"/>
          <w:i w:val="0"/>
          <w:color w:val="000000" w:themeColor="text1"/>
          <w:sz w:val="24"/>
          <w:lang w:eastAsia="zh-CN"/>
        </w:rPr>
        <w:lastRenderedPageBreak/>
        <w:t>近年来，深度学</w:t>
      </w:r>
      <w:r w:rsidRPr="002B3C61">
        <w:rPr>
          <w:rFonts w:ascii="宋体" w:eastAsia="宋体" w:hAnsi="宋体" w:cs="微软雅黑" w:hint="eastAsia"/>
          <w:b w:val="0"/>
          <w:i w:val="0"/>
          <w:color w:val="000000" w:themeColor="text1"/>
          <w:sz w:val="24"/>
          <w:lang w:eastAsia="zh-CN"/>
        </w:rPr>
        <w:t>习</w:t>
      </w:r>
      <w:r w:rsidRPr="002B3C61">
        <w:rPr>
          <w:rFonts w:ascii="宋体" w:eastAsia="宋体" w:hAnsi="宋体" w:cs="MS Gothic" w:hint="eastAsia"/>
          <w:b w:val="0"/>
          <w:i w:val="0"/>
          <w:color w:val="000000" w:themeColor="text1"/>
          <w:sz w:val="24"/>
          <w:lang w:eastAsia="zh-CN"/>
        </w:rPr>
        <w:t>技</w:t>
      </w:r>
      <w:r w:rsidRPr="002B3C61">
        <w:rPr>
          <w:rFonts w:ascii="宋体" w:eastAsia="宋体" w:hAnsi="宋体" w:cs="微软雅黑" w:hint="eastAsia"/>
          <w:b w:val="0"/>
          <w:i w:val="0"/>
          <w:color w:val="000000" w:themeColor="text1"/>
          <w:sz w:val="24"/>
          <w:lang w:eastAsia="zh-CN"/>
        </w:rPr>
        <w:t>术</w:t>
      </w:r>
      <w:r w:rsidRPr="002B3C61">
        <w:rPr>
          <w:rFonts w:ascii="宋体" w:eastAsia="宋体" w:hAnsi="宋体" w:cs="MS Gothic" w:hint="eastAsia"/>
          <w:b w:val="0"/>
          <w:i w:val="0"/>
          <w:color w:val="000000" w:themeColor="text1"/>
          <w:sz w:val="24"/>
          <w:lang w:eastAsia="zh-CN"/>
        </w:rPr>
        <w:t>的蓬勃</w:t>
      </w:r>
      <w:r w:rsidRPr="002B3C61">
        <w:rPr>
          <w:rFonts w:ascii="宋体" w:eastAsia="宋体" w:hAnsi="宋体" w:cs="微软雅黑" w:hint="eastAsia"/>
          <w:b w:val="0"/>
          <w:i w:val="0"/>
          <w:color w:val="000000" w:themeColor="text1"/>
          <w:sz w:val="24"/>
          <w:lang w:eastAsia="zh-CN"/>
        </w:rPr>
        <w:t>发</w:t>
      </w:r>
      <w:r w:rsidRPr="002B3C61">
        <w:rPr>
          <w:rFonts w:ascii="宋体" w:eastAsia="宋体" w:hAnsi="宋体" w:cs="MS Gothic" w:hint="eastAsia"/>
          <w:b w:val="0"/>
          <w:i w:val="0"/>
          <w:color w:val="000000" w:themeColor="text1"/>
          <w:sz w:val="24"/>
          <w:lang w:eastAsia="zh-CN"/>
        </w:rPr>
        <w:t>展</w:t>
      </w:r>
      <w:r w:rsidRPr="002B3C61">
        <w:rPr>
          <w:rFonts w:ascii="宋体" w:eastAsia="宋体" w:hAnsi="宋体" w:cs="微软雅黑" w:hint="eastAsia"/>
          <w:b w:val="0"/>
          <w:i w:val="0"/>
          <w:color w:val="000000" w:themeColor="text1"/>
          <w:sz w:val="24"/>
          <w:lang w:eastAsia="zh-CN"/>
        </w:rPr>
        <w:t>为</w:t>
      </w:r>
      <w:r w:rsidRPr="002B3C61">
        <w:rPr>
          <w:rFonts w:ascii="宋体" w:eastAsia="宋体" w:hAnsi="宋体" w:cs="MS Gothic" w:hint="eastAsia"/>
          <w:b w:val="0"/>
          <w:i w:val="0"/>
          <w:color w:val="000000" w:themeColor="text1"/>
          <w:sz w:val="24"/>
          <w:lang w:eastAsia="zh-CN"/>
        </w:rPr>
        <w:t>推荐系</w:t>
      </w:r>
      <w:r w:rsidRPr="002B3C61">
        <w:rPr>
          <w:rFonts w:ascii="宋体" w:eastAsia="宋体" w:hAnsi="宋体" w:cs="微软雅黑" w:hint="eastAsia"/>
          <w:b w:val="0"/>
          <w:i w:val="0"/>
          <w:color w:val="000000" w:themeColor="text1"/>
          <w:sz w:val="24"/>
          <w:lang w:eastAsia="zh-CN"/>
        </w:rPr>
        <w:t>统</w:t>
      </w:r>
      <w:r w:rsidRPr="002B3C61">
        <w:rPr>
          <w:rFonts w:ascii="宋体" w:eastAsia="宋体" w:hAnsi="宋体" w:cs="MS Gothic" w:hint="eastAsia"/>
          <w:b w:val="0"/>
          <w:i w:val="0"/>
          <w:color w:val="000000" w:themeColor="text1"/>
          <w:sz w:val="24"/>
          <w:lang w:eastAsia="zh-CN"/>
        </w:rPr>
        <w:t>突破了</w:t>
      </w:r>
      <w:r w:rsidRPr="002B3C61">
        <w:rPr>
          <w:rFonts w:ascii="宋体" w:eastAsia="宋体" w:hAnsi="宋体" w:cs="微软雅黑" w:hint="eastAsia"/>
          <w:b w:val="0"/>
          <w:i w:val="0"/>
          <w:color w:val="000000" w:themeColor="text1"/>
          <w:sz w:val="24"/>
          <w:lang w:eastAsia="zh-CN"/>
        </w:rPr>
        <w:t>传统</w:t>
      </w:r>
      <w:r w:rsidRPr="002B3C61">
        <w:rPr>
          <w:rFonts w:ascii="宋体" w:eastAsia="宋体" w:hAnsi="宋体" w:cs="MS Gothic" w:hint="eastAsia"/>
          <w:b w:val="0"/>
          <w:i w:val="0"/>
          <w:color w:val="000000" w:themeColor="text1"/>
          <w:sz w:val="24"/>
          <w:lang w:eastAsia="zh-CN"/>
        </w:rPr>
        <w:t>模型的表达能力瓶</w:t>
      </w:r>
      <w:r w:rsidRPr="002B3C61">
        <w:rPr>
          <w:rFonts w:ascii="宋体" w:eastAsia="宋体" w:hAnsi="宋体" w:cs="微软雅黑" w:hint="eastAsia"/>
          <w:b w:val="0"/>
          <w:i w:val="0"/>
          <w:color w:val="000000" w:themeColor="text1"/>
          <w:sz w:val="24"/>
          <w:lang w:eastAsia="zh-CN"/>
        </w:rPr>
        <w:t>颈</w:t>
      </w:r>
      <w:r w:rsidRPr="002B3C61">
        <w:rPr>
          <w:rFonts w:ascii="宋体" w:eastAsia="宋体" w:hAnsi="宋体" w:cs="MS Gothic" w:hint="eastAsia"/>
          <w:b w:val="0"/>
          <w:i w:val="0"/>
          <w:color w:val="000000" w:themeColor="text1"/>
          <w:sz w:val="24"/>
          <w:lang w:eastAsia="zh-CN"/>
        </w:rPr>
        <w:t>。</w:t>
      </w:r>
      <w:r w:rsidRPr="002B3C61">
        <w:rPr>
          <w:rFonts w:ascii="宋体" w:eastAsia="宋体" w:hAnsi="宋体" w:cs="微软雅黑" w:hint="eastAsia"/>
          <w:b w:val="0"/>
          <w:i w:val="0"/>
          <w:color w:val="000000" w:themeColor="text1"/>
          <w:sz w:val="24"/>
          <w:lang w:eastAsia="zh-CN"/>
        </w:rPr>
        <w:t>图</w:t>
      </w:r>
      <w:r w:rsidRPr="002B3C61">
        <w:rPr>
          <w:rFonts w:ascii="宋体" w:eastAsia="宋体" w:hAnsi="宋体" w:cs="MS Gothic" w:hint="eastAsia"/>
          <w:b w:val="0"/>
          <w:i w:val="0"/>
          <w:color w:val="000000" w:themeColor="text1"/>
          <w:sz w:val="24"/>
          <w:lang w:eastAsia="zh-CN"/>
        </w:rPr>
        <w:t>神</w:t>
      </w:r>
      <w:r w:rsidRPr="002B3C61">
        <w:rPr>
          <w:rFonts w:ascii="宋体" w:eastAsia="宋体" w:hAnsi="宋体" w:cs="微软雅黑" w:hint="eastAsia"/>
          <w:b w:val="0"/>
          <w:i w:val="0"/>
          <w:color w:val="000000" w:themeColor="text1"/>
          <w:sz w:val="24"/>
          <w:lang w:eastAsia="zh-CN"/>
        </w:rPr>
        <w:t>经</w:t>
      </w:r>
      <w:r w:rsidRPr="002B3C61">
        <w:rPr>
          <w:rFonts w:ascii="宋体" w:eastAsia="宋体" w:hAnsi="宋体" w:cs="MS Gothic" w:hint="eastAsia"/>
          <w:b w:val="0"/>
          <w:i w:val="0"/>
          <w:color w:val="000000" w:themeColor="text1"/>
          <w:sz w:val="24"/>
          <w:lang w:eastAsia="zh-CN"/>
        </w:rPr>
        <w:t>网</w:t>
      </w:r>
      <w:r w:rsidRPr="002B3C61">
        <w:rPr>
          <w:rFonts w:ascii="宋体" w:eastAsia="宋体" w:hAnsi="宋体" w:cs="微软雅黑" w:hint="eastAsia"/>
          <w:b w:val="0"/>
          <w:i w:val="0"/>
          <w:color w:val="000000" w:themeColor="text1"/>
          <w:sz w:val="24"/>
          <w:lang w:eastAsia="zh-CN"/>
        </w:rPr>
        <w:t>络</w:t>
      </w:r>
      <w:r w:rsidRPr="002B3C61">
        <w:rPr>
          <w:rFonts w:ascii="宋体" w:eastAsia="宋体" w:hAnsi="宋体" w:cs="MS Gothic" w:hint="eastAsia"/>
          <w:b w:val="0"/>
          <w:i w:val="0"/>
          <w:color w:val="000000" w:themeColor="text1"/>
          <w:sz w:val="24"/>
          <w:lang w:eastAsia="zh-CN"/>
        </w:rPr>
        <w:t>（</w:t>
      </w:r>
      <w:r w:rsidRPr="002B3C61">
        <w:rPr>
          <w:rFonts w:ascii="宋体" w:eastAsia="宋体" w:hAnsi="宋体"/>
          <w:b w:val="0"/>
          <w:i w:val="0"/>
          <w:color w:val="000000" w:themeColor="text1"/>
          <w:sz w:val="24"/>
          <w:lang w:eastAsia="zh-CN"/>
        </w:rPr>
        <w:t>Graph Neural Networks, GNNs）的</w:t>
      </w:r>
      <w:r w:rsidRPr="002B3C61">
        <w:rPr>
          <w:rFonts w:ascii="宋体" w:eastAsia="宋体" w:hAnsi="宋体" w:cs="微软雅黑" w:hint="eastAsia"/>
          <w:b w:val="0"/>
          <w:i w:val="0"/>
          <w:color w:val="000000" w:themeColor="text1"/>
          <w:sz w:val="24"/>
          <w:lang w:eastAsia="zh-CN"/>
        </w:rPr>
        <w:t>兴</w:t>
      </w:r>
      <w:r w:rsidRPr="002B3C61">
        <w:rPr>
          <w:rFonts w:ascii="宋体" w:eastAsia="宋体" w:hAnsi="宋体" w:cs="MS Gothic" w:hint="eastAsia"/>
          <w:b w:val="0"/>
          <w:i w:val="0"/>
          <w:color w:val="000000" w:themeColor="text1"/>
          <w:sz w:val="24"/>
          <w:lang w:eastAsia="zh-CN"/>
        </w:rPr>
        <w:t>起，更因其</w:t>
      </w:r>
      <w:r w:rsidRPr="002B3C61">
        <w:rPr>
          <w:rFonts w:ascii="宋体" w:eastAsia="宋体" w:hAnsi="宋体" w:cs="微软雅黑" w:hint="eastAsia"/>
          <w:b w:val="0"/>
          <w:i w:val="0"/>
          <w:color w:val="000000" w:themeColor="text1"/>
          <w:sz w:val="24"/>
          <w:lang w:eastAsia="zh-CN"/>
        </w:rPr>
        <w:t>对</w:t>
      </w:r>
      <w:r w:rsidRPr="002B3C61">
        <w:rPr>
          <w:rFonts w:ascii="宋体" w:eastAsia="宋体" w:hAnsi="宋体" w:cs="MS Gothic" w:hint="eastAsia"/>
          <w:b w:val="0"/>
          <w:i w:val="0"/>
          <w:color w:val="000000" w:themeColor="text1"/>
          <w:sz w:val="24"/>
          <w:lang w:eastAsia="zh-CN"/>
        </w:rPr>
        <w:t>关系数据的天然</w:t>
      </w:r>
      <w:r w:rsidRPr="002B3C61">
        <w:rPr>
          <w:rFonts w:ascii="宋体" w:eastAsia="宋体" w:hAnsi="宋体" w:cs="微软雅黑" w:hint="eastAsia"/>
          <w:b w:val="0"/>
          <w:i w:val="0"/>
          <w:color w:val="000000" w:themeColor="text1"/>
          <w:sz w:val="24"/>
          <w:lang w:eastAsia="zh-CN"/>
        </w:rPr>
        <w:t>亲</w:t>
      </w:r>
      <w:r w:rsidRPr="002B3C61">
        <w:rPr>
          <w:rFonts w:ascii="宋体" w:eastAsia="宋体" w:hAnsi="宋体" w:cs="MS Gothic" w:hint="eastAsia"/>
          <w:b w:val="0"/>
          <w:i w:val="0"/>
          <w:color w:val="000000" w:themeColor="text1"/>
          <w:sz w:val="24"/>
          <w:lang w:eastAsia="zh-CN"/>
        </w:rPr>
        <w:t>和力，</w:t>
      </w:r>
      <w:r w:rsidRPr="002B3C61">
        <w:rPr>
          <w:rFonts w:ascii="宋体" w:eastAsia="宋体" w:hAnsi="宋体" w:cs="微软雅黑" w:hint="eastAsia"/>
          <w:b w:val="0"/>
          <w:i w:val="0"/>
          <w:color w:val="000000" w:themeColor="text1"/>
          <w:sz w:val="24"/>
          <w:lang w:eastAsia="zh-CN"/>
        </w:rPr>
        <w:t>为</w:t>
      </w:r>
      <w:r w:rsidRPr="002B3C61">
        <w:rPr>
          <w:rFonts w:ascii="宋体" w:eastAsia="宋体" w:hAnsi="宋体" w:cs="MS Gothic" w:hint="eastAsia"/>
          <w:b w:val="0"/>
          <w:i w:val="0"/>
          <w:color w:val="000000" w:themeColor="text1"/>
          <w:sz w:val="24"/>
          <w:lang w:eastAsia="zh-CN"/>
        </w:rPr>
        <w:t>推荐系</w:t>
      </w:r>
      <w:r w:rsidRPr="002B3C61">
        <w:rPr>
          <w:rFonts w:ascii="宋体" w:eastAsia="宋体" w:hAnsi="宋体" w:cs="微软雅黑" w:hint="eastAsia"/>
          <w:b w:val="0"/>
          <w:i w:val="0"/>
          <w:color w:val="000000" w:themeColor="text1"/>
          <w:sz w:val="24"/>
          <w:lang w:eastAsia="zh-CN"/>
        </w:rPr>
        <w:t>统</w:t>
      </w:r>
      <w:r w:rsidRPr="002B3C61">
        <w:rPr>
          <w:rFonts w:ascii="宋体" w:eastAsia="宋体" w:hAnsi="宋体" w:cs="MS Gothic" w:hint="eastAsia"/>
          <w:b w:val="0"/>
          <w:i w:val="0"/>
          <w:color w:val="000000" w:themeColor="text1"/>
          <w:sz w:val="24"/>
          <w:lang w:eastAsia="zh-CN"/>
        </w:rPr>
        <w:t>研究开辟了新的范式。</w:t>
      </w:r>
      <w:r w:rsidRPr="002B3C61">
        <w:rPr>
          <w:rFonts w:ascii="宋体" w:eastAsia="宋体" w:hAnsi="宋体"/>
          <w:b w:val="0"/>
          <w:i w:val="0"/>
          <w:color w:val="000000" w:themeColor="text1"/>
          <w:sz w:val="24"/>
          <w:lang w:eastAsia="zh-CN"/>
        </w:rPr>
        <w:t>GNN能</w:t>
      </w:r>
      <w:r w:rsidRPr="002B3C61">
        <w:rPr>
          <w:rFonts w:ascii="宋体" w:eastAsia="宋体" w:hAnsi="宋体" w:cs="微软雅黑" w:hint="eastAsia"/>
          <w:b w:val="0"/>
          <w:i w:val="0"/>
          <w:color w:val="000000" w:themeColor="text1"/>
          <w:sz w:val="24"/>
          <w:lang w:eastAsia="zh-CN"/>
        </w:rPr>
        <w:t>够显</w:t>
      </w:r>
      <w:r w:rsidRPr="002B3C61">
        <w:rPr>
          <w:rFonts w:ascii="宋体" w:eastAsia="宋体" w:hAnsi="宋体" w:cs="MS Gothic" w:hint="eastAsia"/>
          <w:b w:val="0"/>
          <w:i w:val="0"/>
          <w:color w:val="000000" w:themeColor="text1"/>
          <w:sz w:val="24"/>
          <w:lang w:eastAsia="zh-CN"/>
        </w:rPr>
        <w:t>式地建模用</w:t>
      </w:r>
      <w:r w:rsidRPr="002B3C61">
        <w:rPr>
          <w:rFonts w:ascii="宋体" w:eastAsia="宋体" w:hAnsi="宋体" w:cs="微软雅黑" w:hint="eastAsia"/>
          <w:b w:val="0"/>
          <w:i w:val="0"/>
          <w:color w:val="000000" w:themeColor="text1"/>
          <w:sz w:val="24"/>
          <w:lang w:eastAsia="zh-CN"/>
        </w:rPr>
        <w:t>户</w:t>
      </w:r>
      <w:r w:rsidRPr="002B3C61">
        <w:rPr>
          <w:rFonts w:ascii="宋体" w:eastAsia="宋体" w:hAnsi="宋体" w:cs="MS Gothic" w:hint="eastAsia"/>
          <w:b w:val="0"/>
          <w:i w:val="0"/>
          <w:color w:val="000000" w:themeColor="text1"/>
          <w:sz w:val="24"/>
          <w:lang w:eastAsia="zh-CN"/>
        </w:rPr>
        <w:t>与用</w:t>
      </w:r>
      <w:r w:rsidRPr="002B3C61">
        <w:rPr>
          <w:rFonts w:ascii="宋体" w:eastAsia="宋体" w:hAnsi="宋体" w:cs="微软雅黑" w:hint="eastAsia"/>
          <w:b w:val="0"/>
          <w:i w:val="0"/>
          <w:color w:val="000000" w:themeColor="text1"/>
          <w:sz w:val="24"/>
          <w:lang w:eastAsia="zh-CN"/>
        </w:rPr>
        <w:t>户</w:t>
      </w:r>
      <w:r w:rsidRPr="002B3C61">
        <w:rPr>
          <w:rFonts w:ascii="宋体" w:eastAsia="宋体" w:hAnsi="宋体" w:cs="MS Gothic" w:hint="eastAsia"/>
          <w:b w:val="0"/>
          <w:i w:val="0"/>
          <w:color w:val="000000" w:themeColor="text1"/>
          <w:sz w:val="24"/>
          <w:lang w:eastAsia="zh-CN"/>
        </w:rPr>
        <w:t>、用</w:t>
      </w:r>
      <w:r w:rsidRPr="002B3C61">
        <w:rPr>
          <w:rFonts w:ascii="宋体" w:eastAsia="宋体" w:hAnsi="宋体" w:cs="微软雅黑" w:hint="eastAsia"/>
          <w:b w:val="0"/>
          <w:i w:val="0"/>
          <w:color w:val="000000" w:themeColor="text1"/>
          <w:sz w:val="24"/>
          <w:lang w:eastAsia="zh-CN"/>
        </w:rPr>
        <w:t>户</w:t>
      </w:r>
      <w:r w:rsidRPr="002B3C61">
        <w:rPr>
          <w:rFonts w:ascii="宋体" w:eastAsia="宋体" w:hAnsi="宋体" w:cs="MS Gothic" w:hint="eastAsia"/>
          <w:b w:val="0"/>
          <w:i w:val="0"/>
          <w:color w:val="000000" w:themeColor="text1"/>
          <w:sz w:val="24"/>
          <w:lang w:eastAsia="zh-CN"/>
        </w:rPr>
        <w:t>与</w:t>
      </w:r>
      <w:r w:rsidRPr="002B3C61">
        <w:rPr>
          <w:rFonts w:ascii="宋体" w:eastAsia="宋体" w:hAnsi="宋体" w:cs="微软雅黑" w:hint="eastAsia"/>
          <w:b w:val="0"/>
          <w:i w:val="0"/>
          <w:color w:val="000000" w:themeColor="text1"/>
          <w:sz w:val="24"/>
          <w:lang w:eastAsia="zh-CN"/>
        </w:rPr>
        <w:t>项</w:t>
      </w:r>
      <w:r w:rsidRPr="002B3C61">
        <w:rPr>
          <w:rFonts w:ascii="宋体" w:eastAsia="宋体" w:hAnsi="宋体" w:cs="MS Gothic" w:hint="eastAsia"/>
          <w:b w:val="0"/>
          <w:i w:val="0"/>
          <w:color w:val="000000" w:themeColor="text1"/>
          <w:sz w:val="24"/>
          <w:lang w:eastAsia="zh-CN"/>
        </w:rPr>
        <w:t>目、</w:t>
      </w:r>
      <w:r w:rsidRPr="002B3C61">
        <w:rPr>
          <w:rFonts w:ascii="宋体" w:eastAsia="宋体" w:hAnsi="宋体" w:cs="微软雅黑" w:hint="eastAsia"/>
          <w:b w:val="0"/>
          <w:i w:val="0"/>
          <w:color w:val="000000" w:themeColor="text1"/>
          <w:sz w:val="24"/>
          <w:lang w:eastAsia="zh-CN"/>
        </w:rPr>
        <w:t>项</w:t>
      </w:r>
      <w:r w:rsidRPr="002B3C61">
        <w:rPr>
          <w:rFonts w:ascii="宋体" w:eastAsia="宋体" w:hAnsi="宋体" w:cs="MS Gothic" w:hint="eastAsia"/>
          <w:b w:val="0"/>
          <w:i w:val="0"/>
          <w:color w:val="000000" w:themeColor="text1"/>
          <w:sz w:val="24"/>
          <w:lang w:eastAsia="zh-CN"/>
        </w:rPr>
        <w:t>目与</w:t>
      </w:r>
      <w:r w:rsidRPr="002B3C61">
        <w:rPr>
          <w:rFonts w:ascii="宋体" w:eastAsia="宋体" w:hAnsi="宋体" w:cs="微软雅黑" w:hint="eastAsia"/>
          <w:b w:val="0"/>
          <w:i w:val="0"/>
          <w:color w:val="000000" w:themeColor="text1"/>
          <w:sz w:val="24"/>
          <w:lang w:eastAsia="zh-CN"/>
        </w:rPr>
        <w:t>项</w:t>
      </w:r>
      <w:r w:rsidRPr="002B3C61">
        <w:rPr>
          <w:rFonts w:ascii="宋体" w:eastAsia="宋体" w:hAnsi="宋体" w:cs="MS Gothic" w:hint="eastAsia"/>
          <w:b w:val="0"/>
          <w:i w:val="0"/>
          <w:color w:val="000000" w:themeColor="text1"/>
          <w:sz w:val="24"/>
          <w:lang w:eastAsia="zh-CN"/>
        </w:rPr>
        <w:t>目之</w:t>
      </w:r>
      <w:r w:rsidRPr="002B3C61">
        <w:rPr>
          <w:rFonts w:ascii="宋体" w:eastAsia="宋体" w:hAnsi="宋体" w:cs="微软雅黑" w:hint="eastAsia"/>
          <w:b w:val="0"/>
          <w:i w:val="0"/>
          <w:color w:val="000000" w:themeColor="text1"/>
          <w:sz w:val="24"/>
          <w:lang w:eastAsia="zh-CN"/>
        </w:rPr>
        <w:t>间</w:t>
      </w:r>
      <w:r w:rsidRPr="002B3C61">
        <w:rPr>
          <w:rFonts w:ascii="宋体" w:eastAsia="宋体" w:hAnsi="宋体" w:cs="MS Gothic" w:hint="eastAsia"/>
          <w:b w:val="0"/>
          <w:i w:val="0"/>
          <w:color w:val="000000" w:themeColor="text1"/>
          <w:sz w:val="24"/>
          <w:lang w:eastAsia="zh-CN"/>
        </w:rPr>
        <w:t>复</w:t>
      </w:r>
      <w:r w:rsidRPr="002B3C61">
        <w:rPr>
          <w:rFonts w:ascii="宋体" w:eastAsia="宋体" w:hAnsi="宋体" w:cs="微软雅黑" w:hint="eastAsia"/>
          <w:b w:val="0"/>
          <w:i w:val="0"/>
          <w:color w:val="000000" w:themeColor="text1"/>
          <w:sz w:val="24"/>
          <w:lang w:eastAsia="zh-CN"/>
        </w:rPr>
        <w:t>杂</w:t>
      </w:r>
      <w:r w:rsidRPr="002B3C61">
        <w:rPr>
          <w:rFonts w:ascii="宋体" w:eastAsia="宋体" w:hAnsi="宋体" w:cs="MS Gothic" w:hint="eastAsia"/>
          <w:b w:val="0"/>
          <w:i w:val="0"/>
          <w:color w:val="000000" w:themeColor="text1"/>
          <w:sz w:val="24"/>
          <w:lang w:eastAsia="zh-CN"/>
        </w:rPr>
        <w:t>的</w:t>
      </w:r>
      <w:proofErr w:type="gramStart"/>
      <w:r w:rsidRPr="002B3C61">
        <w:rPr>
          <w:rFonts w:ascii="宋体" w:eastAsia="宋体" w:hAnsi="宋体" w:cs="微软雅黑" w:hint="eastAsia"/>
          <w:b w:val="0"/>
          <w:i w:val="0"/>
          <w:color w:val="000000" w:themeColor="text1"/>
          <w:sz w:val="24"/>
          <w:lang w:eastAsia="zh-CN"/>
        </w:rPr>
        <w:t>图结</w:t>
      </w:r>
      <w:r w:rsidRPr="002B3C61">
        <w:rPr>
          <w:rFonts w:ascii="宋体" w:eastAsia="宋体" w:hAnsi="宋体" w:cs="MS Gothic" w:hint="eastAsia"/>
          <w:b w:val="0"/>
          <w:i w:val="0"/>
          <w:color w:val="000000" w:themeColor="text1"/>
          <w:sz w:val="24"/>
          <w:lang w:eastAsia="zh-CN"/>
        </w:rPr>
        <w:t>构</w:t>
      </w:r>
      <w:proofErr w:type="gramEnd"/>
      <w:r w:rsidRPr="002B3C61">
        <w:rPr>
          <w:rFonts w:ascii="宋体" w:eastAsia="宋体" w:hAnsi="宋体" w:cs="MS Gothic" w:hint="eastAsia"/>
          <w:b w:val="0"/>
          <w:i w:val="0"/>
          <w:color w:val="000000" w:themeColor="text1"/>
          <w:sz w:val="24"/>
          <w:lang w:eastAsia="zh-CN"/>
        </w:rPr>
        <w:t>关系，并通</w:t>
      </w:r>
      <w:r w:rsidRPr="002B3C61">
        <w:rPr>
          <w:rFonts w:ascii="宋体" w:eastAsia="宋体" w:hAnsi="宋体" w:cs="微软雅黑" w:hint="eastAsia"/>
          <w:b w:val="0"/>
          <w:i w:val="0"/>
          <w:color w:val="000000" w:themeColor="text1"/>
          <w:sz w:val="24"/>
          <w:lang w:eastAsia="zh-CN"/>
        </w:rPr>
        <w:t>过邻</w:t>
      </w:r>
      <w:r w:rsidRPr="002B3C61">
        <w:rPr>
          <w:rFonts w:ascii="宋体" w:eastAsia="宋体" w:hAnsi="宋体" w:cs="MS Gothic" w:hint="eastAsia"/>
          <w:b w:val="0"/>
          <w:i w:val="0"/>
          <w:color w:val="000000" w:themeColor="text1"/>
          <w:sz w:val="24"/>
          <w:lang w:eastAsia="zh-CN"/>
        </w:rPr>
        <w:t>域信息聚合机制学</w:t>
      </w:r>
      <w:r w:rsidRPr="002B3C61">
        <w:rPr>
          <w:rFonts w:ascii="宋体" w:eastAsia="宋体" w:hAnsi="宋体" w:cs="微软雅黑" w:hint="eastAsia"/>
          <w:b w:val="0"/>
          <w:i w:val="0"/>
          <w:color w:val="000000" w:themeColor="text1"/>
          <w:sz w:val="24"/>
          <w:lang w:eastAsia="zh-CN"/>
        </w:rPr>
        <w:t>习</w:t>
      </w:r>
      <w:r w:rsidRPr="002B3C61">
        <w:rPr>
          <w:rFonts w:ascii="宋体" w:eastAsia="宋体" w:hAnsi="宋体" w:cs="MS Gothic" w:hint="eastAsia"/>
          <w:b w:val="0"/>
          <w:i w:val="0"/>
          <w:color w:val="000000" w:themeColor="text1"/>
          <w:sz w:val="24"/>
          <w:lang w:eastAsia="zh-CN"/>
        </w:rPr>
        <w:t>到更具表达力的</w:t>
      </w:r>
      <w:r w:rsidRPr="002B3C61">
        <w:rPr>
          <w:rFonts w:ascii="宋体" w:eastAsia="宋体" w:hAnsi="宋体" w:cs="微软雅黑" w:hint="eastAsia"/>
          <w:b w:val="0"/>
          <w:i w:val="0"/>
          <w:color w:val="000000" w:themeColor="text1"/>
          <w:sz w:val="24"/>
          <w:lang w:eastAsia="zh-CN"/>
        </w:rPr>
        <w:t>节</w:t>
      </w:r>
      <w:r w:rsidRPr="002B3C61">
        <w:rPr>
          <w:rFonts w:ascii="宋体" w:eastAsia="宋体" w:hAnsi="宋体" w:cs="MS Gothic" w:hint="eastAsia"/>
          <w:b w:val="0"/>
          <w:i w:val="0"/>
          <w:color w:val="000000" w:themeColor="text1"/>
          <w:sz w:val="24"/>
          <w:lang w:eastAsia="zh-CN"/>
        </w:rPr>
        <w:t>点（用</w:t>
      </w:r>
      <w:r w:rsidRPr="002B3C61">
        <w:rPr>
          <w:rFonts w:ascii="宋体" w:eastAsia="宋体" w:hAnsi="宋体" w:cs="微软雅黑" w:hint="eastAsia"/>
          <w:b w:val="0"/>
          <w:i w:val="0"/>
          <w:color w:val="000000" w:themeColor="text1"/>
          <w:sz w:val="24"/>
          <w:lang w:eastAsia="zh-CN"/>
        </w:rPr>
        <w:t>户</w:t>
      </w:r>
      <w:r w:rsidRPr="002B3C61">
        <w:rPr>
          <w:rFonts w:ascii="宋体" w:eastAsia="宋体" w:hAnsi="宋体"/>
          <w:b w:val="0"/>
          <w:i w:val="0"/>
          <w:color w:val="000000" w:themeColor="text1"/>
          <w:sz w:val="24"/>
          <w:lang w:eastAsia="zh-CN"/>
        </w:rPr>
        <w:t>/</w:t>
      </w:r>
      <w:r w:rsidRPr="002B3C61">
        <w:rPr>
          <w:rFonts w:ascii="宋体" w:eastAsia="宋体" w:hAnsi="宋体" w:cs="微软雅黑" w:hint="eastAsia"/>
          <w:b w:val="0"/>
          <w:i w:val="0"/>
          <w:color w:val="000000" w:themeColor="text1"/>
          <w:sz w:val="24"/>
          <w:lang w:eastAsia="zh-CN"/>
        </w:rPr>
        <w:t>项</w:t>
      </w:r>
      <w:r w:rsidRPr="002B3C61">
        <w:rPr>
          <w:rFonts w:ascii="宋体" w:eastAsia="宋体" w:hAnsi="宋体" w:cs="MS Gothic" w:hint="eastAsia"/>
          <w:b w:val="0"/>
          <w:i w:val="0"/>
          <w:color w:val="000000" w:themeColor="text1"/>
          <w:sz w:val="24"/>
          <w:lang w:eastAsia="zh-CN"/>
        </w:rPr>
        <w:t>目）表示。当前，大量的</w:t>
      </w:r>
      <w:r w:rsidRPr="002B3C61">
        <w:rPr>
          <w:rFonts w:ascii="宋体" w:eastAsia="宋体" w:hAnsi="宋体"/>
          <w:b w:val="0"/>
          <w:i w:val="0"/>
          <w:color w:val="000000" w:themeColor="text1"/>
          <w:sz w:val="24"/>
          <w:lang w:eastAsia="zh-CN"/>
        </w:rPr>
        <w:t>GNN推荐研究聚焦于“用</w:t>
      </w:r>
      <w:r w:rsidRPr="002B3C61">
        <w:rPr>
          <w:rFonts w:ascii="宋体" w:eastAsia="宋体" w:hAnsi="宋体" w:cs="微软雅黑" w:hint="eastAsia"/>
          <w:b w:val="0"/>
          <w:i w:val="0"/>
          <w:color w:val="000000" w:themeColor="text1"/>
          <w:sz w:val="24"/>
          <w:lang w:eastAsia="zh-CN"/>
        </w:rPr>
        <w:t>户</w:t>
      </w:r>
      <w:r w:rsidRPr="002B3C61">
        <w:rPr>
          <w:rFonts w:ascii="宋体" w:eastAsia="宋体" w:hAnsi="宋体"/>
          <w:b w:val="0"/>
          <w:i w:val="0"/>
          <w:color w:val="000000" w:themeColor="text1"/>
          <w:sz w:val="24"/>
          <w:lang w:eastAsia="zh-CN"/>
        </w:rPr>
        <w:t>-</w:t>
      </w:r>
      <w:r w:rsidRPr="002B3C61">
        <w:rPr>
          <w:rFonts w:ascii="宋体" w:eastAsia="宋体" w:hAnsi="宋体" w:cs="微软雅黑" w:hint="eastAsia"/>
          <w:b w:val="0"/>
          <w:i w:val="0"/>
          <w:color w:val="000000" w:themeColor="text1"/>
          <w:sz w:val="24"/>
          <w:lang w:eastAsia="zh-CN"/>
        </w:rPr>
        <w:t>项</w:t>
      </w:r>
      <w:r w:rsidRPr="002B3C61">
        <w:rPr>
          <w:rFonts w:ascii="宋体" w:eastAsia="宋体" w:hAnsi="宋体" w:cs="MS Gothic" w:hint="eastAsia"/>
          <w:b w:val="0"/>
          <w:i w:val="0"/>
          <w:color w:val="000000" w:themeColor="text1"/>
          <w:sz w:val="24"/>
          <w:lang w:eastAsia="zh-CN"/>
        </w:rPr>
        <w:t>目</w:t>
      </w:r>
      <w:r w:rsidRPr="002B3C61">
        <w:rPr>
          <w:rFonts w:ascii="宋体" w:eastAsia="宋体" w:hAnsi="宋体"/>
          <w:b w:val="0"/>
          <w:i w:val="0"/>
          <w:color w:val="000000" w:themeColor="text1"/>
          <w:sz w:val="24"/>
          <w:lang w:eastAsia="zh-CN"/>
        </w:rPr>
        <w:t>”二部交互</w:t>
      </w:r>
      <w:r w:rsidRPr="002B3C61">
        <w:rPr>
          <w:rFonts w:ascii="宋体" w:eastAsia="宋体" w:hAnsi="宋体" w:cs="微软雅黑" w:hint="eastAsia"/>
          <w:b w:val="0"/>
          <w:i w:val="0"/>
          <w:color w:val="000000" w:themeColor="text1"/>
          <w:sz w:val="24"/>
          <w:lang w:eastAsia="zh-CN"/>
        </w:rPr>
        <w:t>图</w:t>
      </w:r>
      <w:r w:rsidRPr="002B3C61">
        <w:rPr>
          <w:rFonts w:ascii="宋体" w:eastAsia="宋体" w:hAnsi="宋体" w:cs="MS Gothic" w:hint="eastAsia"/>
          <w:b w:val="0"/>
          <w:i w:val="0"/>
          <w:color w:val="000000" w:themeColor="text1"/>
          <w:sz w:val="24"/>
          <w:lang w:eastAsia="zh-CN"/>
        </w:rPr>
        <w:t>。然而，一个同</w:t>
      </w:r>
      <w:r w:rsidRPr="002B3C61">
        <w:rPr>
          <w:rFonts w:ascii="宋体" w:eastAsia="宋体" w:hAnsi="宋体" w:cs="微软雅黑" w:hint="eastAsia"/>
          <w:b w:val="0"/>
          <w:i w:val="0"/>
          <w:color w:val="000000" w:themeColor="text1"/>
          <w:sz w:val="24"/>
          <w:lang w:eastAsia="zh-CN"/>
        </w:rPr>
        <w:t>样</w:t>
      </w:r>
      <w:r w:rsidRPr="002B3C61">
        <w:rPr>
          <w:rFonts w:ascii="宋体" w:eastAsia="宋体" w:hAnsi="宋体" w:cs="MS Gothic" w:hint="eastAsia"/>
          <w:b w:val="0"/>
          <w:i w:val="0"/>
          <w:color w:val="000000" w:themeColor="text1"/>
          <w:sz w:val="24"/>
          <w:lang w:eastAsia="zh-CN"/>
        </w:rPr>
        <w:t>重要但探索相</w:t>
      </w:r>
      <w:r w:rsidRPr="002B3C61">
        <w:rPr>
          <w:rFonts w:ascii="宋体" w:eastAsia="宋体" w:hAnsi="宋体" w:cs="微软雅黑" w:hint="eastAsia"/>
          <w:b w:val="0"/>
          <w:i w:val="0"/>
          <w:color w:val="000000" w:themeColor="text1"/>
          <w:sz w:val="24"/>
          <w:lang w:eastAsia="zh-CN"/>
        </w:rPr>
        <w:t>对较</w:t>
      </w:r>
      <w:r w:rsidRPr="002B3C61">
        <w:rPr>
          <w:rFonts w:ascii="宋体" w:eastAsia="宋体" w:hAnsi="宋体" w:cs="MS Gothic" w:hint="eastAsia"/>
          <w:b w:val="0"/>
          <w:i w:val="0"/>
          <w:color w:val="000000" w:themeColor="text1"/>
          <w:sz w:val="24"/>
          <w:lang w:eastAsia="zh-CN"/>
        </w:rPr>
        <w:t>少的</w:t>
      </w:r>
      <w:r w:rsidRPr="002B3C61">
        <w:rPr>
          <w:rFonts w:ascii="宋体" w:eastAsia="宋体" w:hAnsi="宋体" w:cs="微软雅黑" w:hint="eastAsia"/>
          <w:b w:val="0"/>
          <w:i w:val="0"/>
          <w:color w:val="000000" w:themeColor="text1"/>
          <w:sz w:val="24"/>
          <w:lang w:eastAsia="zh-CN"/>
        </w:rPr>
        <w:t>视</w:t>
      </w:r>
      <w:r w:rsidRPr="002B3C61">
        <w:rPr>
          <w:rFonts w:ascii="宋体" w:eastAsia="宋体" w:hAnsi="宋体" w:cs="MS Gothic" w:hint="eastAsia"/>
          <w:b w:val="0"/>
          <w:i w:val="0"/>
          <w:color w:val="000000" w:themeColor="text1"/>
          <w:sz w:val="24"/>
          <w:lang w:eastAsia="zh-CN"/>
        </w:rPr>
        <w:t>角是：如何充分利用</w:t>
      </w:r>
      <w:r w:rsidRPr="002B3C61">
        <w:rPr>
          <w:rFonts w:ascii="宋体" w:eastAsia="宋体" w:hAnsi="宋体" w:cs="微软雅黑" w:hint="eastAsia"/>
          <w:b w:val="0"/>
          <w:i w:val="0"/>
          <w:color w:val="000000" w:themeColor="text1"/>
          <w:sz w:val="24"/>
          <w:lang w:eastAsia="zh-CN"/>
        </w:rPr>
        <w:t>项</w:t>
      </w:r>
      <w:r w:rsidRPr="002B3C61">
        <w:rPr>
          <w:rFonts w:ascii="宋体" w:eastAsia="宋体" w:hAnsi="宋体" w:cs="MS Gothic" w:hint="eastAsia"/>
          <w:b w:val="0"/>
          <w:i w:val="0"/>
          <w:color w:val="000000" w:themeColor="text1"/>
          <w:sz w:val="24"/>
          <w:lang w:eastAsia="zh-CN"/>
        </w:rPr>
        <w:t>目</w:t>
      </w:r>
      <w:proofErr w:type="gramStart"/>
      <w:r w:rsidRPr="002B3C61">
        <w:rPr>
          <w:rFonts w:ascii="宋体" w:eastAsia="宋体" w:hAnsi="宋体" w:cs="微软雅黑" w:hint="eastAsia"/>
          <w:b w:val="0"/>
          <w:i w:val="0"/>
          <w:color w:val="000000" w:themeColor="text1"/>
          <w:sz w:val="24"/>
          <w:lang w:eastAsia="zh-CN"/>
        </w:rPr>
        <w:t>侧</w:t>
      </w:r>
      <w:r w:rsidRPr="002B3C61">
        <w:rPr>
          <w:rFonts w:ascii="宋体" w:eastAsia="宋体" w:hAnsi="宋体" w:cs="MS Gothic" w:hint="eastAsia"/>
          <w:b w:val="0"/>
          <w:i w:val="0"/>
          <w:color w:val="000000" w:themeColor="text1"/>
          <w:sz w:val="24"/>
          <w:lang w:eastAsia="zh-CN"/>
        </w:rPr>
        <w:t>丰富</w:t>
      </w:r>
      <w:proofErr w:type="gramEnd"/>
      <w:r w:rsidRPr="002B3C61">
        <w:rPr>
          <w:rFonts w:ascii="宋体" w:eastAsia="宋体" w:hAnsi="宋体" w:cs="MS Gothic" w:hint="eastAsia"/>
          <w:b w:val="0"/>
          <w:i w:val="0"/>
          <w:color w:val="000000" w:themeColor="text1"/>
          <w:sz w:val="24"/>
          <w:lang w:eastAsia="zh-CN"/>
        </w:rPr>
        <w:t>的、多源异构的属性信息（如文本、</w:t>
      </w:r>
      <w:r w:rsidRPr="002B3C61">
        <w:rPr>
          <w:rFonts w:ascii="宋体" w:eastAsia="宋体" w:hAnsi="宋体" w:cs="微软雅黑" w:hint="eastAsia"/>
          <w:b w:val="0"/>
          <w:i w:val="0"/>
          <w:color w:val="000000" w:themeColor="text1"/>
          <w:sz w:val="24"/>
          <w:lang w:eastAsia="zh-CN"/>
        </w:rPr>
        <w:t>类别标签</w:t>
      </w:r>
      <w:r w:rsidRPr="002B3C61">
        <w:rPr>
          <w:rFonts w:ascii="宋体" w:eastAsia="宋体" w:hAnsi="宋体" w:cs="MS Gothic" w:hint="eastAsia"/>
          <w:b w:val="0"/>
          <w:i w:val="0"/>
          <w:color w:val="000000" w:themeColor="text1"/>
          <w:sz w:val="24"/>
          <w:lang w:eastAsia="zh-CN"/>
        </w:rPr>
        <w:t>、数</w:t>
      </w:r>
      <w:r w:rsidRPr="002B3C61">
        <w:rPr>
          <w:rFonts w:ascii="宋体" w:eastAsia="宋体" w:hAnsi="宋体" w:cs="微软雅黑" w:hint="eastAsia"/>
          <w:b w:val="0"/>
          <w:i w:val="0"/>
          <w:color w:val="000000" w:themeColor="text1"/>
          <w:sz w:val="24"/>
          <w:lang w:eastAsia="zh-CN"/>
        </w:rPr>
        <w:t>值统计</w:t>
      </w:r>
      <w:r w:rsidRPr="002B3C61">
        <w:rPr>
          <w:rFonts w:ascii="宋体" w:eastAsia="宋体" w:hAnsi="宋体" w:cs="MS Gothic" w:hint="eastAsia"/>
          <w:b w:val="0"/>
          <w:i w:val="0"/>
          <w:color w:val="000000" w:themeColor="text1"/>
          <w:sz w:val="24"/>
          <w:lang w:eastAsia="zh-CN"/>
        </w:rPr>
        <w:t>等），构建一个能</w:t>
      </w:r>
      <w:r w:rsidRPr="002B3C61">
        <w:rPr>
          <w:rFonts w:ascii="宋体" w:eastAsia="宋体" w:hAnsi="宋体" w:cs="微软雅黑" w:hint="eastAsia"/>
          <w:b w:val="0"/>
          <w:i w:val="0"/>
          <w:color w:val="000000" w:themeColor="text1"/>
          <w:sz w:val="24"/>
          <w:lang w:eastAsia="zh-CN"/>
        </w:rPr>
        <w:t>够</w:t>
      </w:r>
      <w:r w:rsidRPr="002B3C61">
        <w:rPr>
          <w:rFonts w:ascii="宋体" w:eastAsia="宋体" w:hAnsi="宋体" w:cs="MS Gothic" w:hint="eastAsia"/>
          <w:b w:val="0"/>
          <w:i w:val="0"/>
          <w:color w:val="000000" w:themeColor="text1"/>
          <w:sz w:val="24"/>
          <w:lang w:eastAsia="zh-CN"/>
        </w:rPr>
        <w:t>深刻反映</w:t>
      </w:r>
      <w:r w:rsidRPr="002B3C61">
        <w:rPr>
          <w:rFonts w:ascii="宋体" w:eastAsia="宋体" w:hAnsi="宋体" w:cs="微软雅黑" w:hint="eastAsia"/>
          <w:b w:val="0"/>
          <w:i w:val="0"/>
          <w:color w:val="000000" w:themeColor="text1"/>
          <w:sz w:val="24"/>
          <w:lang w:eastAsia="zh-CN"/>
        </w:rPr>
        <w:t>项</w:t>
      </w:r>
      <w:r w:rsidRPr="002B3C61">
        <w:rPr>
          <w:rFonts w:ascii="宋体" w:eastAsia="宋体" w:hAnsi="宋体" w:cs="MS Gothic" w:hint="eastAsia"/>
          <w:b w:val="0"/>
          <w:i w:val="0"/>
          <w:color w:val="000000" w:themeColor="text1"/>
          <w:sz w:val="24"/>
          <w:lang w:eastAsia="zh-CN"/>
        </w:rPr>
        <w:t>目</w:t>
      </w:r>
      <w:proofErr w:type="gramStart"/>
      <w:r w:rsidRPr="002B3C61">
        <w:rPr>
          <w:rFonts w:ascii="宋体" w:eastAsia="宋体" w:hAnsi="宋体" w:cs="微软雅黑" w:hint="eastAsia"/>
          <w:b w:val="0"/>
          <w:i w:val="0"/>
          <w:color w:val="000000" w:themeColor="text1"/>
          <w:sz w:val="24"/>
          <w:lang w:eastAsia="zh-CN"/>
        </w:rPr>
        <w:t>间</w:t>
      </w:r>
      <w:r w:rsidRPr="002B3C61">
        <w:rPr>
          <w:rFonts w:ascii="宋体" w:eastAsia="宋体" w:hAnsi="宋体" w:cs="MS Gothic" w:hint="eastAsia"/>
          <w:b w:val="0"/>
          <w:i w:val="0"/>
          <w:color w:val="000000" w:themeColor="text1"/>
          <w:sz w:val="24"/>
          <w:lang w:eastAsia="zh-CN"/>
        </w:rPr>
        <w:t>内容</w:t>
      </w:r>
      <w:proofErr w:type="gramEnd"/>
      <w:r w:rsidRPr="002B3C61">
        <w:rPr>
          <w:rFonts w:ascii="宋体" w:eastAsia="宋体" w:hAnsi="宋体" w:cs="MS Gothic" w:hint="eastAsia"/>
          <w:b w:val="0"/>
          <w:i w:val="0"/>
          <w:color w:val="000000" w:themeColor="text1"/>
          <w:sz w:val="24"/>
          <w:lang w:eastAsia="zh-CN"/>
        </w:rPr>
        <w:t>与</w:t>
      </w:r>
      <w:r w:rsidRPr="002B3C61">
        <w:rPr>
          <w:rFonts w:ascii="宋体" w:eastAsia="宋体" w:hAnsi="宋体" w:cs="微软雅黑" w:hint="eastAsia"/>
          <w:b w:val="0"/>
          <w:i w:val="0"/>
          <w:color w:val="000000" w:themeColor="text1"/>
          <w:sz w:val="24"/>
          <w:lang w:eastAsia="zh-CN"/>
        </w:rPr>
        <w:t>语义</w:t>
      </w:r>
      <w:r w:rsidRPr="002B3C61">
        <w:rPr>
          <w:rFonts w:ascii="宋体" w:eastAsia="宋体" w:hAnsi="宋体" w:cs="MS Gothic" w:hint="eastAsia"/>
          <w:b w:val="0"/>
          <w:i w:val="0"/>
          <w:color w:val="000000" w:themeColor="text1"/>
          <w:sz w:val="24"/>
          <w:lang w:eastAsia="zh-CN"/>
        </w:rPr>
        <w:t>关</w:t>
      </w:r>
      <w:r w:rsidRPr="002B3C61">
        <w:rPr>
          <w:rFonts w:ascii="宋体" w:eastAsia="宋体" w:hAnsi="宋体" w:cs="微软雅黑" w:hint="eastAsia"/>
          <w:b w:val="0"/>
          <w:i w:val="0"/>
          <w:color w:val="000000" w:themeColor="text1"/>
          <w:sz w:val="24"/>
          <w:lang w:eastAsia="zh-CN"/>
        </w:rPr>
        <w:t>联</w:t>
      </w:r>
      <w:r w:rsidRPr="002B3C61">
        <w:rPr>
          <w:rFonts w:ascii="宋体" w:eastAsia="宋体" w:hAnsi="宋体" w:cs="MS Gothic" w:hint="eastAsia"/>
          <w:b w:val="0"/>
          <w:i w:val="0"/>
          <w:color w:val="000000" w:themeColor="text1"/>
          <w:sz w:val="24"/>
          <w:lang w:eastAsia="zh-CN"/>
        </w:rPr>
        <w:t>的</w:t>
      </w:r>
      <w:r w:rsidRPr="002B3C61">
        <w:rPr>
          <w:rFonts w:ascii="宋体" w:eastAsia="宋体" w:hAnsi="宋体"/>
          <w:b w:val="0"/>
          <w:i w:val="0"/>
          <w:color w:val="000000" w:themeColor="text1"/>
          <w:sz w:val="24"/>
          <w:lang w:eastAsia="zh-CN"/>
        </w:rPr>
        <w:t>“</w:t>
      </w:r>
      <w:r w:rsidRPr="002B3C61">
        <w:rPr>
          <w:rFonts w:ascii="宋体" w:eastAsia="宋体" w:hAnsi="宋体" w:cs="微软雅黑" w:hint="eastAsia"/>
          <w:b w:val="0"/>
          <w:i w:val="0"/>
          <w:color w:val="000000" w:themeColor="text1"/>
          <w:sz w:val="24"/>
          <w:lang w:eastAsia="zh-CN"/>
        </w:rPr>
        <w:t>项</w:t>
      </w:r>
      <w:r w:rsidRPr="002B3C61">
        <w:rPr>
          <w:rFonts w:ascii="宋体" w:eastAsia="宋体" w:hAnsi="宋体" w:cs="MS Gothic" w:hint="eastAsia"/>
          <w:b w:val="0"/>
          <w:i w:val="0"/>
          <w:color w:val="000000" w:themeColor="text1"/>
          <w:sz w:val="24"/>
          <w:lang w:eastAsia="zh-CN"/>
        </w:rPr>
        <w:t>目</w:t>
      </w:r>
      <w:r w:rsidRPr="002B3C61">
        <w:rPr>
          <w:rFonts w:ascii="宋体" w:eastAsia="宋体" w:hAnsi="宋体"/>
          <w:b w:val="0"/>
          <w:i w:val="0"/>
          <w:color w:val="000000" w:themeColor="text1"/>
          <w:sz w:val="24"/>
          <w:lang w:eastAsia="zh-CN"/>
        </w:rPr>
        <w:t>-</w:t>
      </w:r>
      <w:r w:rsidRPr="002B3C61">
        <w:rPr>
          <w:rFonts w:ascii="宋体" w:eastAsia="宋体" w:hAnsi="宋体" w:cs="微软雅黑" w:hint="eastAsia"/>
          <w:b w:val="0"/>
          <w:i w:val="0"/>
          <w:color w:val="000000" w:themeColor="text1"/>
          <w:sz w:val="24"/>
          <w:lang w:eastAsia="zh-CN"/>
        </w:rPr>
        <w:t>项</w:t>
      </w:r>
      <w:r w:rsidRPr="002B3C61">
        <w:rPr>
          <w:rFonts w:ascii="宋体" w:eastAsia="宋体" w:hAnsi="宋体" w:cs="MS Gothic" w:hint="eastAsia"/>
          <w:b w:val="0"/>
          <w:i w:val="0"/>
          <w:color w:val="000000" w:themeColor="text1"/>
          <w:sz w:val="24"/>
          <w:lang w:eastAsia="zh-CN"/>
        </w:rPr>
        <w:t>目</w:t>
      </w:r>
      <w:r w:rsidRPr="002B3C61">
        <w:rPr>
          <w:rFonts w:ascii="宋体" w:eastAsia="宋体" w:hAnsi="宋体"/>
          <w:b w:val="0"/>
          <w:i w:val="0"/>
          <w:color w:val="000000" w:themeColor="text1"/>
          <w:sz w:val="24"/>
          <w:lang w:eastAsia="zh-CN"/>
        </w:rPr>
        <w:t>”关系</w:t>
      </w:r>
      <w:r w:rsidRPr="002B3C61">
        <w:rPr>
          <w:rFonts w:ascii="宋体" w:eastAsia="宋体" w:hAnsi="宋体" w:cs="微软雅黑" w:hint="eastAsia"/>
          <w:b w:val="0"/>
          <w:i w:val="0"/>
          <w:color w:val="000000" w:themeColor="text1"/>
          <w:sz w:val="24"/>
          <w:lang w:eastAsia="zh-CN"/>
        </w:rPr>
        <w:t>图</w:t>
      </w:r>
      <w:r w:rsidRPr="002B3C61">
        <w:rPr>
          <w:rFonts w:ascii="宋体" w:eastAsia="宋体" w:hAnsi="宋体" w:cs="MS Gothic" w:hint="eastAsia"/>
          <w:b w:val="0"/>
          <w:i w:val="0"/>
          <w:color w:val="000000" w:themeColor="text1"/>
          <w:sz w:val="24"/>
          <w:lang w:eastAsia="zh-CN"/>
        </w:rPr>
        <w:t>，并</w:t>
      </w:r>
      <w:r w:rsidRPr="002B3C61">
        <w:rPr>
          <w:rFonts w:ascii="宋体" w:eastAsia="宋体" w:hAnsi="宋体" w:cs="微软雅黑" w:hint="eastAsia"/>
          <w:b w:val="0"/>
          <w:i w:val="0"/>
          <w:color w:val="000000" w:themeColor="text1"/>
          <w:sz w:val="24"/>
          <w:lang w:eastAsia="zh-CN"/>
        </w:rPr>
        <w:t>设计</w:t>
      </w:r>
      <w:r w:rsidRPr="002B3C61">
        <w:rPr>
          <w:rFonts w:ascii="宋体" w:eastAsia="宋体" w:hAnsi="宋体" w:cs="MS Gothic" w:hint="eastAsia"/>
          <w:b w:val="0"/>
          <w:i w:val="0"/>
          <w:color w:val="000000" w:themeColor="text1"/>
          <w:sz w:val="24"/>
          <w:lang w:eastAsia="zh-CN"/>
        </w:rPr>
        <w:t>有效的</w:t>
      </w:r>
      <w:r w:rsidRPr="002B3C61">
        <w:rPr>
          <w:rFonts w:ascii="宋体" w:eastAsia="宋体" w:hAnsi="宋体"/>
          <w:b w:val="0"/>
          <w:i w:val="0"/>
          <w:color w:val="000000" w:themeColor="text1"/>
          <w:sz w:val="24"/>
          <w:lang w:eastAsia="zh-CN"/>
        </w:rPr>
        <w:t>GNN模型在此</w:t>
      </w:r>
      <w:r w:rsidRPr="002B3C61">
        <w:rPr>
          <w:rFonts w:ascii="宋体" w:eastAsia="宋体" w:hAnsi="宋体" w:cs="微软雅黑" w:hint="eastAsia"/>
          <w:b w:val="0"/>
          <w:i w:val="0"/>
          <w:color w:val="000000" w:themeColor="text1"/>
          <w:sz w:val="24"/>
          <w:lang w:eastAsia="zh-CN"/>
        </w:rPr>
        <w:t>图</w:t>
      </w:r>
      <w:r w:rsidRPr="002B3C61">
        <w:rPr>
          <w:rFonts w:ascii="宋体" w:eastAsia="宋体" w:hAnsi="宋体" w:cs="MS Gothic" w:hint="eastAsia"/>
          <w:b w:val="0"/>
          <w:i w:val="0"/>
          <w:color w:val="000000" w:themeColor="text1"/>
          <w:sz w:val="24"/>
          <w:lang w:eastAsia="zh-CN"/>
        </w:rPr>
        <w:t>上</w:t>
      </w:r>
      <w:r w:rsidRPr="002B3C61">
        <w:rPr>
          <w:rFonts w:ascii="宋体" w:eastAsia="宋体" w:hAnsi="宋体" w:cs="微软雅黑" w:hint="eastAsia"/>
          <w:b w:val="0"/>
          <w:i w:val="0"/>
          <w:color w:val="000000" w:themeColor="text1"/>
          <w:sz w:val="24"/>
          <w:lang w:eastAsia="zh-CN"/>
        </w:rPr>
        <w:t>进</w:t>
      </w:r>
      <w:r w:rsidRPr="002B3C61">
        <w:rPr>
          <w:rFonts w:ascii="宋体" w:eastAsia="宋体" w:hAnsi="宋体" w:cs="MS Gothic" w:hint="eastAsia"/>
          <w:b w:val="0"/>
          <w:i w:val="0"/>
          <w:color w:val="000000" w:themeColor="text1"/>
          <w:sz w:val="24"/>
          <w:lang w:eastAsia="zh-CN"/>
        </w:rPr>
        <w:t>行学</w:t>
      </w:r>
      <w:r w:rsidRPr="002B3C61">
        <w:rPr>
          <w:rFonts w:ascii="宋体" w:eastAsia="宋体" w:hAnsi="宋体" w:cs="微软雅黑" w:hint="eastAsia"/>
          <w:b w:val="0"/>
          <w:i w:val="0"/>
          <w:color w:val="000000" w:themeColor="text1"/>
          <w:sz w:val="24"/>
          <w:lang w:eastAsia="zh-CN"/>
        </w:rPr>
        <w:t>习</w:t>
      </w:r>
      <w:r w:rsidRPr="002B3C61">
        <w:rPr>
          <w:rFonts w:ascii="宋体" w:eastAsia="宋体" w:hAnsi="宋体" w:cs="MS Gothic" w:hint="eastAsia"/>
          <w:b w:val="0"/>
          <w:i w:val="0"/>
          <w:color w:val="000000" w:themeColor="text1"/>
          <w:sz w:val="24"/>
          <w:lang w:eastAsia="zh-CN"/>
        </w:rPr>
        <w:t>，以</w:t>
      </w:r>
      <w:r w:rsidRPr="002B3C61">
        <w:rPr>
          <w:rFonts w:ascii="宋体" w:eastAsia="宋体" w:hAnsi="宋体" w:cs="微软雅黑" w:hint="eastAsia"/>
          <w:b w:val="0"/>
          <w:i w:val="0"/>
          <w:color w:val="000000" w:themeColor="text1"/>
          <w:sz w:val="24"/>
          <w:lang w:eastAsia="zh-CN"/>
        </w:rPr>
        <w:t>纯</w:t>
      </w:r>
      <w:r w:rsidRPr="002B3C61">
        <w:rPr>
          <w:rFonts w:ascii="宋体" w:eastAsia="宋体" w:hAnsi="宋体" w:cs="MS Gothic" w:hint="eastAsia"/>
          <w:b w:val="0"/>
          <w:i w:val="0"/>
          <w:color w:val="000000" w:themeColor="text1"/>
          <w:sz w:val="24"/>
          <w:lang w:eastAsia="zh-CN"/>
        </w:rPr>
        <w:t>粹从</w:t>
      </w:r>
      <w:r w:rsidRPr="002B3C61">
        <w:rPr>
          <w:rFonts w:ascii="宋体" w:eastAsia="宋体" w:hAnsi="宋体" w:cs="微软雅黑" w:hint="eastAsia"/>
          <w:b w:val="0"/>
          <w:i w:val="0"/>
          <w:color w:val="000000" w:themeColor="text1"/>
          <w:sz w:val="24"/>
          <w:lang w:eastAsia="zh-CN"/>
        </w:rPr>
        <w:t>项</w:t>
      </w:r>
      <w:r w:rsidRPr="002B3C61">
        <w:rPr>
          <w:rFonts w:ascii="宋体" w:eastAsia="宋体" w:hAnsi="宋体" w:cs="MS Gothic" w:hint="eastAsia"/>
          <w:b w:val="0"/>
          <w:i w:val="0"/>
          <w:color w:val="000000" w:themeColor="text1"/>
          <w:sz w:val="24"/>
          <w:lang w:eastAsia="zh-CN"/>
        </w:rPr>
        <w:t>目内容角度</w:t>
      </w:r>
      <w:proofErr w:type="gramStart"/>
      <w:r w:rsidRPr="002B3C61">
        <w:rPr>
          <w:rFonts w:ascii="宋体" w:eastAsia="宋体" w:hAnsi="宋体" w:cs="微软雅黑" w:hint="eastAsia"/>
          <w:b w:val="0"/>
          <w:i w:val="0"/>
          <w:color w:val="000000" w:themeColor="text1"/>
          <w:sz w:val="24"/>
          <w:lang w:eastAsia="zh-CN"/>
        </w:rPr>
        <w:t>实现</w:t>
      </w:r>
      <w:r w:rsidRPr="002B3C61">
        <w:rPr>
          <w:rFonts w:ascii="宋体" w:eastAsia="宋体" w:hAnsi="宋体" w:cs="MS Gothic" w:hint="eastAsia"/>
          <w:b w:val="0"/>
          <w:i w:val="0"/>
          <w:color w:val="000000" w:themeColor="text1"/>
          <w:sz w:val="24"/>
          <w:lang w:eastAsia="zh-CN"/>
        </w:rPr>
        <w:t>更</w:t>
      </w:r>
      <w:r w:rsidRPr="002B3C61">
        <w:rPr>
          <w:rFonts w:ascii="宋体" w:eastAsia="宋体" w:hAnsi="宋体" w:cs="微软雅黑" w:hint="eastAsia"/>
          <w:b w:val="0"/>
          <w:i w:val="0"/>
          <w:color w:val="000000" w:themeColor="text1"/>
          <w:sz w:val="24"/>
          <w:lang w:eastAsia="zh-CN"/>
        </w:rPr>
        <w:t>鲁</w:t>
      </w:r>
      <w:r w:rsidRPr="002B3C61">
        <w:rPr>
          <w:rFonts w:ascii="宋体" w:eastAsia="宋体" w:hAnsi="宋体" w:cs="MS Gothic" w:hint="eastAsia"/>
          <w:b w:val="0"/>
          <w:i w:val="0"/>
          <w:color w:val="000000" w:themeColor="text1"/>
          <w:sz w:val="24"/>
          <w:lang w:eastAsia="zh-CN"/>
        </w:rPr>
        <w:t>棒</w:t>
      </w:r>
      <w:proofErr w:type="gramEnd"/>
      <w:r w:rsidRPr="002B3C61">
        <w:rPr>
          <w:rFonts w:ascii="宋体" w:eastAsia="宋体" w:hAnsi="宋体" w:cs="MS Gothic" w:hint="eastAsia"/>
          <w:b w:val="0"/>
          <w:i w:val="0"/>
          <w:color w:val="000000" w:themeColor="text1"/>
          <w:sz w:val="24"/>
          <w:lang w:eastAsia="zh-CN"/>
        </w:rPr>
        <w:t>、可解</w:t>
      </w:r>
      <w:r w:rsidRPr="002B3C61">
        <w:rPr>
          <w:rFonts w:ascii="宋体" w:eastAsia="宋体" w:hAnsi="宋体" w:cs="微软雅黑" w:hint="eastAsia"/>
          <w:b w:val="0"/>
          <w:i w:val="0"/>
          <w:color w:val="000000" w:themeColor="text1"/>
          <w:sz w:val="24"/>
          <w:lang w:eastAsia="zh-CN"/>
        </w:rPr>
        <w:t>释</w:t>
      </w:r>
      <w:r w:rsidRPr="002B3C61">
        <w:rPr>
          <w:rFonts w:ascii="宋体" w:eastAsia="宋体" w:hAnsi="宋体" w:cs="MS Gothic" w:hint="eastAsia"/>
          <w:b w:val="0"/>
          <w:i w:val="0"/>
          <w:color w:val="000000" w:themeColor="text1"/>
          <w:sz w:val="24"/>
          <w:lang w:eastAsia="zh-CN"/>
        </w:rPr>
        <w:t>性更</w:t>
      </w:r>
      <w:r w:rsidRPr="002B3C61">
        <w:rPr>
          <w:rFonts w:ascii="宋体" w:eastAsia="宋体" w:hAnsi="宋体" w:cs="微软雅黑" w:hint="eastAsia"/>
          <w:b w:val="0"/>
          <w:i w:val="0"/>
          <w:color w:val="000000" w:themeColor="text1"/>
          <w:sz w:val="24"/>
          <w:lang w:eastAsia="zh-CN"/>
        </w:rPr>
        <w:t>强</w:t>
      </w:r>
      <w:r w:rsidRPr="002B3C61">
        <w:rPr>
          <w:rFonts w:ascii="宋体" w:eastAsia="宋体" w:hAnsi="宋体" w:cs="MS Gothic" w:hint="eastAsia"/>
          <w:b w:val="0"/>
          <w:i w:val="0"/>
          <w:color w:val="000000" w:themeColor="text1"/>
          <w:sz w:val="24"/>
          <w:lang w:eastAsia="zh-CN"/>
        </w:rPr>
        <w:t>的</w:t>
      </w:r>
      <w:r w:rsidRPr="002B3C61">
        <w:rPr>
          <w:rFonts w:ascii="宋体" w:eastAsia="宋体" w:hAnsi="宋体" w:cs="微软雅黑" w:hint="eastAsia"/>
          <w:b w:val="0"/>
          <w:i w:val="0"/>
          <w:color w:val="000000" w:themeColor="text1"/>
          <w:sz w:val="24"/>
          <w:lang w:eastAsia="zh-CN"/>
        </w:rPr>
        <w:t>评</w:t>
      </w:r>
      <w:r w:rsidRPr="002B3C61">
        <w:rPr>
          <w:rFonts w:ascii="宋体" w:eastAsia="宋体" w:hAnsi="宋体" w:cs="MS Gothic" w:hint="eastAsia"/>
          <w:b w:val="0"/>
          <w:i w:val="0"/>
          <w:color w:val="000000" w:themeColor="text1"/>
          <w:sz w:val="24"/>
          <w:lang w:eastAsia="zh-CN"/>
        </w:rPr>
        <w:t>分</w:t>
      </w:r>
      <w:r w:rsidRPr="002B3C61">
        <w:rPr>
          <w:rFonts w:ascii="宋体" w:eastAsia="宋体" w:hAnsi="宋体" w:cs="微软雅黑" w:hint="eastAsia"/>
          <w:b w:val="0"/>
          <w:i w:val="0"/>
          <w:color w:val="000000" w:themeColor="text1"/>
          <w:sz w:val="24"/>
          <w:lang w:eastAsia="zh-CN"/>
        </w:rPr>
        <w:t>预测</w:t>
      </w:r>
      <w:r w:rsidRPr="002B3C61">
        <w:rPr>
          <w:rFonts w:ascii="宋体" w:eastAsia="宋体" w:hAnsi="宋体" w:cs="MS Gothic" w:hint="eastAsia"/>
          <w:b w:val="0"/>
          <w:i w:val="0"/>
          <w:color w:val="000000" w:themeColor="text1"/>
          <w:sz w:val="24"/>
          <w:lang w:eastAsia="zh-CN"/>
        </w:rPr>
        <w:t>。</w:t>
      </w:r>
      <w:r w:rsidRPr="002B3C61">
        <w:rPr>
          <w:rFonts w:ascii="宋体" w:eastAsia="宋体" w:hAnsi="宋体" w:cs="微软雅黑" w:hint="eastAsia"/>
          <w:b w:val="0"/>
          <w:i w:val="0"/>
          <w:color w:val="000000" w:themeColor="text1"/>
          <w:sz w:val="24"/>
          <w:lang w:eastAsia="zh-CN"/>
        </w:rPr>
        <w:t>这对</w:t>
      </w:r>
      <w:r w:rsidRPr="002B3C61">
        <w:rPr>
          <w:rFonts w:ascii="宋体" w:eastAsia="宋体" w:hAnsi="宋体" w:cs="MS Gothic" w:hint="eastAsia"/>
          <w:b w:val="0"/>
          <w:i w:val="0"/>
          <w:color w:val="000000" w:themeColor="text1"/>
          <w:sz w:val="24"/>
          <w:lang w:eastAsia="zh-CN"/>
        </w:rPr>
        <w:t>于</w:t>
      </w:r>
      <w:r w:rsidRPr="002B3C61">
        <w:rPr>
          <w:rFonts w:ascii="宋体" w:eastAsia="宋体" w:hAnsi="宋体" w:cs="微软雅黑" w:hint="eastAsia"/>
          <w:b w:val="0"/>
          <w:i w:val="0"/>
          <w:color w:val="000000" w:themeColor="text1"/>
          <w:sz w:val="24"/>
          <w:lang w:eastAsia="zh-CN"/>
        </w:rPr>
        <w:t>处</w:t>
      </w:r>
      <w:r w:rsidRPr="002B3C61">
        <w:rPr>
          <w:rFonts w:ascii="宋体" w:eastAsia="宋体" w:hAnsi="宋体" w:cs="MS Gothic" w:hint="eastAsia"/>
          <w:b w:val="0"/>
          <w:i w:val="0"/>
          <w:color w:val="000000" w:themeColor="text1"/>
          <w:sz w:val="24"/>
          <w:lang w:eastAsia="zh-CN"/>
        </w:rPr>
        <w:t>理交互数据极度稀疏的新</w:t>
      </w:r>
      <w:r w:rsidRPr="002B3C61">
        <w:rPr>
          <w:rFonts w:ascii="宋体" w:eastAsia="宋体" w:hAnsi="宋体" w:cs="微软雅黑" w:hint="eastAsia"/>
          <w:b w:val="0"/>
          <w:i w:val="0"/>
          <w:color w:val="000000" w:themeColor="text1"/>
          <w:sz w:val="24"/>
          <w:lang w:eastAsia="zh-CN"/>
        </w:rPr>
        <w:t>项</w:t>
      </w:r>
      <w:r w:rsidRPr="002B3C61">
        <w:rPr>
          <w:rFonts w:ascii="宋体" w:eastAsia="宋体" w:hAnsi="宋体" w:cs="MS Gothic" w:hint="eastAsia"/>
          <w:b w:val="0"/>
          <w:i w:val="0"/>
          <w:color w:val="000000" w:themeColor="text1"/>
          <w:sz w:val="24"/>
          <w:lang w:eastAsia="zh-CN"/>
        </w:rPr>
        <w:t>目（冷启</w:t>
      </w:r>
      <w:r w:rsidRPr="002B3C61">
        <w:rPr>
          <w:rFonts w:ascii="宋体" w:eastAsia="宋体" w:hAnsi="宋体" w:cs="微软雅黑" w:hint="eastAsia"/>
          <w:b w:val="0"/>
          <w:i w:val="0"/>
          <w:color w:val="000000" w:themeColor="text1"/>
          <w:sz w:val="24"/>
          <w:lang w:eastAsia="zh-CN"/>
        </w:rPr>
        <w:t>动</w:t>
      </w:r>
      <w:r w:rsidRPr="002B3C61">
        <w:rPr>
          <w:rFonts w:ascii="宋体" w:eastAsia="宋体" w:hAnsi="宋体" w:cs="MS Gothic" w:hint="eastAsia"/>
          <w:b w:val="0"/>
          <w:i w:val="0"/>
          <w:color w:val="000000" w:themeColor="text1"/>
          <w:sz w:val="24"/>
          <w:lang w:eastAsia="zh-CN"/>
        </w:rPr>
        <w:t>）或小</w:t>
      </w:r>
      <w:proofErr w:type="gramStart"/>
      <w:r w:rsidRPr="002B3C61">
        <w:rPr>
          <w:rFonts w:ascii="宋体" w:eastAsia="宋体" w:hAnsi="宋体" w:cs="MS Gothic" w:hint="eastAsia"/>
          <w:b w:val="0"/>
          <w:i w:val="0"/>
          <w:color w:val="000000" w:themeColor="text1"/>
          <w:sz w:val="24"/>
          <w:lang w:eastAsia="zh-CN"/>
        </w:rPr>
        <w:t>众</w:t>
      </w:r>
      <w:r w:rsidRPr="002B3C61">
        <w:rPr>
          <w:rFonts w:ascii="宋体" w:eastAsia="宋体" w:hAnsi="宋体" w:cs="微软雅黑" w:hint="eastAsia"/>
          <w:b w:val="0"/>
          <w:i w:val="0"/>
          <w:color w:val="000000" w:themeColor="text1"/>
          <w:sz w:val="24"/>
          <w:lang w:eastAsia="zh-CN"/>
        </w:rPr>
        <w:t>项</w:t>
      </w:r>
      <w:r w:rsidRPr="002B3C61">
        <w:rPr>
          <w:rFonts w:ascii="宋体" w:eastAsia="宋体" w:hAnsi="宋体" w:cs="MS Gothic" w:hint="eastAsia"/>
          <w:b w:val="0"/>
          <w:i w:val="0"/>
          <w:color w:val="000000" w:themeColor="text1"/>
          <w:sz w:val="24"/>
          <w:lang w:eastAsia="zh-CN"/>
        </w:rPr>
        <w:t>目</w:t>
      </w:r>
      <w:proofErr w:type="gramEnd"/>
      <w:r w:rsidRPr="002B3C61">
        <w:rPr>
          <w:rFonts w:ascii="宋体" w:eastAsia="宋体" w:hAnsi="宋体" w:cs="MS Gothic" w:hint="eastAsia"/>
          <w:b w:val="0"/>
          <w:i w:val="0"/>
          <w:color w:val="000000" w:themeColor="text1"/>
          <w:sz w:val="24"/>
          <w:lang w:eastAsia="zh-CN"/>
        </w:rPr>
        <w:t>具有重要的理</w:t>
      </w:r>
      <w:r w:rsidRPr="002B3C61">
        <w:rPr>
          <w:rFonts w:ascii="宋体" w:eastAsia="宋体" w:hAnsi="宋体" w:cs="微软雅黑" w:hint="eastAsia"/>
          <w:b w:val="0"/>
          <w:i w:val="0"/>
          <w:color w:val="000000" w:themeColor="text1"/>
          <w:sz w:val="24"/>
          <w:lang w:eastAsia="zh-CN"/>
        </w:rPr>
        <w:t>论</w:t>
      </w:r>
      <w:r w:rsidRPr="002B3C61">
        <w:rPr>
          <w:rFonts w:ascii="宋体" w:eastAsia="宋体" w:hAnsi="宋体" w:cs="MS Gothic" w:hint="eastAsia"/>
          <w:b w:val="0"/>
          <w:i w:val="0"/>
          <w:color w:val="000000" w:themeColor="text1"/>
          <w:sz w:val="24"/>
          <w:lang w:eastAsia="zh-CN"/>
        </w:rPr>
        <w:t>和</w:t>
      </w:r>
      <w:r w:rsidRPr="002B3C61">
        <w:rPr>
          <w:rFonts w:ascii="宋体" w:eastAsia="宋体" w:hAnsi="宋体" w:cs="微软雅黑" w:hint="eastAsia"/>
          <w:b w:val="0"/>
          <w:i w:val="0"/>
          <w:color w:val="000000" w:themeColor="text1"/>
          <w:sz w:val="24"/>
          <w:lang w:eastAsia="zh-CN"/>
        </w:rPr>
        <w:t>应</w:t>
      </w:r>
      <w:r w:rsidRPr="002B3C61">
        <w:rPr>
          <w:rFonts w:ascii="宋体" w:eastAsia="宋体" w:hAnsi="宋体" w:cs="MS Gothic" w:hint="eastAsia"/>
          <w:b w:val="0"/>
          <w:i w:val="0"/>
          <w:color w:val="000000" w:themeColor="text1"/>
          <w:sz w:val="24"/>
          <w:lang w:eastAsia="zh-CN"/>
        </w:rPr>
        <w:t>用价</w:t>
      </w:r>
      <w:r w:rsidRPr="002B3C61">
        <w:rPr>
          <w:rFonts w:ascii="宋体" w:eastAsia="宋体" w:hAnsi="宋体" w:cs="微软雅黑" w:hint="eastAsia"/>
          <w:b w:val="0"/>
          <w:i w:val="0"/>
          <w:color w:val="000000" w:themeColor="text1"/>
          <w:sz w:val="24"/>
          <w:lang w:eastAsia="zh-CN"/>
        </w:rPr>
        <w:t>值</w:t>
      </w:r>
      <w:r w:rsidRPr="002B3C61">
        <w:rPr>
          <w:rFonts w:ascii="宋体" w:eastAsia="宋体" w:hAnsi="宋体" w:cs="MS Gothic" w:hint="eastAsia"/>
          <w:b w:val="0"/>
          <w:i w:val="0"/>
          <w:color w:val="000000" w:themeColor="text1"/>
          <w:sz w:val="24"/>
          <w:lang w:eastAsia="zh-CN"/>
        </w:rPr>
        <w:t>。</w:t>
      </w:r>
    </w:p>
    <w:p w14:paraId="7261A1F2" w14:textId="77777777" w:rsidR="00516AAA" w:rsidRPr="00516AAA" w:rsidRDefault="00516AAA" w:rsidP="002B3C61">
      <w:pPr>
        <w:pStyle w:val="4"/>
        <w:spacing w:line="300" w:lineRule="auto"/>
        <w:ind w:firstLineChars="200" w:firstLine="480"/>
        <w:rPr>
          <w:rFonts w:ascii="宋体" w:eastAsia="宋体" w:hAnsi="宋体" w:hint="eastAsia"/>
          <w:b w:val="0"/>
          <w:i w:val="0"/>
          <w:color w:val="000000" w:themeColor="text1"/>
          <w:sz w:val="24"/>
          <w:lang w:eastAsia="zh-CN"/>
        </w:rPr>
      </w:pPr>
      <w:r w:rsidRPr="00516AAA">
        <w:rPr>
          <w:rFonts w:ascii="宋体" w:eastAsia="宋体" w:hAnsi="宋体"/>
          <w:b w:val="0"/>
          <w:i w:val="0"/>
          <w:color w:val="000000" w:themeColor="text1"/>
          <w:sz w:val="24"/>
          <w:lang w:eastAsia="zh-CN"/>
        </w:rPr>
        <w:t>因此，本文聚焦于</w:t>
      </w:r>
      <w:proofErr w:type="gramStart"/>
      <w:r w:rsidRPr="00516AAA">
        <w:rPr>
          <w:rFonts w:ascii="宋体" w:eastAsia="宋体" w:hAnsi="宋体" w:cs="微软雅黑" w:hint="eastAsia"/>
          <w:b w:val="0"/>
          <w:i w:val="0"/>
          <w:color w:val="000000" w:themeColor="text1"/>
          <w:sz w:val="24"/>
          <w:lang w:eastAsia="zh-CN"/>
        </w:rPr>
        <w:t>动</w:t>
      </w:r>
      <w:r w:rsidRPr="00516AAA">
        <w:rPr>
          <w:rFonts w:ascii="宋体" w:eastAsia="宋体" w:hAnsi="宋体" w:cs="MS Gothic" w:hint="eastAsia"/>
          <w:b w:val="0"/>
          <w:i w:val="0"/>
          <w:color w:val="000000" w:themeColor="text1"/>
          <w:sz w:val="24"/>
          <w:lang w:eastAsia="zh-CN"/>
        </w:rPr>
        <w:t>漫</w:t>
      </w:r>
      <w:r w:rsidRPr="00516AAA">
        <w:rPr>
          <w:rFonts w:ascii="宋体" w:eastAsia="宋体" w:hAnsi="宋体" w:cs="微软雅黑" w:hint="eastAsia"/>
          <w:b w:val="0"/>
          <w:i w:val="0"/>
          <w:color w:val="000000" w:themeColor="text1"/>
          <w:sz w:val="24"/>
          <w:lang w:eastAsia="zh-CN"/>
        </w:rPr>
        <w:t>领</w:t>
      </w:r>
      <w:r w:rsidRPr="00516AAA">
        <w:rPr>
          <w:rFonts w:ascii="宋体" w:eastAsia="宋体" w:hAnsi="宋体" w:cs="MS Gothic" w:hint="eastAsia"/>
          <w:b w:val="0"/>
          <w:i w:val="0"/>
          <w:color w:val="000000" w:themeColor="text1"/>
          <w:sz w:val="24"/>
          <w:lang w:eastAsia="zh-CN"/>
        </w:rPr>
        <w:t>域</w:t>
      </w:r>
      <w:proofErr w:type="gramEnd"/>
      <w:r w:rsidRPr="00516AAA">
        <w:rPr>
          <w:rFonts w:ascii="宋体" w:eastAsia="宋体" w:hAnsi="宋体" w:cs="MS Gothic" w:hint="eastAsia"/>
          <w:b w:val="0"/>
          <w:i w:val="0"/>
          <w:color w:val="000000" w:themeColor="text1"/>
          <w:sz w:val="24"/>
          <w:lang w:eastAsia="zh-CN"/>
        </w:rPr>
        <w:t>的</w:t>
      </w:r>
      <w:r w:rsidRPr="00516AAA">
        <w:rPr>
          <w:rFonts w:ascii="宋体" w:eastAsia="宋体" w:hAnsi="宋体" w:cs="微软雅黑" w:hint="eastAsia"/>
          <w:b w:val="0"/>
          <w:i w:val="0"/>
          <w:color w:val="000000" w:themeColor="text1"/>
          <w:sz w:val="24"/>
          <w:lang w:eastAsia="zh-CN"/>
        </w:rPr>
        <w:t>评</w:t>
      </w:r>
      <w:r w:rsidRPr="00516AAA">
        <w:rPr>
          <w:rFonts w:ascii="宋体" w:eastAsia="宋体" w:hAnsi="宋体" w:cs="MS Gothic" w:hint="eastAsia"/>
          <w:b w:val="0"/>
          <w:i w:val="0"/>
          <w:color w:val="000000" w:themeColor="text1"/>
          <w:sz w:val="24"/>
          <w:lang w:eastAsia="zh-CN"/>
        </w:rPr>
        <w:t>分</w:t>
      </w:r>
      <w:r w:rsidRPr="00516AAA">
        <w:rPr>
          <w:rFonts w:ascii="宋体" w:eastAsia="宋体" w:hAnsi="宋体" w:cs="微软雅黑" w:hint="eastAsia"/>
          <w:b w:val="0"/>
          <w:i w:val="0"/>
          <w:color w:val="000000" w:themeColor="text1"/>
          <w:sz w:val="24"/>
          <w:lang w:eastAsia="zh-CN"/>
        </w:rPr>
        <w:t>预测</w:t>
      </w:r>
      <w:r w:rsidRPr="00516AAA">
        <w:rPr>
          <w:rFonts w:ascii="宋体" w:eastAsia="宋体" w:hAnsi="宋体" w:cs="MS Gothic" w:hint="eastAsia"/>
          <w:b w:val="0"/>
          <w:i w:val="0"/>
          <w:color w:val="000000" w:themeColor="text1"/>
          <w:sz w:val="24"/>
          <w:lang w:eastAsia="zh-CN"/>
        </w:rPr>
        <w:t>任</w:t>
      </w:r>
      <w:r w:rsidRPr="00516AAA">
        <w:rPr>
          <w:rFonts w:ascii="宋体" w:eastAsia="宋体" w:hAnsi="宋体" w:cs="微软雅黑" w:hint="eastAsia"/>
          <w:b w:val="0"/>
          <w:i w:val="0"/>
          <w:color w:val="000000" w:themeColor="text1"/>
          <w:sz w:val="24"/>
          <w:lang w:eastAsia="zh-CN"/>
        </w:rPr>
        <w:t>务</w:t>
      </w:r>
      <w:r w:rsidRPr="00516AAA">
        <w:rPr>
          <w:rFonts w:ascii="宋体" w:eastAsia="宋体" w:hAnsi="宋体" w:cs="MS Gothic" w:hint="eastAsia"/>
          <w:b w:val="0"/>
          <w:i w:val="0"/>
          <w:color w:val="000000" w:themeColor="text1"/>
          <w:sz w:val="24"/>
          <w:lang w:eastAsia="zh-CN"/>
        </w:rPr>
        <w:t>，旨在探索并构建一个</w:t>
      </w:r>
      <w:r w:rsidRPr="00516AAA">
        <w:rPr>
          <w:rFonts w:ascii="宋体" w:eastAsia="宋体" w:hAnsi="宋体"/>
          <w:b w:val="0"/>
          <w:i w:val="0"/>
          <w:color w:val="000000" w:themeColor="text1"/>
          <w:sz w:val="24"/>
          <w:lang w:eastAsia="zh-CN"/>
        </w:rPr>
        <w:t>融合多源异构特征与</w:t>
      </w:r>
      <w:r w:rsidRPr="00516AAA">
        <w:rPr>
          <w:rFonts w:ascii="宋体" w:eastAsia="宋体" w:hAnsi="宋体" w:cs="微软雅黑" w:hint="eastAsia"/>
          <w:b w:val="0"/>
          <w:i w:val="0"/>
          <w:color w:val="000000" w:themeColor="text1"/>
          <w:sz w:val="24"/>
          <w:lang w:eastAsia="zh-CN"/>
        </w:rPr>
        <w:t>图</w:t>
      </w:r>
      <w:r w:rsidRPr="00516AAA">
        <w:rPr>
          <w:rFonts w:ascii="宋体" w:eastAsia="宋体" w:hAnsi="宋体" w:cs="MS Gothic" w:hint="eastAsia"/>
          <w:b w:val="0"/>
          <w:i w:val="0"/>
          <w:color w:val="000000" w:themeColor="text1"/>
          <w:sz w:val="24"/>
          <w:lang w:eastAsia="zh-CN"/>
        </w:rPr>
        <w:t>神</w:t>
      </w:r>
      <w:r w:rsidRPr="00516AAA">
        <w:rPr>
          <w:rFonts w:ascii="宋体" w:eastAsia="宋体" w:hAnsi="宋体" w:cs="微软雅黑" w:hint="eastAsia"/>
          <w:b w:val="0"/>
          <w:i w:val="0"/>
          <w:color w:val="000000" w:themeColor="text1"/>
          <w:sz w:val="24"/>
          <w:lang w:eastAsia="zh-CN"/>
        </w:rPr>
        <w:t>经</w:t>
      </w:r>
      <w:r w:rsidRPr="00516AAA">
        <w:rPr>
          <w:rFonts w:ascii="宋体" w:eastAsia="宋体" w:hAnsi="宋体" w:cs="MS Gothic" w:hint="eastAsia"/>
          <w:b w:val="0"/>
          <w:i w:val="0"/>
          <w:color w:val="000000" w:themeColor="text1"/>
          <w:sz w:val="24"/>
          <w:lang w:eastAsia="zh-CN"/>
        </w:rPr>
        <w:t>网</w:t>
      </w:r>
      <w:r w:rsidRPr="00516AAA">
        <w:rPr>
          <w:rFonts w:ascii="宋体" w:eastAsia="宋体" w:hAnsi="宋体" w:cs="微软雅黑" w:hint="eastAsia"/>
          <w:b w:val="0"/>
          <w:i w:val="0"/>
          <w:color w:val="000000" w:themeColor="text1"/>
          <w:sz w:val="24"/>
          <w:lang w:eastAsia="zh-CN"/>
        </w:rPr>
        <w:t>络</w:t>
      </w:r>
      <w:r w:rsidRPr="00516AAA">
        <w:rPr>
          <w:rFonts w:ascii="宋体" w:eastAsia="宋体" w:hAnsi="宋体"/>
          <w:b w:val="0"/>
          <w:i w:val="0"/>
          <w:color w:val="000000" w:themeColor="text1"/>
          <w:sz w:val="24"/>
          <w:lang w:eastAsia="zh-CN"/>
        </w:rPr>
        <w:t>的新型</w:t>
      </w:r>
      <w:r w:rsidRPr="00516AAA">
        <w:rPr>
          <w:rFonts w:ascii="宋体" w:eastAsia="宋体" w:hAnsi="宋体" w:cs="微软雅黑" w:hint="eastAsia"/>
          <w:b w:val="0"/>
          <w:i w:val="0"/>
          <w:color w:val="000000" w:themeColor="text1"/>
          <w:sz w:val="24"/>
          <w:lang w:eastAsia="zh-CN"/>
        </w:rPr>
        <w:t>预测</w:t>
      </w:r>
      <w:r w:rsidRPr="00516AAA">
        <w:rPr>
          <w:rFonts w:ascii="宋体" w:eastAsia="宋体" w:hAnsi="宋体" w:cs="MS Gothic" w:hint="eastAsia"/>
          <w:b w:val="0"/>
          <w:i w:val="0"/>
          <w:color w:val="000000" w:themeColor="text1"/>
          <w:sz w:val="24"/>
          <w:lang w:eastAsia="zh-CN"/>
        </w:rPr>
        <w:t>模型。本研究的理</w:t>
      </w:r>
      <w:r w:rsidRPr="00516AAA">
        <w:rPr>
          <w:rFonts w:ascii="宋体" w:eastAsia="宋体" w:hAnsi="宋体" w:cs="微软雅黑" w:hint="eastAsia"/>
          <w:b w:val="0"/>
          <w:i w:val="0"/>
          <w:color w:val="000000" w:themeColor="text1"/>
          <w:sz w:val="24"/>
          <w:lang w:eastAsia="zh-CN"/>
        </w:rPr>
        <w:t>论</w:t>
      </w:r>
      <w:r w:rsidRPr="00516AAA">
        <w:rPr>
          <w:rFonts w:ascii="宋体" w:eastAsia="宋体" w:hAnsi="宋体" w:cs="MS Gothic" w:hint="eastAsia"/>
          <w:b w:val="0"/>
          <w:i w:val="0"/>
          <w:color w:val="000000" w:themeColor="text1"/>
          <w:sz w:val="24"/>
          <w:lang w:eastAsia="zh-CN"/>
        </w:rPr>
        <w:t>意</w:t>
      </w:r>
      <w:r w:rsidRPr="00516AAA">
        <w:rPr>
          <w:rFonts w:ascii="宋体" w:eastAsia="宋体" w:hAnsi="宋体" w:cs="微软雅黑" w:hint="eastAsia"/>
          <w:b w:val="0"/>
          <w:i w:val="0"/>
          <w:color w:val="000000" w:themeColor="text1"/>
          <w:sz w:val="24"/>
          <w:lang w:eastAsia="zh-CN"/>
        </w:rPr>
        <w:t>义</w:t>
      </w:r>
      <w:r w:rsidRPr="00516AAA">
        <w:rPr>
          <w:rFonts w:ascii="宋体" w:eastAsia="宋体" w:hAnsi="宋体" w:cs="MS Gothic" w:hint="eastAsia"/>
          <w:b w:val="0"/>
          <w:i w:val="0"/>
          <w:color w:val="000000" w:themeColor="text1"/>
          <w:sz w:val="24"/>
          <w:lang w:eastAsia="zh-CN"/>
        </w:rPr>
        <w:t>在于，提出一种端到端的深度学</w:t>
      </w:r>
      <w:r w:rsidRPr="00516AAA">
        <w:rPr>
          <w:rFonts w:ascii="宋体" w:eastAsia="宋体" w:hAnsi="宋体" w:cs="微软雅黑" w:hint="eastAsia"/>
          <w:b w:val="0"/>
          <w:i w:val="0"/>
          <w:color w:val="000000" w:themeColor="text1"/>
          <w:sz w:val="24"/>
          <w:lang w:eastAsia="zh-CN"/>
        </w:rPr>
        <w:t>习</w:t>
      </w:r>
      <w:r w:rsidRPr="00516AAA">
        <w:rPr>
          <w:rFonts w:ascii="宋体" w:eastAsia="宋体" w:hAnsi="宋体" w:cs="MS Gothic" w:hint="eastAsia"/>
          <w:b w:val="0"/>
          <w:i w:val="0"/>
          <w:color w:val="000000" w:themeColor="text1"/>
          <w:sz w:val="24"/>
          <w:lang w:eastAsia="zh-CN"/>
        </w:rPr>
        <w:t>框架，</w:t>
      </w:r>
      <w:r w:rsidRPr="00516AAA">
        <w:rPr>
          <w:rFonts w:ascii="宋体" w:eastAsia="宋体" w:hAnsi="宋体" w:cs="微软雅黑" w:hint="eastAsia"/>
          <w:b w:val="0"/>
          <w:i w:val="0"/>
          <w:color w:val="000000" w:themeColor="text1"/>
          <w:sz w:val="24"/>
          <w:lang w:eastAsia="zh-CN"/>
        </w:rPr>
        <w:t>该</w:t>
      </w:r>
      <w:r w:rsidRPr="00516AAA">
        <w:rPr>
          <w:rFonts w:ascii="宋体" w:eastAsia="宋体" w:hAnsi="宋体" w:cs="MS Gothic" w:hint="eastAsia"/>
          <w:b w:val="0"/>
          <w:i w:val="0"/>
          <w:color w:val="000000" w:themeColor="text1"/>
          <w:sz w:val="24"/>
          <w:lang w:eastAsia="zh-CN"/>
        </w:rPr>
        <w:t>框架能</w:t>
      </w:r>
      <w:r w:rsidRPr="00516AAA">
        <w:rPr>
          <w:rFonts w:ascii="宋体" w:eastAsia="宋体" w:hAnsi="宋体" w:cs="微软雅黑" w:hint="eastAsia"/>
          <w:b w:val="0"/>
          <w:i w:val="0"/>
          <w:color w:val="000000" w:themeColor="text1"/>
          <w:sz w:val="24"/>
          <w:lang w:eastAsia="zh-CN"/>
        </w:rPr>
        <w:t>够协</w:t>
      </w:r>
      <w:r w:rsidRPr="00516AAA">
        <w:rPr>
          <w:rFonts w:ascii="宋体" w:eastAsia="宋体" w:hAnsi="宋体" w:cs="MS Gothic" w:hint="eastAsia"/>
          <w:b w:val="0"/>
          <w:i w:val="0"/>
          <w:color w:val="000000" w:themeColor="text1"/>
          <w:sz w:val="24"/>
          <w:lang w:eastAsia="zh-CN"/>
        </w:rPr>
        <w:t>同利用</w:t>
      </w:r>
      <w:r w:rsidRPr="00516AAA">
        <w:rPr>
          <w:rFonts w:ascii="宋体" w:eastAsia="宋体" w:hAnsi="宋体" w:cs="微软雅黑" w:hint="eastAsia"/>
          <w:b w:val="0"/>
          <w:i w:val="0"/>
          <w:color w:val="000000" w:themeColor="text1"/>
          <w:sz w:val="24"/>
          <w:lang w:eastAsia="zh-CN"/>
        </w:rPr>
        <w:t>项</w:t>
      </w:r>
      <w:r w:rsidRPr="00516AAA">
        <w:rPr>
          <w:rFonts w:ascii="宋体" w:eastAsia="宋体" w:hAnsi="宋体" w:cs="MS Gothic" w:hint="eastAsia"/>
          <w:b w:val="0"/>
          <w:i w:val="0"/>
          <w:color w:val="000000" w:themeColor="text1"/>
          <w:sz w:val="24"/>
          <w:lang w:eastAsia="zh-CN"/>
        </w:rPr>
        <w:t>目的非</w:t>
      </w:r>
      <w:r w:rsidRPr="00516AAA">
        <w:rPr>
          <w:rFonts w:ascii="宋体" w:eastAsia="宋体" w:hAnsi="宋体" w:cs="微软雅黑" w:hint="eastAsia"/>
          <w:b w:val="0"/>
          <w:i w:val="0"/>
          <w:color w:val="000000" w:themeColor="text1"/>
          <w:sz w:val="24"/>
          <w:lang w:eastAsia="zh-CN"/>
        </w:rPr>
        <w:t>结</w:t>
      </w:r>
      <w:r w:rsidRPr="00516AAA">
        <w:rPr>
          <w:rFonts w:ascii="宋体" w:eastAsia="宋体" w:hAnsi="宋体" w:cs="MS Gothic" w:hint="eastAsia"/>
          <w:b w:val="0"/>
          <w:i w:val="0"/>
          <w:color w:val="000000" w:themeColor="text1"/>
          <w:sz w:val="24"/>
          <w:lang w:eastAsia="zh-CN"/>
        </w:rPr>
        <w:t>构化文本</w:t>
      </w:r>
      <w:r w:rsidRPr="00516AAA">
        <w:rPr>
          <w:rFonts w:ascii="宋体" w:eastAsia="宋体" w:hAnsi="宋体" w:cs="微软雅黑" w:hint="eastAsia"/>
          <w:b w:val="0"/>
          <w:i w:val="0"/>
          <w:color w:val="000000" w:themeColor="text1"/>
          <w:sz w:val="24"/>
          <w:lang w:eastAsia="zh-CN"/>
        </w:rPr>
        <w:t>语义</w:t>
      </w:r>
      <w:r w:rsidRPr="00516AAA">
        <w:rPr>
          <w:rFonts w:ascii="宋体" w:eastAsia="宋体" w:hAnsi="宋体" w:cs="MS Gothic" w:hint="eastAsia"/>
          <w:b w:val="0"/>
          <w:i w:val="0"/>
          <w:color w:val="000000" w:themeColor="text1"/>
          <w:sz w:val="24"/>
          <w:lang w:eastAsia="zh-CN"/>
        </w:rPr>
        <w:t>（如名称）、</w:t>
      </w:r>
      <w:r w:rsidRPr="00516AAA">
        <w:rPr>
          <w:rFonts w:ascii="宋体" w:eastAsia="宋体" w:hAnsi="宋体" w:cs="微软雅黑" w:hint="eastAsia"/>
          <w:b w:val="0"/>
          <w:i w:val="0"/>
          <w:color w:val="000000" w:themeColor="text1"/>
          <w:sz w:val="24"/>
          <w:lang w:eastAsia="zh-CN"/>
        </w:rPr>
        <w:t>结</w:t>
      </w:r>
      <w:r w:rsidRPr="00516AAA">
        <w:rPr>
          <w:rFonts w:ascii="宋体" w:eastAsia="宋体" w:hAnsi="宋体" w:cs="MS Gothic" w:hint="eastAsia"/>
          <w:b w:val="0"/>
          <w:i w:val="0"/>
          <w:color w:val="000000" w:themeColor="text1"/>
          <w:sz w:val="24"/>
          <w:lang w:eastAsia="zh-CN"/>
        </w:rPr>
        <w:t>构化</w:t>
      </w:r>
      <w:r w:rsidRPr="00516AAA">
        <w:rPr>
          <w:rFonts w:ascii="宋体" w:eastAsia="宋体" w:hAnsi="宋体" w:cs="微软雅黑" w:hint="eastAsia"/>
          <w:b w:val="0"/>
          <w:i w:val="0"/>
          <w:color w:val="000000" w:themeColor="text1"/>
          <w:sz w:val="24"/>
          <w:lang w:eastAsia="zh-CN"/>
        </w:rPr>
        <w:t>类别标签</w:t>
      </w:r>
      <w:r w:rsidRPr="00516AAA">
        <w:rPr>
          <w:rFonts w:ascii="宋体" w:eastAsia="宋体" w:hAnsi="宋体" w:cs="MS Gothic" w:hint="eastAsia"/>
          <w:b w:val="0"/>
          <w:i w:val="0"/>
          <w:color w:val="000000" w:themeColor="text1"/>
          <w:sz w:val="24"/>
          <w:lang w:eastAsia="zh-CN"/>
        </w:rPr>
        <w:t>（如流派、</w:t>
      </w:r>
      <w:r w:rsidRPr="00516AAA">
        <w:rPr>
          <w:rFonts w:ascii="宋体" w:eastAsia="宋体" w:hAnsi="宋体" w:cs="微软雅黑" w:hint="eastAsia"/>
          <w:b w:val="0"/>
          <w:i w:val="0"/>
          <w:color w:val="000000" w:themeColor="text1"/>
          <w:sz w:val="24"/>
          <w:lang w:eastAsia="zh-CN"/>
        </w:rPr>
        <w:t>类</w:t>
      </w:r>
      <w:r w:rsidRPr="00516AAA">
        <w:rPr>
          <w:rFonts w:ascii="宋体" w:eastAsia="宋体" w:hAnsi="宋体" w:cs="MS Gothic" w:hint="eastAsia"/>
          <w:b w:val="0"/>
          <w:i w:val="0"/>
          <w:color w:val="000000" w:themeColor="text1"/>
          <w:sz w:val="24"/>
          <w:lang w:eastAsia="zh-CN"/>
        </w:rPr>
        <w:t>型）、数</w:t>
      </w:r>
      <w:r w:rsidRPr="00516AAA">
        <w:rPr>
          <w:rFonts w:ascii="宋体" w:eastAsia="宋体" w:hAnsi="宋体" w:cs="微软雅黑" w:hint="eastAsia"/>
          <w:b w:val="0"/>
          <w:i w:val="0"/>
          <w:color w:val="000000" w:themeColor="text1"/>
          <w:sz w:val="24"/>
          <w:lang w:eastAsia="zh-CN"/>
        </w:rPr>
        <w:t>值</w:t>
      </w:r>
      <w:r w:rsidRPr="00516AAA">
        <w:rPr>
          <w:rFonts w:ascii="宋体" w:eastAsia="宋体" w:hAnsi="宋体" w:cs="MS Gothic" w:hint="eastAsia"/>
          <w:b w:val="0"/>
          <w:i w:val="0"/>
          <w:color w:val="000000" w:themeColor="text1"/>
          <w:sz w:val="24"/>
          <w:lang w:eastAsia="zh-CN"/>
        </w:rPr>
        <w:t>属性以及由</w:t>
      </w:r>
      <w:r w:rsidRPr="00516AAA">
        <w:rPr>
          <w:rFonts w:ascii="宋体" w:eastAsia="宋体" w:hAnsi="宋体" w:cs="微软雅黑" w:hint="eastAsia"/>
          <w:b w:val="0"/>
          <w:i w:val="0"/>
          <w:color w:val="000000" w:themeColor="text1"/>
          <w:sz w:val="24"/>
          <w:lang w:eastAsia="zh-CN"/>
        </w:rPr>
        <w:t>这</w:t>
      </w:r>
      <w:r w:rsidRPr="00516AAA">
        <w:rPr>
          <w:rFonts w:ascii="宋体" w:eastAsia="宋体" w:hAnsi="宋体" w:cs="MS Gothic" w:hint="eastAsia"/>
          <w:b w:val="0"/>
          <w:i w:val="0"/>
          <w:color w:val="000000" w:themeColor="text1"/>
          <w:sz w:val="24"/>
          <w:lang w:eastAsia="zh-CN"/>
        </w:rPr>
        <w:t>些属性衍生出的复</w:t>
      </w:r>
      <w:r w:rsidRPr="00516AAA">
        <w:rPr>
          <w:rFonts w:ascii="宋体" w:eastAsia="宋体" w:hAnsi="宋体" w:cs="微软雅黑" w:hint="eastAsia"/>
          <w:b w:val="0"/>
          <w:i w:val="0"/>
          <w:color w:val="000000" w:themeColor="text1"/>
          <w:sz w:val="24"/>
          <w:lang w:eastAsia="zh-CN"/>
        </w:rPr>
        <w:t>杂图结</w:t>
      </w:r>
      <w:r w:rsidRPr="00516AAA">
        <w:rPr>
          <w:rFonts w:ascii="宋体" w:eastAsia="宋体" w:hAnsi="宋体" w:cs="MS Gothic" w:hint="eastAsia"/>
          <w:b w:val="0"/>
          <w:i w:val="0"/>
          <w:color w:val="000000" w:themeColor="text1"/>
          <w:sz w:val="24"/>
          <w:lang w:eastAsia="zh-CN"/>
        </w:rPr>
        <w:t>构，</w:t>
      </w:r>
      <w:r w:rsidRPr="00516AAA">
        <w:rPr>
          <w:rFonts w:ascii="宋体" w:eastAsia="宋体" w:hAnsi="宋体" w:cs="微软雅黑" w:hint="eastAsia"/>
          <w:b w:val="0"/>
          <w:i w:val="0"/>
          <w:color w:val="000000" w:themeColor="text1"/>
          <w:sz w:val="24"/>
          <w:lang w:eastAsia="zh-CN"/>
        </w:rPr>
        <w:t>为</w:t>
      </w:r>
      <w:r w:rsidRPr="00516AAA">
        <w:rPr>
          <w:rFonts w:ascii="宋体" w:eastAsia="宋体" w:hAnsi="宋体" w:cs="MS Gothic" w:hint="eastAsia"/>
          <w:b w:val="0"/>
          <w:i w:val="0"/>
          <w:color w:val="000000" w:themeColor="text1"/>
          <w:sz w:val="24"/>
          <w:lang w:eastAsia="zh-CN"/>
        </w:rPr>
        <w:t>多模</w:t>
      </w:r>
      <w:r w:rsidRPr="00516AAA">
        <w:rPr>
          <w:rFonts w:ascii="宋体" w:eastAsia="宋体" w:hAnsi="宋体" w:cs="微软雅黑" w:hint="eastAsia"/>
          <w:b w:val="0"/>
          <w:i w:val="0"/>
          <w:color w:val="000000" w:themeColor="text1"/>
          <w:sz w:val="24"/>
          <w:lang w:eastAsia="zh-CN"/>
        </w:rPr>
        <w:t>态</w:t>
      </w:r>
      <w:r w:rsidRPr="00516AAA">
        <w:rPr>
          <w:rFonts w:ascii="宋体" w:eastAsia="宋体" w:hAnsi="宋体" w:cs="MS Gothic" w:hint="eastAsia"/>
          <w:b w:val="0"/>
          <w:i w:val="0"/>
          <w:color w:val="000000" w:themeColor="text1"/>
          <w:sz w:val="24"/>
          <w:lang w:eastAsia="zh-CN"/>
        </w:rPr>
        <w:t>特征融合与</w:t>
      </w:r>
      <w:r w:rsidRPr="00516AAA">
        <w:rPr>
          <w:rFonts w:ascii="宋体" w:eastAsia="宋体" w:hAnsi="宋体" w:cs="微软雅黑" w:hint="eastAsia"/>
          <w:b w:val="0"/>
          <w:i w:val="0"/>
          <w:color w:val="000000" w:themeColor="text1"/>
          <w:sz w:val="24"/>
          <w:lang w:eastAsia="zh-CN"/>
        </w:rPr>
        <w:t>图</w:t>
      </w:r>
      <w:r w:rsidRPr="00516AAA">
        <w:rPr>
          <w:rFonts w:ascii="宋体" w:eastAsia="宋体" w:hAnsi="宋体" w:cs="MS Gothic" w:hint="eastAsia"/>
          <w:b w:val="0"/>
          <w:i w:val="0"/>
          <w:color w:val="000000" w:themeColor="text1"/>
          <w:sz w:val="24"/>
          <w:lang w:eastAsia="zh-CN"/>
        </w:rPr>
        <w:t>表示学</w:t>
      </w:r>
      <w:r w:rsidRPr="00516AAA">
        <w:rPr>
          <w:rFonts w:ascii="宋体" w:eastAsia="宋体" w:hAnsi="宋体" w:cs="微软雅黑" w:hint="eastAsia"/>
          <w:b w:val="0"/>
          <w:i w:val="0"/>
          <w:color w:val="000000" w:themeColor="text1"/>
          <w:sz w:val="24"/>
          <w:lang w:eastAsia="zh-CN"/>
        </w:rPr>
        <w:t>习</w:t>
      </w:r>
      <w:r w:rsidRPr="00516AAA">
        <w:rPr>
          <w:rFonts w:ascii="宋体" w:eastAsia="宋体" w:hAnsi="宋体" w:cs="MS Gothic" w:hint="eastAsia"/>
          <w:b w:val="0"/>
          <w:i w:val="0"/>
          <w:color w:val="000000" w:themeColor="text1"/>
          <w:sz w:val="24"/>
          <w:lang w:eastAsia="zh-CN"/>
        </w:rPr>
        <w:t>在推荐系</w:t>
      </w:r>
      <w:r w:rsidRPr="00516AAA">
        <w:rPr>
          <w:rFonts w:ascii="宋体" w:eastAsia="宋体" w:hAnsi="宋体" w:cs="微软雅黑" w:hint="eastAsia"/>
          <w:b w:val="0"/>
          <w:i w:val="0"/>
          <w:color w:val="000000" w:themeColor="text1"/>
          <w:sz w:val="24"/>
          <w:lang w:eastAsia="zh-CN"/>
        </w:rPr>
        <w:t>统</w:t>
      </w:r>
      <w:r w:rsidRPr="00516AAA">
        <w:rPr>
          <w:rFonts w:ascii="宋体" w:eastAsia="宋体" w:hAnsi="宋体" w:cs="MS Gothic" w:hint="eastAsia"/>
          <w:b w:val="0"/>
          <w:i w:val="0"/>
          <w:color w:val="000000" w:themeColor="text1"/>
          <w:sz w:val="24"/>
          <w:lang w:eastAsia="zh-CN"/>
        </w:rPr>
        <w:t>中的</w:t>
      </w:r>
      <w:r w:rsidRPr="00516AAA">
        <w:rPr>
          <w:rFonts w:ascii="宋体" w:eastAsia="宋体" w:hAnsi="宋体" w:cs="微软雅黑" w:hint="eastAsia"/>
          <w:b w:val="0"/>
          <w:i w:val="0"/>
          <w:color w:val="000000" w:themeColor="text1"/>
          <w:sz w:val="24"/>
          <w:lang w:eastAsia="zh-CN"/>
        </w:rPr>
        <w:t>应</w:t>
      </w:r>
      <w:r w:rsidRPr="00516AAA">
        <w:rPr>
          <w:rFonts w:ascii="宋体" w:eastAsia="宋体" w:hAnsi="宋体" w:cs="MS Gothic" w:hint="eastAsia"/>
          <w:b w:val="0"/>
          <w:i w:val="0"/>
          <w:color w:val="000000" w:themeColor="text1"/>
          <w:sz w:val="24"/>
          <w:lang w:eastAsia="zh-CN"/>
        </w:rPr>
        <w:t>用提供一个</w:t>
      </w:r>
      <w:r w:rsidRPr="00516AAA">
        <w:rPr>
          <w:rFonts w:ascii="宋体" w:eastAsia="宋体" w:hAnsi="宋体" w:cs="微软雅黑" w:hint="eastAsia"/>
          <w:b w:val="0"/>
          <w:i w:val="0"/>
          <w:color w:val="000000" w:themeColor="text1"/>
          <w:sz w:val="24"/>
          <w:lang w:eastAsia="zh-CN"/>
        </w:rPr>
        <w:t>创</w:t>
      </w:r>
      <w:r w:rsidRPr="00516AAA">
        <w:rPr>
          <w:rFonts w:ascii="宋体" w:eastAsia="宋体" w:hAnsi="宋体" w:cs="MS Gothic" w:hint="eastAsia"/>
          <w:b w:val="0"/>
          <w:i w:val="0"/>
          <w:color w:val="000000" w:themeColor="text1"/>
          <w:sz w:val="24"/>
          <w:lang w:eastAsia="zh-CN"/>
        </w:rPr>
        <w:t>新性的解决方案。其</w:t>
      </w:r>
      <w:r w:rsidRPr="00516AAA">
        <w:rPr>
          <w:rFonts w:ascii="宋体" w:eastAsia="宋体" w:hAnsi="宋体" w:cs="微软雅黑" w:hint="eastAsia"/>
          <w:b w:val="0"/>
          <w:i w:val="0"/>
          <w:color w:val="000000" w:themeColor="text1"/>
          <w:sz w:val="24"/>
          <w:lang w:eastAsia="zh-CN"/>
        </w:rPr>
        <w:t>实</w:t>
      </w:r>
      <w:r w:rsidRPr="00516AAA">
        <w:rPr>
          <w:rFonts w:ascii="宋体" w:eastAsia="宋体" w:hAnsi="宋体" w:cs="MS Gothic" w:hint="eastAsia"/>
          <w:b w:val="0"/>
          <w:i w:val="0"/>
          <w:color w:val="000000" w:themeColor="text1"/>
          <w:sz w:val="24"/>
          <w:lang w:eastAsia="zh-CN"/>
        </w:rPr>
        <w:t>践意</w:t>
      </w:r>
      <w:r w:rsidRPr="00516AAA">
        <w:rPr>
          <w:rFonts w:ascii="宋体" w:eastAsia="宋体" w:hAnsi="宋体" w:cs="微软雅黑" w:hint="eastAsia"/>
          <w:b w:val="0"/>
          <w:i w:val="0"/>
          <w:color w:val="000000" w:themeColor="text1"/>
          <w:sz w:val="24"/>
          <w:lang w:eastAsia="zh-CN"/>
        </w:rPr>
        <w:t>义</w:t>
      </w:r>
      <w:r w:rsidRPr="00516AAA">
        <w:rPr>
          <w:rFonts w:ascii="宋体" w:eastAsia="宋体" w:hAnsi="宋体" w:cs="MS Gothic" w:hint="eastAsia"/>
          <w:b w:val="0"/>
          <w:i w:val="0"/>
          <w:color w:val="000000" w:themeColor="text1"/>
          <w:sz w:val="24"/>
          <w:lang w:eastAsia="zh-CN"/>
        </w:rPr>
        <w:t>在于，所构建的模型能</w:t>
      </w:r>
      <w:r w:rsidRPr="00516AAA">
        <w:rPr>
          <w:rFonts w:ascii="宋体" w:eastAsia="宋体" w:hAnsi="宋体" w:cs="微软雅黑" w:hint="eastAsia"/>
          <w:b w:val="0"/>
          <w:i w:val="0"/>
          <w:color w:val="000000" w:themeColor="text1"/>
          <w:sz w:val="24"/>
          <w:lang w:eastAsia="zh-CN"/>
        </w:rPr>
        <w:t>够</w:t>
      </w:r>
      <w:r w:rsidRPr="00516AAA">
        <w:rPr>
          <w:rFonts w:ascii="宋体" w:eastAsia="宋体" w:hAnsi="宋体" w:cs="MS Gothic" w:hint="eastAsia"/>
          <w:b w:val="0"/>
          <w:i w:val="0"/>
          <w:color w:val="000000" w:themeColor="text1"/>
          <w:sz w:val="24"/>
          <w:lang w:eastAsia="zh-CN"/>
        </w:rPr>
        <w:t>有效提升</w:t>
      </w:r>
      <w:proofErr w:type="gramStart"/>
      <w:r w:rsidRPr="00516AAA">
        <w:rPr>
          <w:rFonts w:ascii="宋体" w:eastAsia="宋体" w:hAnsi="宋体" w:cs="微软雅黑" w:hint="eastAsia"/>
          <w:b w:val="0"/>
          <w:i w:val="0"/>
          <w:color w:val="000000" w:themeColor="text1"/>
          <w:sz w:val="24"/>
          <w:lang w:eastAsia="zh-CN"/>
        </w:rPr>
        <w:t>动</w:t>
      </w:r>
      <w:r w:rsidRPr="00516AAA">
        <w:rPr>
          <w:rFonts w:ascii="宋体" w:eastAsia="宋体" w:hAnsi="宋体" w:cs="MS Gothic" w:hint="eastAsia"/>
          <w:b w:val="0"/>
          <w:i w:val="0"/>
          <w:color w:val="000000" w:themeColor="text1"/>
          <w:sz w:val="24"/>
          <w:lang w:eastAsia="zh-CN"/>
        </w:rPr>
        <w:t>漫内容</w:t>
      </w:r>
      <w:proofErr w:type="gramEnd"/>
      <w:r w:rsidRPr="00516AAA">
        <w:rPr>
          <w:rFonts w:ascii="宋体" w:eastAsia="宋体" w:hAnsi="宋体" w:cs="MS Gothic" w:hint="eastAsia"/>
          <w:b w:val="0"/>
          <w:i w:val="0"/>
          <w:color w:val="000000" w:themeColor="text1"/>
          <w:sz w:val="24"/>
          <w:lang w:eastAsia="zh-CN"/>
        </w:rPr>
        <w:t>平台</w:t>
      </w:r>
      <w:r w:rsidRPr="00516AAA">
        <w:rPr>
          <w:rFonts w:ascii="宋体" w:eastAsia="宋体" w:hAnsi="宋体" w:cs="微软雅黑" w:hint="eastAsia"/>
          <w:b w:val="0"/>
          <w:i w:val="0"/>
          <w:color w:val="000000" w:themeColor="text1"/>
          <w:sz w:val="24"/>
          <w:lang w:eastAsia="zh-CN"/>
        </w:rPr>
        <w:t>评</w:t>
      </w:r>
      <w:r w:rsidRPr="00516AAA">
        <w:rPr>
          <w:rFonts w:ascii="宋体" w:eastAsia="宋体" w:hAnsi="宋体" w:cs="MS Gothic" w:hint="eastAsia"/>
          <w:b w:val="0"/>
          <w:i w:val="0"/>
          <w:color w:val="000000" w:themeColor="text1"/>
          <w:sz w:val="24"/>
          <w:lang w:eastAsia="zh-CN"/>
        </w:rPr>
        <w:t>分</w:t>
      </w:r>
      <w:r w:rsidRPr="00516AAA">
        <w:rPr>
          <w:rFonts w:ascii="宋体" w:eastAsia="宋体" w:hAnsi="宋体" w:cs="微软雅黑" w:hint="eastAsia"/>
          <w:b w:val="0"/>
          <w:i w:val="0"/>
          <w:color w:val="000000" w:themeColor="text1"/>
          <w:sz w:val="24"/>
          <w:lang w:eastAsia="zh-CN"/>
        </w:rPr>
        <w:t>预测</w:t>
      </w:r>
      <w:r w:rsidRPr="00516AAA">
        <w:rPr>
          <w:rFonts w:ascii="宋体" w:eastAsia="宋体" w:hAnsi="宋体" w:cs="MS Gothic" w:hint="eastAsia"/>
          <w:b w:val="0"/>
          <w:i w:val="0"/>
          <w:color w:val="000000" w:themeColor="text1"/>
          <w:sz w:val="24"/>
          <w:lang w:eastAsia="zh-CN"/>
        </w:rPr>
        <w:t>的准确性，</w:t>
      </w:r>
      <w:r w:rsidRPr="00516AAA">
        <w:rPr>
          <w:rFonts w:ascii="宋体" w:eastAsia="宋体" w:hAnsi="宋体" w:cs="微软雅黑" w:hint="eastAsia"/>
          <w:b w:val="0"/>
          <w:i w:val="0"/>
          <w:color w:val="000000" w:themeColor="text1"/>
          <w:sz w:val="24"/>
          <w:lang w:eastAsia="zh-CN"/>
        </w:rPr>
        <w:t>为</w:t>
      </w:r>
      <w:r w:rsidRPr="00516AAA">
        <w:rPr>
          <w:rFonts w:ascii="宋体" w:eastAsia="宋体" w:hAnsi="宋体" w:cs="MS Gothic" w:hint="eastAsia"/>
          <w:b w:val="0"/>
          <w:i w:val="0"/>
          <w:color w:val="000000" w:themeColor="text1"/>
          <w:sz w:val="24"/>
          <w:lang w:eastAsia="zh-CN"/>
        </w:rPr>
        <w:t>生成更精准的个性化推荐列表、</w:t>
      </w:r>
      <w:r w:rsidRPr="00516AAA">
        <w:rPr>
          <w:rFonts w:ascii="宋体" w:eastAsia="宋体" w:hAnsi="宋体" w:cs="微软雅黑" w:hint="eastAsia"/>
          <w:b w:val="0"/>
          <w:i w:val="0"/>
          <w:color w:val="000000" w:themeColor="text1"/>
          <w:sz w:val="24"/>
          <w:lang w:eastAsia="zh-CN"/>
        </w:rPr>
        <w:t>优</w:t>
      </w:r>
      <w:r w:rsidRPr="00516AAA">
        <w:rPr>
          <w:rFonts w:ascii="宋体" w:eastAsia="宋体" w:hAnsi="宋体" w:cs="MS Gothic" w:hint="eastAsia"/>
          <w:b w:val="0"/>
          <w:i w:val="0"/>
          <w:color w:val="000000" w:themeColor="text1"/>
          <w:sz w:val="24"/>
          <w:lang w:eastAsia="zh-CN"/>
        </w:rPr>
        <w:t>化内容分</w:t>
      </w:r>
      <w:r w:rsidRPr="00516AAA">
        <w:rPr>
          <w:rFonts w:ascii="宋体" w:eastAsia="宋体" w:hAnsi="宋体" w:cs="微软雅黑" w:hint="eastAsia"/>
          <w:b w:val="0"/>
          <w:i w:val="0"/>
          <w:color w:val="000000" w:themeColor="text1"/>
          <w:sz w:val="24"/>
          <w:lang w:eastAsia="zh-CN"/>
        </w:rPr>
        <w:t>发</w:t>
      </w:r>
      <w:r w:rsidRPr="00516AAA">
        <w:rPr>
          <w:rFonts w:ascii="宋体" w:eastAsia="宋体" w:hAnsi="宋体" w:cs="MS Gothic" w:hint="eastAsia"/>
          <w:b w:val="0"/>
          <w:i w:val="0"/>
          <w:color w:val="000000" w:themeColor="text1"/>
          <w:sz w:val="24"/>
          <w:lang w:eastAsia="zh-CN"/>
        </w:rPr>
        <w:t>效率、提升用</w:t>
      </w:r>
      <w:r w:rsidRPr="00516AAA">
        <w:rPr>
          <w:rFonts w:ascii="宋体" w:eastAsia="宋体" w:hAnsi="宋体" w:cs="微软雅黑" w:hint="eastAsia"/>
          <w:b w:val="0"/>
          <w:i w:val="0"/>
          <w:color w:val="000000" w:themeColor="text1"/>
          <w:sz w:val="24"/>
          <w:lang w:eastAsia="zh-CN"/>
        </w:rPr>
        <w:t>户满</w:t>
      </w:r>
      <w:r w:rsidRPr="00516AAA">
        <w:rPr>
          <w:rFonts w:ascii="宋体" w:eastAsia="宋体" w:hAnsi="宋体" w:cs="MS Gothic" w:hint="eastAsia"/>
          <w:b w:val="0"/>
          <w:i w:val="0"/>
          <w:color w:val="000000" w:themeColor="text1"/>
          <w:sz w:val="24"/>
          <w:lang w:eastAsia="zh-CN"/>
        </w:rPr>
        <w:t>意度和平台核心</w:t>
      </w:r>
      <w:r w:rsidRPr="00516AAA">
        <w:rPr>
          <w:rFonts w:ascii="宋体" w:eastAsia="宋体" w:hAnsi="宋体" w:cs="微软雅黑" w:hint="eastAsia"/>
          <w:b w:val="0"/>
          <w:i w:val="0"/>
          <w:color w:val="000000" w:themeColor="text1"/>
          <w:sz w:val="24"/>
          <w:lang w:eastAsia="zh-CN"/>
        </w:rPr>
        <w:t>竞</w:t>
      </w:r>
      <w:r w:rsidRPr="00516AAA">
        <w:rPr>
          <w:rFonts w:ascii="宋体" w:eastAsia="宋体" w:hAnsi="宋体" w:cs="MS Gothic" w:hint="eastAsia"/>
          <w:b w:val="0"/>
          <w:i w:val="0"/>
          <w:color w:val="000000" w:themeColor="text1"/>
          <w:sz w:val="24"/>
          <w:lang w:eastAsia="zh-CN"/>
        </w:rPr>
        <w:t>争力提供</w:t>
      </w:r>
      <w:r w:rsidRPr="00516AAA">
        <w:rPr>
          <w:rFonts w:ascii="宋体" w:eastAsia="宋体" w:hAnsi="宋体" w:cs="微软雅黑" w:hint="eastAsia"/>
          <w:b w:val="0"/>
          <w:i w:val="0"/>
          <w:color w:val="000000" w:themeColor="text1"/>
          <w:sz w:val="24"/>
          <w:lang w:eastAsia="zh-CN"/>
        </w:rPr>
        <w:t>强</w:t>
      </w:r>
      <w:r w:rsidRPr="00516AAA">
        <w:rPr>
          <w:rFonts w:ascii="宋体" w:eastAsia="宋体" w:hAnsi="宋体" w:cs="MS Gothic" w:hint="eastAsia"/>
          <w:b w:val="0"/>
          <w:i w:val="0"/>
          <w:color w:val="000000" w:themeColor="text1"/>
          <w:sz w:val="24"/>
          <w:lang w:eastAsia="zh-CN"/>
        </w:rPr>
        <w:t>有力的技</w:t>
      </w:r>
      <w:r w:rsidRPr="00516AAA">
        <w:rPr>
          <w:rFonts w:ascii="宋体" w:eastAsia="宋体" w:hAnsi="宋体" w:cs="微软雅黑" w:hint="eastAsia"/>
          <w:b w:val="0"/>
          <w:i w:val="0"/>
          <w:color w:val="000000" w:themeColor="text1"/>
          <w:sz w:val="24"/>
          <w:lang w:eastAsia="zh-CN"/>
        </w:rPr>
        <w:t>术</w:t>
      </w:r>
      <w:r w:rsidRPr="00516AAA">
        <w:rPr>
          <w:rFonts w:ascii="宋体" w:eastAsia="宋体" w:hAnsi="宋体" w:cs="MS Gothic" w:hint="eastAsia"/>
          <w:b w:val="0"/>
          <w:i w:val="0"/>
          <w:color w:val="000000" w:themeColor="text1"/>
          <w:sz w:val="24"/>
          <w:lang w:eastAsia="zh-CN"/>
        </w:rPr>
        <w:t>支撑。</w:t>
      </w:r>
    </w:p>
    <w:p w14:paraId="268EB61B" w14:textId="1B4E8AF4" w:rsidR="00516AAA" w:rsidRPr="00753AF3" w:rsidRDefault="002B3C61" w:rsidP="00753AF3">
      <w:pPr>
        <w:pStyle w:val="21"/>
        <w:ind w:firstLineChars="200" w:firstLine="562"/>
        <w:rPr>
          <w:rFonts w:ascii="宋体" w:eastAsia="宋体" w:hAnsi="宋体" w:hint="eastAsia"/>
          <w:color w:val="000000" w:themeColor="text1"/>
          <w:sz w:val="28"/>
          <w:szCs w:val="28"/>
          <w:lang w:eastAsia="zh-CN"/>
        </w:rPr>
      </w:pPr>
      <w:bookmarkStart w:id="12" w:name="_Toc223725478"/>
      <w:bookmarkStart w:id="13" w:name="_Toc223727205"/>
      <w:r w:rsidRPr="00753AF3">
        <w:rPr>
          <w:rFonts w:ascii="宋体" w:eastAsia="宋体" w:hAnsi="宋体" w:hint="eastAsia"/>
          <w:color w:val="000000" w:themeColor="text1"/>
          <w:sz w:val="28"/>
          <w:szCs w:val="28"/>
          <w:lang w:eastAsia="zh-CN"/>
        </w:rPr>
        <w:t>（二）</w:t>
      </w:r>
      <w:r w:rsidR="00516AAA" w:rsidRPr="00753AF3">
        <w:rPr>
          <w:rFonts w:ascii="宋体" w:eastAsia="宋体" w:hAnsi="宋体"/>
          <w:color w:val="000000" w:themeColor="text1"/>
          <w:sz w:val="28"/>
          <w:szCs w:val="28"/>
          <w:lang w:eastAsia="zh-CN"/>
        </w:rPr>
        <w:t>国内外研究</w:t>
      </w:r>
      <w:r w:rsidR="00516AAA" w:rsidRPr="00753AF3">
        <w:rPr>
          <w:rFonts w:ascii="宋体" w:eastAsia="宋体" w:hAnsi="宋体" w:hint="eastAsia"/>
          <w:color w:val="000000" w:themeColor="text1"/>
          <w:sz w:val="28"/>
          <w:szCs w:val="28"/>
          <w:lang w:eastAsia="zh-CN"/>
        </w:rPr>
        <w:t>现状</w:t>
      </w:r>
      <w:bookmarkEnd w:id="12"/>
      <w:bookmarkEnd w:id="13"/>
    </w:p>
    <w:p w14:paraId="4BECEC1F" w14:textId="77777777" w:rsidR="00516AAA" w:rsidRPr="0005467F" w:rsidRDefault="00516AAA" w:rsidP="009A4E6B">
      <w:pPr>
        <w:pStyle w:val="4"/>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推荐系</w:t>
      </w:r>
      <w:r w:rsidRPr="0005467F">
        <w:rPr>
          <w:rFonts w:ascii="宋体" w:eastAsia="宋体" w:hAnsi="宋体" w:cs="MS Gothic" w:hint="eastAsia"/>
          <w:b w:val="0"/>
          <w:i w:val="0"/>
          <w:color w:val="000000" w:themeColor="text1"/>
          <w:sz w:val="24"/>
          <w:lang w:eastAsia="zh-CN"/>
        </w:rPr>
        <w:t>统的研究历经多年发展，形成了从传统方法到深度学习，再到图神经网络的演进路径。本节将从评分预测的经典方法、深度学习模型、图神经网络应用以及多特征融合技术四个方面对国内外研究现状进行梳理。</w:t>
      </w:r>
    </w:p>
    <w:p w14:paraId="5B2B3195" w14:textId="14FBD156" w:rsidR="00516AAA" w:rsidRPr="002B3C61" w:rsidRDefault="002B3C61" w:rsidP="002B3C61">
      <w:pPr>
        <w:pStyle w:val="4"/>
        <w:ind w:firstLineChars="200" w:firstLine="482"/>
        <w:rPr>
          <w:rFonts w:ascii="宋体" w:eastAsia="宋体" w:hAnsi="宋体" w:hint="eastAsia"/>
          <w:i w:val="0"/>
          <w:iCs w:val="0"/>
          <w:color w:val="000000" w:themeColor="text1"/>
          <w:sz w:val="24"/>
          <w:szCs w:val="24"/>
          <w:lang w:eastAsia="zh-CN"/>
        </w:rPr>
      </w:pPr>
      <w:r>
        <w:rPr>
          <w:rFonts w:ascii="宋体" w:eastAsia="宋体" w:hAnsi="宋体" w:hint="eastAsia"/>
          <w:i w:val="0"/>
          <w:iCs w:val="0"/>
          <w:color w:val="000000" w:themeColor="text1"/>
          <w:sz w:val="24"/>
          <w:szCs w:val="24"/>
          <w:lang w:eastAsia="zh-CN"/>
        </w:rPr>
        <w:t>1.</w:t>
      </w:r>
      <w:r w:rsidR="00516AAA" w:rsidRPr="002B3C61">
        <w:rPr>
          <w:rFonts w:ascii="宋体" w:eastAsia="宋体" w:hAnsi="宋体" w:hint="eastAsia"/>
          <w:i w:val="0"/>
          <w:iCs w:val="0"/>
          <w:color w:val="000000" w:themeColor="text1"/>
          <w:sz w:val="24"/>
          <w:szCs w:val="24"/>
          <w:lang w:eastAsia="zh-CN"/>
        </w:rPr>
        <w:t>传统评分预测方法</w:t>
      </w:r>
    </w:p>
    <w:p w14:paraId="231A168B" w14:textId="568A860C" w:rsidR="00516AAA" w:rsidRPr="0005467F" w:rsidRDefault="00516AAA" w:rsidP="002B3C61">
      <w:pPr>
        <w:pStyle w:val="4"/>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lastRenderedPageBreak/>
        <w:t>早期的</w:t>
      </w:r>
      <w:r w:rsidRPr="0005467F">
        <w:rPr>
          <w:rFonts w:ascii="宋体" w:eastAsia="宋体" w:hAnsi="宋体" w:cs="MS Gothic" w:hint="eastAsia"/>
          <w:b w:val="0"/>
          <w:i w:val="0"/>
          <w:color w:val="000000" w:themeColor="text1"/>
          <w:sz w:val="24"/>
          <w:lang w:eastAsia="zh-CN"/>
        </w:rPr>
        <w:t>评分预测研究以协同过滤（</w:t>
      </w:r>
      <w:r w:rsidRPr="0005467F">
        <w:rPr>
          <w:rFonts w:ascii="宋体" w:eastAsia="宋体" w:hAnsi="宋体" w:cs="MS Gothic"/>
          <w:b w:val="0"/>
          <w:i w:val="0"/>
          <w:color w:val="000000" w:themeColor="text1"/>
          <w:sz w:val="24"/>
          <w:lang w:eastAsia="zh-CN"/>
        </w:rPr>
        <w:t>CF）</w:t>
      </w:r>
      <w:r w:rsidRPr="0005467F">
        <w:rPr>
          <w:rFonts w:ascii="宋体" w:eastAsia="宋体" w:hAnsi="宋体" w:cs="MS Gothic" w:hint="eastAsia"/>
          <w:b w:val="0"/>
          <w:i w:val="0"/>
          <w:color w:val="000000" w:themeColor="text1"/>
          <w:sz w:val="24"/>
          <w:lang w:eastAsia="zh-CN"/>
        </w:rPr>
        <w:t>为核心</w:t>
      </w:r>
      <w:r w:rsidR="00455365">
        <w:rPr>
          <w:rStyle w:val="aff7"/>
          <w:rFonts w:ascii="宋体" w:eastAsia="宋体" w:hAnsi="宋体" w:cs="MS Gothic" w:hint="eastAsia"/>
          <w:b w:val="0"/>
          <w:i w:val="0"/>
          <w:color w:val="000000" w:themeColor="text1"/>
          <w:sz w:val="24"/>
          <w:lang w:eastAsia="zh-CN"/>
        </w:rPr>
        <w:footnoteReference w:id="2"/>
      </w:r>
      <w:r w:rsidRPr="0005467F">
        <w:rPr>
          <w:rFonts w:ascii="宋体" w:eastAsia="宋体" w:hAnsi="宋体" w:cs="MS Gothic" w:hint="eastAsia"/>
          <w:b w:val="0"/>
          <w:i w:val="0"/>
          <w:color w:val="000000" w:themeColor="text1"/>
          <w:sz w:val="24"/>
          <w:lang w:eastAsia="zh-CN"/>
        </w:rPr>
        <w:t>。基于邻域的</w:t>
      </w:r>
      <w:r w:rsidRPr="0005467F">
        <w:rPr>
          <w:rFonts w:ascii="宋体" w:eastAsia="宋体" w:hAnsi="宋体" w:cs="MS Gothic"/>
          <w:b w:val="0"/>
          <w:i w:val="0"/>
          <w:color w:val="000000" w:themeColor="text1"/>
          <w:sz w:val="24"/>
          <w:lang w:eastAsia="zh-CN"/>
        </w:rPr>
        <w:t>CF方法，包括用</w:t>
      </w:r>
      <w:r w:rsidRPr="0005467F">
        <w:rPr>
          <w:rFonts w:ascii="宋体" w:eastAsia="宋体" w:hAnsi="宋体" w:cs="MS Gothic" w:hint="eastAsia"/>
          <w:b w:val="0"/>
          <w:i w:val="0"/>
          <w:color w:val="000000" w:themeColor="text1"/>
          <w:sz w:val="24"/>
          <w:lang w:eastAsia="zh-CN"/>
        </w:rPr>
        <w:t>户基（</w:t>
      </w:r>
      <w:r w:rsidRPr="0005467F">
        <w:rPr>
          <w:rFonts w:ascii="宋体" w:eastAsia="宋体" w:hAnsi="宋体" w:cs="MS Gothic"/>
          <w:b w:val="0"/>
          <w:i w:val="0"/>
          <w:color w:val="000000" w:themeColor="text1"/>
          <w:sz w:val="24"/>
          <w:lang w:eastAsia="zh-CN"/>
        </w:rPr>
        <w:t>User-based）和</w:t>
      </w:r>
      <w:r w:rsidRPr="0005467F">
        <w:rPr>
          <w:rFonts w:ascii="宋体" w:eastAsia="宋体" w:hAnsi="宋体" w:cs="MS Gothic" w:hint="eastAsia"/>
          <w:b w:val="0"/>
          <w:i w:val="0"/>
          <w:color w:val="000000" w:themeColor="text1"/>
          <w:sz w:val="24"/>
          <w:lang w:eastAsia="zh-CN"/>
        </w:rPr>
        <w:t>项目基（</w:t>
      </w:r>
      <w:r w:rsidRPr="0005467F">
        <w:rPr>
          <w:rFonts w:ascii="宋体" w:eastAsia="宋体" w:hAnsi="宋体" w:cs="MS Gothic"/>
          <w:b w:val="0"/>
          <w:i w:val="0"/>
          <w:color w:val="000000" w:themeColor="text1"/>
          <w:sz w:val="24"/>
          <w:lang w:eastAsia="zh-CN"/>
        </w:rPr>
        <w:t>Item-based）CF，通</w:t>
      </w:r>
      <w:r w:rsidRPr="0005467F">
        <w:rPr>
          <w:rFonts w:ascii="宋体" w:eastAsia="宋体" w:hAnsi="宋体" w:cs="MS Gothic" w:hint="eastAsia"/>
          <w:b w:val="0"/>
          <w:i w:val="0"/>
          <w:color w:val="000000" w:themeColor="text1"/>
          <w:sz w:val="24"/>
          <w:lang w:eastAsia="zh-CN"/>
        </w:rPr>
        <w:t>过计算用户或项目间的相似度，基于</w:t>
      </w:r>
      <w:r w:rsidRPr="0005467F">
        <w:rPr>
          <w:rFonts w:ascii="宋体" w:eastAsia="宋体" w:hAnsi="宋体" w:cs="MS Gothic"/>
          <w:b w:val="0"/>
          <w:i w:val="0"/>
          <w:color w:val="000000" w:themeColor="text1"/>
          <w:sz w:val="24"/>
          <w:lang w:eastAsia="zh-CN"/>
        </w:rPr>
        <w:t>“相似用</w:t>
      </w:r>
      <w:r w:rsidRPr="0005467F">
        <w:rPr>
          <w:rFonts w:ascii="宋体" w:eastAsia="宋体" w:hAnsi="宋体" w:cs="MS Gothic" w:hint="eastAsia"/>
          <w:b w:val="0"/>
          <w:i w:val="0"/>
          <w:color w:val="000000" w:themeColor="text1"/>
          <w:sz w:val="24"/>
          <w:lang w:eastAsia="zh-CN"/>
        </w:rPr>
        <w:t>户喜欢相似物品</w:t>
      </w:r>
      <w:r w:rsidRPr="0005467F">
        <w:rPr>
          <w:rFonts w:ascii="宋体" w:eastAsia="宋体" w:hAnsi="宋体" w:cs="MS Gothic"/>
          <w:b w:val="0"/>
          <w:i w:val="0"/>
          <w:color w:val="000000" w:themeColor="text1"/>
          <w:sz w:val="24"/>
          <w:lang w:eastAsia="zh-CN"/>
        </w:rPr>
        <w:t>”或“相似物品被相似用</w:t>
      </w:r>
      <w:r w:rsidRPr="0005467F">
        <w:rPr>
          <w:rFonts w:ascii="宋体" w:eastAsia="宋体" w:hAnsi="宋体" w:cs="MS Gothic" w:hint="eastAsia"/>
          <w:b w:val="0"/>
          <w:i w:val="0"/>
          <w:color w:val="000000" w:themeColor="text1"/>
          <w:sz w:val="24"/>
          <w:lang w:eastAsia="zh-CN"/>
        </w:rPr>
        <w:t>户喜欢</w:t>
      </w:r>
      <w:r w:rsidRPr="0005467F">
        <w:rPr>
          <w:rFonts w:ascii="宋体" w:eastAsia="宋体" w:hAnsi="宋体" w:cs="MS Gothic"/>
          <w:b w:val="0"/>
          <w:i w:val="0"/>
          <w:color w:val="000000" w:themeColor="text1"/>
          <w:sz w:val="24"/>
          <w:lang w:eastAsia="zh-CN"/>
        </w:rPr>
        <w:t>”的假</w:t>
      </w:r>
      <w:r w:rsidRPr="0005467F">
        <w:rPr>
          <w:rFonts w:ascii="宋体" w:eastAsia="宋体" w:hAnsi="宋体" w:cs="MS Gothic" w:hint="eastAsia"/>
          <w:b w:val="0"/>
          <w:i w:val="0"/>
          <w:color w:val="000000" w:themeColor="text1"/>
          <w:sz w:val="24"/>
          <w:lang w:eastAsia="zh-CN"/>
        </w:rPr>
        <w:t>设进行预测。尽管直观有效，但其计算复杂度高，且严重受制于数据稀疏性。矩阵分解（</w:t>
      </w:r>
      <w:r w:rsidRPr="0005467F">
        <w:rPr>
          <w:rFonts w:ascii="宋体" w:eastAsia="宋体" w:hAnsi="宋体" w:cs="MS Gothic"/>
          <w:b w:val="0"/>
          <w:i w:val="0"/>
          <w:color w:val="000000" w:themeColor="text1"/>
          <w:sz w:val="24"/>
          <w:lang w:eastAsia="zh-CN"/>
        </w:rPr>
        <w:t>MF）技</w:t>
      </w:r>
      <w:r w:rsidRPr="0005467F">
        <w:rPr>
          <w:rFonts w:ascii="宋体" w:eastAsia="宋体" w:hAnsi="宋体" w:cs="MS Gothic" w:hint="eastAsia"/>
          <w:b w:val="0"/>
          <w:i w:val="0"/>
          <w:color w:val="000000" w:themeColor="text1"/>
          <w:sz w:val="24"/>
          <w:lang w:eastAsia="zh-CN"/>
        </w:rPr>
        <w:t>术，如奇异值分解（</w:t>
      </w:r>
      <w:r w:rsidRPr="0005467F">
        <w:rPr>
          <w:rFonts w:ascii="宋体" w:eastAsia="宋体" w:hAnsi="宋体" w:cs="MS Gothic"/>
          <w:b w:val="0"/>
          <w:i w:val="0"/>
          <w:color w:val="000000" w:themeColor="text1"/>
          <w:sz w:val="24"/>
          <w:lang w:eastAsia="zh-CN"/>
        </w:rPr>
        <w:t>SVD）及其概率版本PMF，通</w:t>
      </w:r>
      <w:r w:rsidRPr="0005467F">
        <w:rPr>
          <w:rFonts w:ascii="宋体" w:eastAsia="宋体" w:hAnsi="宋体" w:cs="MS Gothic" w:hint="eastAsia"/>
          <w:b w:val="0"/>
          <w:i w:val="0"/>
          <w:color w:val="000000" w:themeColor="text1"/>
          <w:sz w:val="24"/>
          <w:lang w:eastAsia="zh-CN"/>
        </w:rPr>
        <w:t>过将高维稀疏的</w:t>
      </w:r>
      <w:r w:rsidRPr="0005467F">
        <w:rPr>
          <w:rFonts w:ascii="宋体" w:eastAsia="宋体" w:hAnsi="宋体" w:cs="MS Gothic"/>
          <w:b w:val="0"/>
          <w:i w:val="0"/>
          <w:color w:val="000000" w:themeColor="text1"/>
          <w:sz w:val="24"/>
          <w:lang w:eastAsia="zh-CN"/>
        </w:rPr>
        <w:t>“用</w:t>
      </w:r>
      <w:r w:rsidRPr="0005467F">
        <w:rPr>
          <w:rFonts w:ascii="宋体" w:eastAsia="宋体" w:hAnsi="宋体" w:cs="MS Gothic" w:hint="eastAsia"/>
          <w:b w:val="0"/>
          <w:i w:val="0"/>
          <w:color w:val="000000" w:themeColor="text1"/>
          <w:sz w:val="24"/>
          <w:lang w:eastAsia="zh-CN"/>
        </w:rPr>
        <w:t>户</w:t>
      </w:r>
      <w:r w:rsidRPr="0005467F">
        <w:rPr>
          <w:rFonts w:ascii="宋体" w:eastAsia="宋体" w:hAnsi="宋体" w:cs="MS Gothic"/>
          <w:b w:val="0"/>
          <w:i w:val="0"/>
          <w:color w:val="000000" w:themeColor="text1"/>
          <w:sz w:val="24"/>
          <w:lang w:eastAsia="zh-CN"/>
        </w:rPr>
        <w:t>-</w:t>
      </w:r>
      <w:r w:rsidRPr="0005467F">
        <w:rPr>
          <w:rFonts w:ascii="宋体" w:eastAsia="宋体" w:hAnsi="宋体" w:cs="MS Gothic" w:hint="eastAsia"/>
          <w:b w:val="0"/>
          <w:i w:val="0"/>
          <w:color w:val="000000" w:themeColor="text1"/>
          <w:sz w:val="24"/>
          <w:lang w:eastAsia="zh-CN"/>
        </w:rPr>
        <w:t>项目</w:t>
      </w:r>
      <w:r w:rsidRPr="0005467F">
        <w:rPr>
          <w:rFonts w:ascii="宋体" w:eastAsia="宋体" w:hAnsi="宋体" w:cs="MS Gothic"/>
          <w:b w:val="0"/>
          <w:i w:val="0"/>
          <w:color w:val="000000" w:themeColor="text1"/>
          <w:sz w:val="24"/>
          <w:lang w:eastAsia="zh-CN"/>
        </w:rPr>
        <w:t>”矩</w:t>
      </w:r>
      <w:r w:rsidRPr="0005467F">
        <w:rPr>
          <w:rFonts w:ascii="宋体" w:eastAsia="宋体" w:hAnsi="宋体" w:cs="MS Gothic" w:hint="eastAsia"/>
          <w:b w:val="0"/>
          <w:i w:val="0"/>
          <w:color w:val="000000" w:themeColor="text1"/>
          <w:sz w:val="24"/>
          <w:lang w:eastAsia="zh-CN"/>
        </w:rPr>
        <w:t>阵分解为低维用户和项目潜在特征向量的内积，实现</w:t>
      </w:r>
      <w:proofErr w:type="gramStart"/>
      <w:r w:rsidRPr="0005467F">
        <w:rPr>
          <w:rFonts w:ascii="宋体" w:eastAsia="宋体" w:hAnsi="宋体" w:cs="MS Gothic" w:hint="eastAsia"/>
          <w:b w:val="0"/>
          <w:i w:val="0"/>
          <w:color w:val="000000" w:themeColor="text1"/>
          <w:sz w:val="24"/>
          <w:lang w:eastAsia="zh-CN"/>
        </w:rPr>
        <w:t>了降维与</w:t>
      </w:r>
      <w:proofErr w:type="gramEnd"/>
      <w:r w:rsidRPr="0005467F">
        <w:rPr>
          <w:rFonts w:ascii="宋体" w:eastAsia="宋体" w:hAnsi="宋体" w:cs="MS Gothic" w:hint="eastAsia"/>
          <w:b w:val="0"/>
          <w:i w:val="0"/>
          <w:color w:val="000000" w:themeColor="text1"/>
          <w:sz w:val="24"/>
          <w:lang w:eastAsia="zh-CN"/>
        </w:rPr>
        <w:t>特征学习，标志着协同过滤的一个重要里程碑。随后出现的</w:t>
      </w:r>
      <w:r w:rsidRPr="0005467F">
        <w:rPr>
          <w:rFonts w:ascii="宋体" w:eastAsia="宋体" w:hAnsi="宋体" w:cs="MS Gothic"/>
          <w:b w:val="0"/>
          <w:i w:val="0"/>
          <w:color w:val="000000" w:themeColor="text1"/>
          <w:sz w:val="24"/>
          <w:lang w:eastAsia="zh-CN"/>
        </w:rPr>
        <w:t>SVD++、</w:t>
      </w:r>
      <w:r w:rsidRPr="0005467F">
        <w:rPr>
          <w:rFonts w:ascii="宋体" w:eastAsia="宋体" w:hAnsi="宋体" w:cs="MS Gothic" w:hint="eastAsia"/>
          <w:b w:val="0"/>
          <w:i w:val="0"/>
          <w:color w:val="000000" w:themeColor="text1"/>
          <w:sz w:val="24"/>
          <w:lang w:eastAsia="zh-CN"/>
        </w:rPr>
        <w:t>时间</w:t>
      </w:r>
      <w:r w:rsidRPr="0005467F">
        <w:rPr>
          <w:rFonts w:ascii="宋体" w:eastAsia="宋体" w:hAnsi="宋体" w:cs="MS Gothic"/>
          <w:b w:val="0"/>
          <w:i w:val="0"/>
          <w:color w:val="000000" w:themeColor="text1"/>
          <w:sz w:val="24"/>
          <w:lang w:eastAsia="zh-CN"/>
        </w:rPr>
        <w:t>SVD等模型</w:t>
      </w:r>
      <w:r w:rsidRPr="0005467F">
        <w:rPr>
          <w:rFonts w:ascii="宋体" w:eastAsia="宋体" w:hAnsi="宋体" w:cs="MS Gothic" w:hint="eastAsia"/>
          <w:b w:val="0"/>
          <w:i w:val="0"/>
          <w:color w:val="000000" w:themeColor="text1"/>
          <w:sz w:val="24"/>
          <w:lang w:eastAsia="zh-CN"/>
        </w:rPr>
        <w:t>进一步融入了偏置项、时间动态等信息。然而，这些模型本质上是浅层的线性模型，其内积运算难以捕捉用户与项目之间复杂的非线性交互关系，并且通常无法方便地融入丰富的辅助信息。</w:t>
      </w:r>
    </w:p>
    <w:p w14:paraId="3ADF9E2D" w14:textId="6BA1D607" w:rsidR="00516AAA" w:rsidRPr="002B3C61" w:rsidRDefault="00516AAA" w:rsidP="002B3C61">
      <w:pPr>
        <w:pStyle w:val="4"/>
        <w:ind w:firstLineChars="200" w:firstLine="482"/>
        <w:rPr>
          <w:rFonts w:ascii="宋体" w:eastAsia="宋体" w:hAnsi="宋体" w:hint="eastAsia"/>
          <w:i w:val="0"/>
          <w:iCs w:val="0"/>
          <w:color w:val="000000" w:themeColor="text1"/>
          <w:sz w:val="24"/>
          <w:szCs w:val="24"/>
          <w:lang w:eastAsia="zh-CN"/>
        </w:rPr>
      </w:pPr>
      <w:r w:rsidRPr="002B3C61">
        <w:rPr>
          <w:rFonts w:ascii="宋体" w:eastAsia="宋体" w:hAnsi="宋体"/>
          <w:i w:val="0"/>
          <w:iCs w:val="0"/>
          <w:color w:val="000000" w:themeColor="text1"/>
          <w:sz w:val="24"/>
          <w:szCs w:val="24"/>
          <w:lang w:eastAsia="zh-CN"/>
        </w:rPr>
        <w:t>2. 基于深度学</w:t>
      </w:r>
      <w:r w:rsidRPr="002B3C61">
        <w:rPr>
          <w:rFonts w:ascii="宋体" w:eastAsia="宋体" w:hAnsi="宋体" w:hint="eastAsia"/>
          <w:i w:val="0"/>
          <w:iCs w:val="0"/>
          <w:color w:val="000000" w:themeColor="text1"/>
          <w:sz w:val="24"/>
          <w:szCs w:val="24"/>
          <w:lang w:eastAsia="zh-CN"/>
        </w:rPr>
        <w:t>习的推荐模型</w:t>
      </w:r>
    </w:p>
    <w:p w14:paraId="2FC3E95C" w14:textId="3AA3ADD9" w:rsidR="00516AAA" w:rsidRPr="0005467F" w:rsidRDefault="00516AAA" w:rsidP="002B3C61">
      <w:pPr>
        <w:pStyle w:val="4"/>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深度学</w:t>
      </w:r>
      <w:r w:rsidRPr="0005467F">
        <w:rPr>
          <w:rFonts w:ascii="宋体" w:eastAsia="宋体" w:hAnsi="宋体" w:cs="MS Gothic" w:hint="eastAsia"/>
          <w:b w:val="0"/>
          <w:i w:val="0"/>
          <w:color w:val="000000" w:themeColor="text1"/>
          <w:sz w:val="24"/>
          <w:lang w:eastAsia="zh-CN"/>
        </w:rPr>
        <w:t>习通过多层非线性变换赋予模型强大的特征学习和高阶交互建模能力</w:t>
      </w:r>
      <w:r w:rsidR="00455365">
        <w:rPr>
          <w:rStyle w:val="aff7"/>
          <w:rFonts w:ascii="宋体" w:eastAsia="宋体" w:hAnsi="宋体" w:cs="MS Gothic" w:hint="eastAsia"/>
          <w:b w:val="0"/>
          <w:i w:val="0"/>
          <w:color w:val="000000" w:themeColor="text1"/>
          <w:sz w:val="24"/>
          <w:lang w:eastAsia="zh-CN"/>
        </w:rPr>
        <w:footnoteReference w:id="3"/>
      </w:r>
      <w:r w:rsidRPr="0005467F">
        <w:rPr>
          <w:rFonts w:ascii="宋体" w:eastAsia="宋体" w:hAnsi="宋体" w:cs="MS Gothic" w:hint="eastAsia"/>
          <w:b w:val="0"/>
          <w:i w:val="0"/>
          <w:color w:val="000000" w:themeColor="text1"/>
          <w:sz w:val="24"/>
          <w:lang w:eastAsia="zh-CN"/>
        </w:rPr>
        <w:t>。神经协同过滤（</w:t>
      </w:r>
      <w:r w:rsidRPr="0005467F">
        <w:rPr>
          <w:rFonts w:ascii="宋体" w:eastAsia="宋体" w:hAnsi="宋体" w:cs="MS Gothic"/>
          <w:b w:val="0"/>
          <w:i w:val="0"/>
          <w:color w:val="000000" w:themeColor="text1"/>
          <w:sz w:val="24"/>
          <w:lang w:eastAsia="zh-CN"/>
        </w:rPr>
        <w:t>NCF）用神</w:t>
      </w:r>
      <w:r w:rsidRPr="0005467F">
        <w:rPr>
          <w:rFonts w:ascii="宋体" w:eastAsia="宋体" w:hAnsi="宋体" w:cs="MS Gothic" w:hint="eastAsia"/>
          <w:b w:val="0"/>
          <w:i w:val="0"/>
          <w:color w:val="000000" w:themeColor="text1"/>
          <w:sz w:val="24"/>
          <w:lang w:eastAsia="zh-CN"/>
        </w:rPr>
        <w:t>经网络（如多层感知机</w:t>
      </w:r>
      <w:r w:rsidRPr="0005467F">
        <w:rPr>
          <w:rFonts w:ascii="宋体" w:eastAsia="宋体" w:hAnsi="宋体" w:cs="MS Gothic"/>
          <w:b w:val="0"/>
          <w:i w:val="0"/>
          <w:color w:val="000000" w:themeColor="text1"/>
          <w:sz w:val="24"/>
          <w:lang w:eastAsia="zh-CN"/>
        </w:rPr>
        <w:t>MLP）取代了MF中的</w:t>
      </w:r>
      <w:r w:rsidRPr="0005467F">
        <w:rPr>
          <w:rFonts w:ascii="宋体" w:eastAsia="宋体" w:hAnsi="宋体" w:cs="MS Gothic" w:hint="eastAsia"/>
          <w:b w:val="0"/>
          <w:i w:val="0"/>
          <w:color w:val="000000" w:themeColor="text1"/>
          <w:sz w:val="24"/>
          <w:lang w:eastAsia="zh-CN"/>
        </w:rPr>
        <w:t>简单内积，从而能够学习任意复杂的用户</w:t>
      </w:r>
      <w:r w:rsidRPr="0005467F">
        <w:rPr>
          <w:rFonts w:ascii="宋体" w:eastAsia="宋体" w:hAnsi="宋体" w:cs="MS Gothic"/>
          <w:b w:val="0"/>
          <w:i w:val="0"/>
          <w:color w:val="000000" w:themeColor="text1"/>
          <w:sz w:val="24"/>
          <w:lang w:eastAsia="zh-CN"/>
        </w:rPr>
        <w:t>-</w:t>
      </w:r>
      <w:r w:rsidRPr="0005467F">
        <w:rPr>
          <w:rFonts w:ascii="宋体" w:eastAsia="宋体" w:hAnsi="宋体" w:cs="MS Gothic" w:hint="eastAsia"/>
          <w:b w:val="0"/>
          <w:i w:val="0"/>
          <w:color w:val="000000" w:themeColor="text1"/>
          <w:sz w:val="24"/>
          <w:lang w:eastAsia="zh-CN"/>
        </w:rPr>
        <w:t>项目交互函数。基于自编码器的模型，如</w:t>
      </w:r>
      <w:proofErr w:type="spellStart"/>
      <w:r w:rsidRPr="0005467F">
        <w:rPr>
          <w:rFonts w:ascii="宋体" w:eastAsia="宋体" w:hAnsi="宋体" w:cs="MS Gothic"/>
          <w:b w:val="0"/>
          <w:i w:val="0"/>
          <w:color w:val="000000" w:themeColor="text1"/>
          <w:sz w:val="24"/>
          <w:lang w:eastAsia="zh-CN"/>
        </w:rPr>
        <w:t>AutoRec</w:t>
      </w:r>
      <w:proofErr w:type="spellEnd"/>
      <w:r w:rsidRPr="0005467F">
        <w:rPr>
          <w:rFonts w:ascii="宋体" w:eastAsia="宋体" w:hAnsi="宋体" w:cs="MS Gothic"/>
          <w:b w:val="0"/>
          <w:i w:val="0"/>
          <w:color w:val="000000" w:themeColor="text1"/>
          <w:sz w:val="24"/>
          <w:lang w:eastAsia="zh-CN"/>
        </w:rPr>
        <w:t>，利用自</w:t>
      </w:r>
      <w:r w:rsidRPr="0005467F">
        <w:rPr>
          <w:rFonts w:ascii="宋体" w:eastAsia="宋体" w:hAnsi="宋体" w:cs="MS Gothic" w:hint="eastAsia"/>
          <w:b w:val="0"/>
          <w:i w:val="0"/>
          <w:color w:val="000000" w:themeColor="text1"/>
          <w:sz w:val="24"/>
          <w:lang w:eastAsia="zh-CN"/>
        </w:rPr>
        <w:t>动编码器从稀疏评分中重构出稠密的用户或项目表示。为了结合深度学习的优势与特征工程的经验，</w:t>
      </w:r>
      <w:proofErr w:type="spellStart"/>
      <w:r w:rsidRPr="0005467F">
        <w:rPr>
          <w:rFonts w:ascii="宋体" w:eastAsia="宋体" w:hAnsi="宋体" w:cs="MS Gothic"/>
          <w:b w:val="0"/>
          <w:i w:val="0"/>
          <w:color w:val="000000" w:themeColor="text1"/>
          <w:sz w:val="24"/>
          <w:lang w:eastAsia="zh-CN"/>
        </w:rPr>
        <w:t>DeepFM</w:t>
      </w:r>
      <w:proofErr w:type="spellEnd"/>
      <w:r w:rsidRPr="0005467F">
        <w:rPr>
          <w:rFonts w:ascii="宋体" w:eastAsia="宋体" w:hAnsi="宋体" w:cs="MS Gothic"/>
          <w:b w:val="0"/>
          <w:i w:val="0"/>
          <w:color w:val="000000" w:themeColor="text1"/>
          <w:sz w:val="24"/>
          <w:lang w:eastAsia="zh-CN"/>
        </w:rPr>
        <w:t>、</w:t>
      </w:r>
      <w:proofErr w:type="spellStart"/>
      <w:r w:rsidRPr="0005467F">
        <w:rPr>
          <w:rFonts w:ascii="宋体" w:eastAsia="宋体" w:hAnsi="宋体" w:cs="MS Gothic"/>
          <w:b w:val="0"/>
          <w:i w:val="0"/>
          <w:color w:val="000000" w:themeColor="text1"/>
          <w:sz w:val="24"/>
          <w:lang w:eastAsia="zh-CN"/>
        </w:rPr>
        <w:t>xDeepFM</w:t>
      </w:r>
      <w:proofErr w:type="spellEnd"/>
      <w:r w:rsidRPr="0005467F">
        <w:rPr>
          <w:rFonts w:ascii="宋体" w:eastAsia="宋体" w:hAnsi="宋体" w:cs="MS Gothic"/>
          <w:b w:val="0"/>
          <w:i w:val="0"/>
          <w:color w:val="000000" w:themeColor="text1"/>
          <w:sz w:val="24"/>
          <w:lang w:eastAsia="zh-CN"/>
        </w:rPr>
        <w:t>等模型将因子分解机（FM）与深度网</w:t>
      </w:r>
      <w:r w:rsidRPr="0005467F">
        <w:rPr>
          <w:rFonts w:ascii="宋体" w:eastAsia="宋体" w:hAnsi="宋体" w:cs="MS Gothic" w:hint="eastAsia"/>
          <w:b w:val="0"/>
          <w:i w:val="0"/>
          <w:color w:val="000000" w:themeColor="text1"/>
          <w:sz w:val="24"/>
          <w:lang w:eastAsia="zh-CN"/>
        </w:rPr>
        <w:t>络结合，旨在同时捕捉低阶的特征组合与高阶的复杂交互。尽管这些深度模型在性能上取得了显著提升，但它们大多仍将用户和项目视为独立的</w:t>
      </w:r>
      <w:r w:rsidRPr="0005467F">
        <w:rPr>
          <w:rFonts w:ascii="宋体" w:eastAsia="宋体" w:hAnsi="宋体" w:cs="MS Gothic"/>
          <w:b w:val="0"/>
          <w:i w:val="0"/>
          <w:color w:val="000000" w:themeColor="text1"/>
          <w:sz w:val="24"/>
          <w:lang w:eastAsia="zh-CN"/>
        </w:rPr>
        <w:t>ID，其交互的学</w:t>
      </w:r>
      <w:r w:rsidRPr="0005467F">
        <w:rPr>
          <w:rFonts w:ascii="宋体" w:eastAsia="宋体" w:hAnsi="宋体" w:cs="MS Gothic" w:hint="eastAsia"/>
          <w:b w:val="0"/>
          <w:i w:val="0"/>
          <w:color w:val="000000" w:themeColor="text1"/>
          <w:sz w:val="24"/>
          <w:lang w:eastAsia="zh-CN"/>
        </w:rPr>
        <w:t>习依赖于大量的共现数据，未能显式地建模用户与项目、项目与项目之间固有的</w:t>
      </w:r>
      <w:proofErr w:type="gramStart"/>
      <w:r w:rsidRPr="0005467F">
        <w:rPr>
          <w:rFonts w:ascii="宋体" w:eastAsia="宋体" w:hAnsi="宋体" w:cs="MS Gothic" w:hint="eastAsia"/>
          <w:b w:val="0"/>
          <w:i w:val="0"/>
          <w:color w:val="000000" w:themeColor="text1"/>
          <w:sz w:val="24"/>
          <w:lang w:eastAsia="zh-CN"/>
        </w:rPr>
        <w:t>图结构</w:t>
      </w:r>
      <w:proofErr w:type="gramEnd"/>
      <w:r w:rsidRPr="0005467F">
        <w:rPr>
          <w:rFonts w:ascii="宋体" w:eastAsia="宋体" w:hAnsi="宋体" w:cs="MS Gothic" w:hint="eastAsia"/>
          <w:b w:val="0"/>
          <w:i w:val="0"/>
          <w:color w:val="000000" w:themeColor="text1"/>
          <w:sz w:val="24"/>
          <w:lang w:eastAsia="zh-CN"/>
        </w:rPr>
        <w:t>关系，限制了其在数据稀疏场景下的表现。</w:t>
      </w:r>
    </w:p>
    <w:p w14:paraId="09DC2D11" w14:textId="72921059" w:rsidR="00516AAA" w:rsidRPr="002B3C61" w:rsidRDefault="00516AAA" w:rsidP="002B3C61">
      <w:pPr>
        <w:pStyle w:val="4"/>
        <w:ind w:firstLineChars="200" w:firstLine="482"/>
        <w:rPr>
          <w:rFonts w:ascii="宋体" w:eastAsia="宋体" w:hAnsi="宋体" w:hint="eastAsia"/>
          <w:i w:val="0"/>
          <w:iCs w:val="0"/>
          <w:color w:val="000000" w:themeColor="text1"/>
          <w:sz w:val="24"/>
          <w:szCs w:val="24"/>
          <w:lang w:eastAsia="zh-CN"/>
        </w:rPr>
      </w:pPr>
      <w:r w:rsidRPr="002B3C61">
        <w:rPr>
          <w:rFonts w:ascii="宋体" w:eastAsia="宋体" w:hAnsi="宋体"/>
          <w:i w:val="0"/>
          <w:iCs w:val="0"/>
          <w:color w:val="000000" w:themeColor="text1"/>
          <w:sz w:val="24"/>
          <w:szCs w:val="24"/>
          <w:lang w:eastAsia="zh-CN"/>
        </w:rPr>
        <w:t>3</w:t>
      </w:r>
      <w:r w:rsidR="002B3C61">
        <w:rPr>
          <w:rFonts w:ascii="宋体" w:eastAsia="宋体" w:hAnsi="宋体" w:hint="eastAsia"/>
          <w:i w:val="0"/>
          <w:iCs w:val="0"/>
          <w:color w:val="000000" w:themeColor="text1"/>
          <w:sz w:val="24"/>
          <w:szCs w:val="24"/>
          <w:lang w:eastAsia="zh-CN"/>
        </w:rPr>
        <w:t>．</w:t>
      </w:r>
      <w:r w:rsidRPr="002B3C61">
        <w:rPr>
          <w:rFonts w:ascii="宋体" w:eastAsia="宋体" w:hAnsi="宋体"/>
          <w:i w:val="0"/>
          <w:iCs w:val="0"/>
          <w:color w:val="000000" w:themeColor="text1"/>
          <w:sz w:val="24"/>
          <w:szCs w:val="24"/>
          <w:lang w:eastAsia="zh-CN"/>
        </w:rPr>
        <w:t xml:space="preserve"> 基于</w:t>
      </w:r>
      <w:r w:rsidRPr="002B3C61">
        <w:rPr>
          <w:rFonts w:ascii="宋体" w:eastAsia="宋体" w:hAnsi="宋体" w:hint="eastAsia"/>
          <w:i w:val="0"/>
          <w:iCs w:val="0"/>
          <w:color w:val="000000" w:themeColor="text1"/>
          <w:sz w:val="24"/>
          <w:szCs w:val="24"/>
          <w:lang w:eastAsia="zh-CN"/>
        </w:rPr>
        <w:t>图神经网络的推荐研究</w:t>
      </w:r>
    </w:p>
    <w:p w14:paraId="5EB992F5" w14:textId="55A1BC3E" w:rsidR="00516AAA" w:rsidRPr="0005467F" w:rsidRDefault="00516AAA" w:rsidP="003D06A7">
      <w:pPr>
        <w:pStyle w:val="4"/>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hint="eastAsia"/>
          <w:b w:val="0"/>
          <w:i w:val="0"/>
          <w:color w:val="000000" w:themeColor="text1"/>
          <w:sz w:val="24"/>
          <w:lang w:eastAsia="zh-CN"/>
        </w:rPr>
        <w:lastRenderedPageBreak/>
        <w:t>图神经网络（</w:t>
      </w:r>
      <w:r w:rsidRPr="0005467F">
        <w:rPr>
          <w:rFonts w:ascii="宋体" w:eastAsia="宋体" w:hAnsi="宋体" w:cs="MS Gothic"/>
          <w:b w:val="0"/>
          <w:i w:val="0"/>
          <w:color w:val="000000" w:themeColor="text1"/>
          <w:sz w:val="24"/>
          <w:lang w:eastAsia="zh-CN"/>
        </w:rPr>
        <w:t>GNN）因其</w:t>
      </w:r>
      <w:r w:rsidRPr="0005467F">
        <w:rPr>
          <w:rFonts w:ascii="宋体" w:eastAsia="宋体" w:hAnsi="宋体" w:cs="MS Gothic" w:hint="eastAsia"/>
          <w:b w:val="0"/>
          <w:i w:val="0"/>
          <w:color w:val="000000" w:themeColor="text1"/>
          <w:sz w:val="24"/>
          <w:lang w:eastAsia="zh-CN"/>
        </w:rPr>
        <w:t>强大的</w:t>
      </w:r>
      <w:proofErr w:type="gramStart"/>
      <w:r w:rsidRPr="0005467F">
        <w:rPr>
          <w:rFonts w:ascii="宋体" w:eastAsia="宋体" w:hAnsi="宋体" w:cs="MS Gothic" w:hint="eastAsia"/>
          <w:b w:val="0"/>
          <w:i w:val="0"/>
          <w:color w:val="000000" w:themeColor="text1"/>
          <w:sz w:val="24"/>
          <w:lang w:eastAsia="zh-CN"/>
        </w:rPr>
        <w:t>图结构</w:t>
      </w:r>
      <w:proofErr w:type="gramEnd"/>
      <w:r w:rsidRPr="0005467F">
        <w:rPr>
          <w:rFonts w:ascii="宋体" w:eastAsia="宋体" w:hAnsi="宋体" w:cs="MS Gothic" w:hint="eastAsia"/>
          <w:b w:val="0"/>
          <w:i w:val="0"/>
          <w:color w:val="000000" w:themeColor="text1"/>
          <w:sz w:val="24"/>
          <w:lang w:eastAsia="zh-CN"/>
        </w:rPr>
        <w:t>数据建模能力，在推荐系统领域得到了广泛应用</w:t>
      </w:r>
      <w:r w:rsidR="00455365">
        <w:rPr>
          <w:rStyle w:val="aff7"/>
          <w:rFonts w:ascii="宋体" w:eastAsia="宋体" w:hAnsi="宋体" w:cs="MS Gothic" w:hint="eastAsia"/>
          <w:b w:val="0"/>
          <w:i w:val="0"/>
          <w:color w:val="000000" w:themeColor="text1"/>
          <w:sz w:val="24"/>
          <w:lang w:eastAsia="zh-CN"/>
        </w:rPr>
        <w:footnoteReference w:id="4"/>
      </w:r>
      <w:r w:rsidRPr="0005467F">
        <w:rPr>
          <w:rFonts w:ascii="宋体" w:eastAsia="宋体" w:hAnsi="宋体" w:cs="MS Gothic" w:hint="eastAsia"/>
          <w:b w:val="0"/>
          <w:i w:val="0"/>
          <w:color w:val="000000" w:themeColor="text1"/>
          <w:sz w:val="24"/>
          <w:lang w:eastAsia="zh-CN"/>
        </w:rPr>
        <w:t>。早期工作如</w:t>
      </w:r>
      <w:proofErr w:type="spellStart"/>
      <w:r w:rsidRPr="0005467F">
        <w:rPr>
          <w:rFonts w:ascii="宋体" w:eastAsia="宋体" w:hAnsi="宋体" w:cs="MS Gothic"/>
          <w:b w:val="0"/>
          <w:i w:val="0"/>
          <w:color w:val="000000" w:themeColor="text1"/>
          <w:sz w:val="24"/>
          <w:lang w:eastAsia="zh-CN"/>
        </w:rPr>
        <w:t>PinSage</w:t>
      </w:r>
      <w:proofErr w:type="spellEnd"/>
      <w:r w:rsidRPr="0005467F">
        <w:rPr>
          <w:rFonts w:ascii="宋体" w:eastAsia="宋体" w:hAnsi="宋体" w:cs="MS Gothic"/>
          <w:b w:val="0"/>
          <w:i w:val="0"/>
          <w:color w:val="000000" w:themeColor="text1"/>
          <w:sz w:val="24"/>
          <w:lang w:eastAsia="zh-CN"/>
        </w:rPr>
        <w:t>将</w:t>
      </w:r>
      <w:proofErr w:type="spellStart"/>
      <w:r w:rsidRPr="0005467F">
        <w:rPr>
          <w:rFonts w:ascii="宋体" w:eastAsia="宋体" w:hAnsi="宋体" w:cs="MS Gothic"/>
          <w:b w:val="0"/>
          <w:i w:val="0"/>
          <w:color w:val="000000" w:themeColor="text1"/>
          <w:sz w:val="24"/>
          <w:lang w:eastAsia="zh-CN"/>
        </w:rPr>
        <w:t>GraphSAGE</w:t>
      </w:r>
      <w:proofErr w:type="spellEnd"/>
      <w:r w:rsidRPr="0005467F">
        <w:rPr>
          <w:rFonts w:ascii="宋体" w:eastAsia="宋体" w:hAnsi="宋体" w:cs="MS Gothic"/>
          <w:b w:val="0"/>
          <w:i w:val="0"/>
          <w:color w:val="000000" w:themeColor="text1"/>
          <w:sz w:val="24"/>
          <w:lang w:eastAsia="zh-CN"/>
        </w:rPr>
        <w:t>的思想</w:t>
      </w:r>
      <w:r w:rsidRPr="0005467F">
        <w:rPr>
          <w:rFonts w:ascii="宋体" w:eastAsia="宋体" w:hAnsi="宋体" w:cs="MS Gothic" w:hint="eastAsia"/>
          <w:b w:val="0"/>
          <w:i w:val="0"/>
          <w:color w:val="000000" w:themeColor="text1"/>
          <w:sz w:val="24"/>
          <w:lang w:eastAsia="zh-CN"/>
        </w:rPr>
        <w:t>应用于商品推荐。随后，图卷积网络（</w:t>
      </w:r>
      <w:r w:rsidRPr="0005467F">
        <w:rPr>
          <w:rFonts w:ascii="宋体" w:eastAsia="宋体" w:hAnsi="宋体" w:cs="MS Gothic"/>
          <w:b w:val="0"/>
          <w:i w:val="0"/>
          <w:color w:val="000000" w:themeColor="text1"/>
          <w:sz w:val="24"/>
          <w:lang w:eastAsia="zh-CN"/>
        </w:rPr>
        <w:t>GCN）被引入，NGCF首次将GCN明确</w:t>
      </w:r>
      <w:r w:rsidRPr="0005467F">
        <w:rPr>
          <w:rFonts w:ascii="宋体" w:eastAsia="宋体" w:hAnsi="宋体" w:cs="MS Gothic" w:hint="eastAsia"/>
          <w:b w:val="0"/>
          <w:i w:val="0"/>
          <w:color w:val="000000" w:themeColor="text1"/>
          <w:sz w:val="24"/>
          <w:lang w:eastAsia="zh-CN"/>
        </w:rPr>
        <w:t>应用于用户</w:t>
      </w:r>
      <w:r w:rsidRPr="0005467F">
        <w:rPr>
          <w:rFonts w:ascii="宋体" w:eastAsia="宋体" w:hAnsi="宋体" w:cs="MS Gothic"/>
          <w:b w:val="0"/>
          <w:i w:val="0"/>
          <w:color w:val="000000" w:themeColor="text1"/>
          <w:sz w:val="24"/>
          <w:lang w:eastAsia="zh-CN"/>
        </w:rPr>
        <w:t>-</w:t>
      </w:r>
      <w:r w:rsidRPr="0005467F">
        <w:rPr>
          <w:rFonts w:ascii="宋体" w:eastAsia="宋体" w:hAnsi="宋体" w:cs="MS Gothic" w:hint="eastAsia"/>
          <w:b w:val="0"/>
          <w:i w:val="0"/>
          <w:color w:val="000000" w:themeColor="text1"/>
          <w:sz w:val="24"/>
          <w:lang w:eastAsia="zh-CN"/>
        </w:rPr>
        <w:t>项目二部图，通过在图上进行高阶信息传播来丰富节点表示。</w:t>
      </w:r>
      <w:proofErr w:type="spellStart"/>
      <w:r w:rsidRPr="0005467F">
        <w:rPr>
          <w:rFonts w:ascii="宋体" w:eastAsia="宋体" w:hAnsi="宋体" w:cs="MS Gothic"/>
          <w:b w:val="0"/>
          <w:i w:val="0"/>
          <w:color w:val="000000" w:themeColor="text1"/>
          <w:sz w:val="24"/>
          <w:lang w:eastAsia="zh-CN"/>
        </w:rPr>
        <w:t>LightGCN</w:t>
      </w:r>
      <w:proofErr w:type="spellEnd"/>
      <w:r w:rsidRPr="0005467F">
        <w:rPr>
          <w:rFonts w:ascii="宋体" w:eastAsia="宋体" w:hAnsi="宋体" w:cs="MS Gothic" w:hint="eastAsia"/>
          <w:b w:val="0"/>
          <w:i w:val="0"/>
          <w:color w:val="000000" w:themeColor="text1"/>
          <w:sz w:val="24"/>
          <w:lang w:eastAsia="zh-CN"/>
        </w:rPr>
        <w:t>对</w:t>
      </w:r>
      <w:r w:rsidRPr="0005467F">
        <w:rPr>
          <w:rFonts w:ascii="宋体" w:eastAsia="宋体" w:hAnsi="宋体" w:cs="MS Gothic"/>
          <w:b w:val="0"/>
          <w:i w:val="0"/>
          <w:color w:val="000000" w:themeColor="text1"/>
          <w:sz w:val="24"/>
          <w:lang w:eastAsia="zh-CN"/>
        </w:rPr>
        <w:t>NGCF</w:t>
      </w:r>
      <w:r w:rsidRPr="0005467F">
        <w:rPr>
          <w:rFonts w:ascii="宋体" w:eastAsia="宋体" w:hAnsi="宋体" w:cs="MS Gothic" w:hint="eastAsia"/>
          <w:b w:val="0"/>
          <w:i w:val="0"/>
          <w:color w:val="000000" w:themeColor="text1"/>
          <w:sz w:val="24"/>
          <w:lang w:eastAsia="zh-CN"/>
        </w:rPr>
        <w:t>进行了大幅简化，去除了特征变换和非线性激活，仅保留邻域聚合，在多个基准数据集上取得了优异效果，证明了在推荐任务中邻域聚合是关键。</w:t>
      </w:r>
      <w:proofErr w:type="spellStart"/>
      <w:r w:rsidRPr="0005467F">
        <w:rPr>
          <w:rFonts w:ascii="宋体" w:eastAsia="宋体" w:hAnsi="宋体" w:cs="MS Gothic"/>
          <w:b w:val="0"/>
          <w:i w:val="0"/>
          <w:color w:val="000000" w:themeColor="text1"/>
          <w:sz w:val="24"/>
          <w:lang w:eastAsia="zh-CN"/>
        </w:rPr>
        <w:t>GraphSAGE</w:t>
      </w:r>
      <w:proofErr w:type="spellEnd"/>
      <w:r w:rsidRPr="0005467F">
        <w:rPr>
          <w:rFonts w:ascii="宋体" w:eastAsia="宋体" w:hAnsi="宋体" w:cs="MS Gothic"/>
          <w:b w:val="0"/>
          <w:i w:val="0"/>
          <w:color w:val="000000" w:themeColor="text1"/>
          <w:sz w:val="24"/>
          <w:lang w:eastAsia="zh-CN"/>
        </w:rPr>
        <w:t>作</w:t>
      </w:r>
      <w:r w:rsidRPr="0005467F">
        <w:rPr>
          <w:rFonts w:ascii="宋体" w:eastAsia="宋体" w:hAnsi="宋体" w:cs="MS Gothic" w:hint="eastAsia"/>
          <w:b w:val="0"/>
          <w:i w:val="0"/>
          <w:color w:val="000000" w:themeColor="text1"/>
          <w:sz w:val="24"/>
          <w:lang w:eastAsia="zh-CN"/>
        </w:rPr>
        <w:t>为一种归纳式学习框架，通过采样和聚合邻居特征来生成节点嵌入，特别适合大规模动态图。图注意力网络（</w:t>
      </w:r>
      <w:r w:rsidRPr="0005467F">
        <w:rPr>
          <w:rFonts w:ascii="宋体" w:eastAsia="宋体" w:hAnsi="宋体" w:cs="MS Gothic"/>
          <w:b w:val="0"/>
          <w:i w:val="0"/>
          <w:color w:val="000000" w:themeColor="text1"/>
          <w:sz w:val="24"/>
          <w:lang w:eastAsia="zh-CN"/>
        </w:rPr>
        <w:t>GAT）</w:t>
      </w:r>
      <w:r w:rsidRPr="0005467F">
        <w:rPr>
          <w:rFonts w:ascii="宋体" w:eastAsia="宋体" w:hAnsi="宋体" w:cs="MS Gothic" w:hint="eastAsia"/>
          <w:b w:val="0"/>
          <w:i w:val="0"/>
          <w:color w:val="000000" w:themeColor="text1"/>
          <w:sz w:val="24"/>
          <w:lang w:eastAsia="zh-CN"/>
        </w:rPr>
        <w:t>则引入注意力机制，为不同邻居分配不同的聚合权重，增强了模型的表达能力。对于包含多种节点和关系类型的异构图，研究者提出了</w:t>
      </w:r>
      <w:proofErr w:type="spellStart"/>
      <w:r w:rsidRPr="0005467F">
        <w:rPr>
          <w:rFonts w:ascii="宋体" w:eastAsia="宋体" w:hAnsi="宋体" w:cs="MS Gothic"/>
          <w:b w:val="0"/>
          <w:i w:val="0"/>
          <w:color w:val="000000" w:themeColor="text1"/>
          <w:sz w:val="24"/>
          <w:lang w:eastAsia="zh-CN"/>
        </w:rPr>
        <w:t>HetGNN</w:t>
      </w:r>
      <w:proofErr w:type="spellEnd"/>
      <w:r w:rsidRPr="0005467F">
        <w:rPr>
          <w:rFonts w:ascii="宋体" w:eastAsia="宋体" w:hAnsi="宋体" w:cs="MS Gothic"/>
          <w:b w:val="0"/>
          <w:i w:val="0"/>
          <w:color w:val="000000" w:themeColor="text1"/>
          <w:sz w:val="24"/>
          <w:lang w:eastAsia="zh-CN"/>
        </w:rPr>
        <w:t>、RGCN等模型。然而，</w:t>
      </w:r>
      <w:r w:rsidRPr="0005467F">
        <w:rPr>
          <w:rFonts w:ascii="宋体" w:eastAsia="宋体" w:hAnsi="宋体" w:cs="MS Gothic" w:hint="eastAsia"/>
          <w:b w:val="0"/>
          <w:i w:val="0"/>
          <w:color w:val="000000" w:themeColor="text1"/>
          <w:sz w:val="24"/>
          <w:lang w:eastAsia="zh-CN"/>
        </w:rPr>
        <w:t>现有研究绝大多数集中在</w:t>
      </w:r>
      <w:r w:rsidRPr="0005467F">
        <w:rPr>
          <w:rFonts w:ascii="宋体" w:eastAsia="宋体" w:hAnsi="宋体" w:cs="MS Gothic"/>
          <w:b w:val="0"/>
          <w:i w:val="0"/>
          <w:color w:val="000000" w:themeColor="text1"/>
          <w:sz w:val="24"/>
          <w:lang w:eastAsia="zh-CN"/>
        </w:rPr>
        <w:t>“用</w:t>
      </w:r>
      <w:r w:rsidRPr="0005467F">
        <w:rPr>
          <w:rFonts w:ascii="宋体" w:eastAsia="宋体" w:hAnsi="宋体" w:cs="MS Gothic" w:hint="eastAsia"/>
          <w:b w:val="0"/>
          <w:i w:val="0"/>
          <w:color w:val="000000" w:themeColor="text1"/>
          <w:sz w:val="24"/>
          <w:lang w:eastAsia="zh-CN"/>
        </w:rPr>
        <w:t>户</w:t>
      </w:r>
      <w:r w:rsidRPr="0005467F">
        <w:rPr>
          <w:rFonts w:ascii="宋体" w:eastAsia="宋体" w:hAnsi="宋体" w:cs="MS Gothic"/>
          <w:b w:val="0"/>
          <w:i w:val="0"/>
          <w:color w:val="000000" w:themeColor="text1"/>
          <w:sz w:val="24"/>
          <w:lang w:eastAsia="zh-CN"/>
        </w:rPr>
        <w:t>-</w:t>
      </w:r>
      <w:r w:rsidRPr="0005467F">
        <w:rPr>
          <w:rFonts w:ascii="宋体" w:eastAsia="宋体" w:hAnsi="宋体" w:cs="MS Gothic" w:hint="eastAsia"/>
          <w:b w:val="0"/>
          <w:i w:val="0"/>
          <w:color w:val="000000" w:themeColor="text1"/>
          <w:sz w:val="24"/>
          <w:lang w:eastAsia="zh-CN"/>
        </w:rPr>
        <w:t>项目</w:t>
      </w:r>
      <w:r w:rsidRPr="0005467F">
        <w:rPr>
          <w:rFonts w:ascii="宋体" w:eastAsia="宋体" w:hAnsi="宋体" w:cs="MS Gothic"/>
          <w:b w:val="0"/>
          <w:i w:val="0"/>
          <w:color w:val="000000" w:themeColor="text1"/>
          <w:sz w:val="24"/>
          <w:lang w:eastAsia="zh-CN"/>
        </w:rPr>
        <w:t>”交互</w:t>
      </w:r>
      <w:r w:rsidRPr="0005467F">
        <w:rPr>
          <w:rFonts w:ascii="宋体" w:eastAsia="宋体" w:hAnsi="宋体" w:cs="MS Gothic" w:hint="eastAsia"/>
          <w:b w:val="0"/>
          <w:i w:val="0"/>
          <w:color w:val="000000" w:themeColor="text1"/>
          <w:sz w:val="24"/>
          <w:lang w:eastAsia="zh-CN"/>
        </w:rPr>
        <w:t>图上，对于如何纯粹基于项目的多源属性特征（而非交互行为）构建</w:t>
      </w:r>
      <w:r w:rsidRPr="0005467F">
        <w:rPr>
          <w:rFonts w:ascii="宋体" w:eastAsia="宋体" w:hAnsi="宋体" w:cs="MS Gothic"/>
          <w:b w:val="0"/>
          <w:i w:val="0"/>
          <w:color w:val="000000" w:themeColor="text1"/>
          <w:sz w:val="24"/>
          <w:lang w:eastAsia="zh-CN"/>
        </w:rPr>
        <w:t>“</w:t>
      </w:r>
      <w:r w:rsidRPr="0005467F">
        <w:rPr>
          <w:rFonts w:ascii="宋体" w:eastAsia="宋体" w:hAnsi="宋体" w:cs="MS Gothic" w:hint="eastAsia"/>
          <w:b w:val="0"/>
          <w:i w:val="0"/>
          <w:color w:val="000000" w:themeColor="text1"/>
          <w:sz w:val="24"/>
          <w:lang w:eastAsia="zh-CN"/>
        </w:rPr>
        <w:t>项目</w:t>
      </w:r>
      <w:r w:rsidRPr="0005467F">
        <w:rPr>
          <w:rFonts w:ascii="宋体" w:eastAsia="宋体" w:hAnsi="宋体" w:cs="MS Gothic"/>
          <w:b w:val="0"/>
          <w:i w:val="0"/>
          <w:color w:val="000000" w:themeColor="text1"/>
          <w:sz w:val="24"/>
          <w:lang w:eastAsia="zh-CN"/>
        </w:rPr>
        <w:t>-</w:t>
      </w:r>
      <w:r w:rsidRPr="0005467F">
        <w:rPr>
          <w:rFonts w:ascii="宋体" w:eastAsia="宋体" w:hAnsi="宋体" w:cs="MS Gothic" w:hint="eastAsia"/>
          <w:b w:val="0"/>
          <w:i w:val="0"/>
          <w:color w:val="000000" w:themeColor="text1"/>
          <w:sz w:val="24"/>
          <w:lang w:eastAsia="zh-CN"/>
        </w:rPr>
        <w:t>项目</w:t>
      </w:r>
      <w:r w:rsidRPr="0005467F">
        <w:rPr>
          <w:rFonts w:ascii="宋体" w:eastAsia="宋体" w:hAnsi="宋体" w:cs="MS Gothic"/>
          <w:b w:val="0"/>
          <w:i w:val="0"/>
          <w:color w:val="000000" w:themeColor="text1"/>
          <w:sz w:val="24"/>
          <w:lang w:eastAsia="zh-CN"/>
        </w:rPr>
        <w:t>”关系</w:t>
      </w:r>
      <w:r w:rsidRPr="0005467F">
        <w:rPr>
          <w:rFonts w:ascii="宋体" w:eastAsia="宋体" w:hAnsi="宋体" w:cs="MS Gothic" w:hint="eastAsia"/>
          <w:b w:val="0"/>
          <w:i w:val="0"/>
          <w:color w:val="000000" w:themeColor="text1"/>
          <w:sz w:val="24"/>
          <w:lang w:eastAsia="zh-CN"/>
        </w:rPr>
        <w:t>图，并利用</w:t>
      </w:r>
      <w:r w:rsidRPr="0005467F">
        <w:rPr>
          <w:rFonts w:ascii="宋体" w:eastAsia="宋体" w:hAnsi="宋体" w:cs="MS Gothic"/>
          <w:b w:val="0"/>
          <w:i w:val="0"/>
          <w:color w:val="000000" w:themeColor="text1"/>
          <w:sz w:val="24"/>
          <w:lang w:eastAsia="zh-CN"/>
        </w:rPr>
        <w:t>GNN</w:t>
      </w:r>
      <w:r w:rsidRPr="0005467F">
        <w:rPr>
          <w:rFonts w:ascii="宋体" w:eastAsia="宋体" w:hAnsi="宋体" w:cs="MS Gothic" w:hint="eastAsia"/>
          <w:b w:val="0"/>
          <w:i w:val="0"/>
          <w:color w:val="000000" w:themeColor="text1"/>
          <w:sz w:val="24"/>
          <w:lang w:eastAsia="zh-CN"/>
        </w:rPr>
        <w:t>进行学习的研究相对较少。本项目旨在这一方向进行深入探索。</w:t>
      </w:r>
    </w:p>
    <w:p w14:paraId="10479A2C" w14:textId="37C768AE" w:rsidR="00516AAA" w:rsidRPr="003D06A7" w:rsidRDefault="00516AAA" w:rsidP="003D06A7">
      <w:pPr>
        <w:pStyle w:val="4"/>
        <w:ind w:firstLineChars="200" w:firstLine="482"/>
        <w:rPr>
          <w:rFonts w:ascii="宋体" w:eastAsia="宋体" w:hAnsi="宋体" w:hint="eastAsia"/>
          <w:i w:val="0"/>
          <w:iCs w:val="0"/>
          <w:color w:val="000000" w:themeColor="text1"/>
          <w:sz w:val="24"/>
          <w:szCs w:val="24"/>
          <w:lang w:eastAsia="zh-CN"/>
        </w:rPr>
      </w:pPr>
      <w:r w:rsidRPr="003D06A7">
        <w:rPr>
          <w:rFonts w:ascii="宋体" w:eastAsia="宋体" w:hAnsi="宋体"/>
          <w:i w:val="0"/>
          <w:iCs w:val="0"/>
          <w:color w:val="000000" w:themeColor="text1"/>
          <w:sz w:val="24"/>
          <w:szCs w:val="24"/>
          <w:lang w:eastAsia="zh-CN"/>
        </w:rPr>
        <w:t>4</w:t>
      </w:r>
      <w:r w:rsidR="003D06A7">
        <w:rPr>
          <w:rFonts w:ascii="宋体" w:eastAsia="宋体" w:hAnsi="宋体" w:hint="eastAsia"/>
          <w:i w:val="0"/>
          <w:iCs w:val="0"/>
          <w:color w:val="000000" w:themeColor="text1"/>
          <w:sz w:val="24"/>
          <w:szCs w:val="24"/>
          <w:lang w:eastAsia="zh-CN"/>
        </w:rPr>
        <w:t>．</w:t>
      </w:r>
      <w:r w:rsidRPr="003D06A7">
        <w:rPr>
          <w:rFonts w:ascii="宋体" w:eastAsia="宋体" w:hAnsi="宋体"/>
          <w:i w:val="0"/>
          <w:iCs w:val="0"/>
          <w:color w:val="000000" w:themeColor="text1"/>
          <w:sz w:val="24"/>
          <w:szCs w:val="24"/>
          <w:lang w:eastAsia="zh-CN"/>
        </w:rPr>
        <w:t xml:space="preserve"> 多特征融合的推荐研究</w:t>
      </w:r>
    </w:p>
    <w:p w14:paraId="25F2434E" w14:textId="07B1C224" w:rsidR="00516AAA" w:rsidRPr="0005467F" w:rsidRDefault="00516AAA" w:rsidP="003D06A7">
      <w:pPr>
        <w:pStyle w:val="4"/>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利用</w:t>
      </w:r>
      <w:r w:rsidRPr="0005467F">
        <w:rPr>
          <w:rFonts w:ascii="宋体" w:eastAsia="宋体" w:hAnsi="宋体" w:cs="MS Gothic" w:hint="eastAsia"/>
          <w:b w:val="0"/>
          <w:i w:val="0"/>
          <w:color w:val="000000" w:themeColor="text1"/>
          <w:sz w:val="24"/>
          <w:lang w:eastAsia="zh-CN"/>
        </w:rPr>
        <w:t>项目的多源辅助信息（侧信息）来缓解冷启动、提升推荐质量是长期的研究热点</w:t>
      </w:r>
      <w:r w:rsidR="00455365">
        <w:rPr>
          <w:rStyle w:val="aff7"/>
          <w:rFonts w:ascii="宋体" w:eastAsia="宋体" w:hAnsi="宋体" w:cs="MS Gothic" w:hint="eastAsia"/>
          <w:b w:val="0"/>
          <w:i w:val="0"/>
          <w:color w:val="000000" w:themeColor="text1"/>
          <w:sz w:val="24"/>
          <w:lang w:eastAsia="zh-CN"/>
        </w:rPr>
        <w:footnoteReference w:id="5"/>
      </w:r>
      <w:r w:rsidRPr="0005467F">
        <w:rPr>
          <w:rFonts w:ascii="宋体" w:eastAsia="宋体" w:hAnsi="宋体" w:cs="MS Gothic" w:hint="eastAsia"/>
          <w:b w:val="0"/>
          <w:i w:val="0"/>
          <w:color w:val="000000" w:themeColor="text1"/>
          <w:sz w:val="24"/>
          <w:lang w:eastAsia="zh-CN"/>
        </w:rPr>
        <w:t>。早期方法多依赖于特征工程，将各种特征手工拼接后输入传统模型。深度学习使得端到端的多模态特征学习成为可能：利用</w:t>
      </w:r>
      <w:r w:rsidRPr="0005467F">
        <w:rPr>
          <w:rFonts w:ascii="宋体" w:eastAsia="宋体" w:hAnsi="宋体" w:cs="MS Gothic"/>
          <w:b w:val="0"/>
          <w:i w:val="0"/>
          <w:color w:val="000000" w:themeColor="text1"/>
          <w:sz w:val="24"/>
          <w:lang w:eastAsia="zh-CN"/>
        </w:rPr>
        <w:t>CNN</w:t>
      </w:r>
      <w:r w:rsidRPr="0005467F">
        <w:rPr>
          <w:rFonts w:ascii="宋体" w:eastAsia="宋体" w:hAnsi="宋体" w:cs="MS Gothic" w:hint="eastAsia"/>
          <w:b w:val="0"/>
          <w:i w:val="0"/>
          <w:color w:val="000000" w:themeColor="text1"/>
          <w:sz w:val="24"/>
          <w:lang w:eastAsia="zh-CN"/>
        </w:rPr>
        <w:t>处理视觉特征，</w:t>
      </w:r>
      <w:r w:rsidRPr="0005467F">
        <w:rPr>
          <w:rFonts w:ascii="宋体" w:eastAsia="宋体" w:hAnsi="宋体" w:cs="MS Gothic"/>
          <w:b w:val="0"/>
          <w:i w:val="0"/>
          <w:color w:val="000000" w:themeColor="text1"/>
          <w:sz w:val="24"/>
          <w:lang w:eastAsia="zh-CN"/>
        </w:rPr>
        <w:t>RNN/Transformer</w:t>
      </w:r>
      <w:r w:rsidRPr="0005467F">
        <w:rPr>
          <w:rFonts w:ascii="宋体" w:eastAsia="宋体" w:hAnsi="宋体" w:cs="MS Gothic" w:hint="eastAsia"/>
          <w:b w:val="0"/>
          <w:i w:val="0"/>
          <w:color w:val="000000" w:themeColor="text1"/>
          <w:sz w:val="24"/>
          <w:lang w:eastAsia="zh-CN"/>
        </w:rPr>
        <w:t>处理文本序列，再通过拼接、池化或注意力机制进行融合。例如，</w:t>
      </w:r>
      <w:r w:rsidRPr="0005467F">
        <w:rPr>
          <w:rFonts w:ascii="宋体" w:eastAsia="宋体" w:hAnsi="宋体" w:cs="MS Gothic"/>
          <w:b w:val="0"/>
          <w:i w:val="0"/>
          <w:color w:val="000000" w:themeColor="text1"/>
          <w:sz w:val="24"/>
          <w:lang w:eastAsia="zh-CN"/>
        </w:rPr>
        <w:t>VBPR模型在BPR基</w:t>
      </w:r>
      <w:r w:rsidRPr="0005467F">
        <w:rPr>
          <w:rFonts w:ascii="宋体" w:eastAsia="宋体" w:hAnsi="宋体" w:cs="MS Gothic" w:hint="eastAsia"/>
          <w:b w:val="0"/>
          <w:i w:val="0"/>
          <w:color w:val="000000" w:themeColor="text1"/>
          <w:sz w:val="24"/>
          <w:lang w:eastAsia="zh-CN"/>
        </w:rPr>
        <w:t>础上加入了视觉特征。在</w:t>
      </w:r>
      <w:r w:rsidRPr="0005467F">
        <w:rPr>
          <w:rFonts w:ascii="宋体" w:eastAsia="宋体" w:hAnsi="宋体" w:cs="MS Gothic"/>
          <w:b w:val="0"/>
          <w:i w:val="0"/>
          <w:color w:val="000000" w:themeColor="text1"/>
          <w:sz w:val="24"/>
          <w:lang w:eastAsia="zh-CN"/>
        </w:rPr>
        <w:t>GNN</w:t>
      </w:r>
      <w:r w:rsidRPr="0005467F">
        <w:rPr>
          <w:rFonts w:ascii="宋体" w:eastAsia="宋体" w:hAnsi="宋体" w:cs="MS Gothic" w:hint="eastAsia"/>
          <w:b w:val="0"/>
          <w:i w:val="0"/>
          <w:color w:val="000000" w:themeColor="text1"/>
          <w:sz w:val="24"/>
          <w:lang w:eastAsia="zh-CN"/>
        </w:rPr>
        <w:t>领域，一些工作开始探索将属性信息融入图学习。例如，将项目属性作为节点初始特征输入</w:t>
      </w:r>
      <w:r w:rsidRPr="0005467F">
        <w:rPr>
          <w:rFonts w:ascii="宋体" w:eastAsia="宋体" w:hAnsi="宋体" w:cs="MS Gothic"/>
          <w:b w:val="0"/>
          <w:i w:val="0"/>
          <w:color w:val="000000" w:themeColor="text1"/>
          <w:sz w:val="24"/>
          <w:lang w:eastAsia="zh-CN"/>
        </w:rPr>
        <w:t>GNN，或构建包含属性</w:t>
      </w:r>
      <w:r w:rsidRPr="0005467F">
        <w:rPr>
          <w:rFonts w:ascii="宋体" w:eastAsia="宋体" w:hAnsi="宋体" w:cs="MS Gothic" w:hint="eastAsia"/>
          <w:b w:val="0"/>
          <w:i w:val="0"/>
          <w:color w:val="000000" w:themeColor="text1"/>
          <w:sz w:val="24"/>
          <w:lang w:eastAsia="zh-CN"/>
        </w:rPr>
        <w:t>节点的异构图。然而，如何系统性地将项目的类别标签信息</w:t>
      </w:r>
      <w:r w:rsidRPr="0005467F">
        <w:rPr>
          <w:rFonts w:ascii="宋体" w:eastAsia="宋体" w:hAnsi="宋体" w:cs="MS Gothic"/>
          <w:b w:val="0"/>
          <w:i w:val="0"/>
          <w:color w:val="000000" w:themeColor="text1"/>
          <w:sz w:val="24"/>
          <w:lang w:eastAsia="zh-CN"/>
        </w:rPr>
        <w:t>（</w:t>
      </w:r>
      <w:proofErr w:type="gramStart"/>
      <w:r w:rsidRPr="0005467F">
        <w:rPr>
          <w:rFonts w:ascii="宋体" w:eastAsia="宋体" w:hAnsi="宋体" w:cs="MS Gothic"/>
          <w:b w:val="0"/>
          <w:i w:val="0"/>
          <w:color w:val="000000" w:themeColor="text1"/>
          <w:sz w:val="24"/>
          <w:lang w:eastAsia="zh-CN"/>
        </w:rPr>
        <w:t>如</w:t>
      </w:r>
      <w:r w:rsidRPr="0005467F">
        <w:rPr>
          <w:rFonts w:ascii="宋体" w:eastAsia="宋体" w:hAnsi="宋体" w:cs="MS Gothic" w:hint="eastAsia"/>
          <w:b w:val="0"/>
          <w:i w:val="0"/>
          <w:color w:val="000000" w:themeColor="text1"/>
          <w:sz w:val="24"/>
          <w:lang w:eastAsia="zh-CN"/>
        </w:rPr>
        <w:t>动漫的</w:t>
      </w:r>
      <w:proofErr w:type="gramEnd"/>
      <w:r w:rsidRPr="0005467F">
        <w:rPr>
          <w:rFonts w:ascii="宋体" w:eastAsia="宋体" w:hAnsi="宋体" w:cs="MS Gothic" w:hint="eastAsia"/>
          <w:b w:val="0"/>
          <w:i w:val="0"/>
          <w:color w:val="000000" w:themeColor="text1"/>
          <w:sz w:val="24"/>
          <w:lang w:eastAsia="zh-CN"/>
        </w:rPr>
        <w:t>流派）同时以两种形式进行利用</w:t>
      </w:r>
      <w:r w:rsidRPr="0005467F">
        <w:rPr>
          <w:rFonts w:ascii="宋体" w:eastAsia="宋体" w:hAnsi="宋体" w:cs="MS Gothic"/>
          <w:b w:val="0"/>
          <w:i w:val="0"/>
          <w:color w:val="000000" w:themeColor="text1"/>
          <w:sz w:val="24"/>
          <w:lang w:eastAsia="zh-CN"/>
        </w:rPr>
        <w:t>——既作</w:t>
      </w:r>
      <w:r w:rsidRPr="0005467F">
        <w:rPr>
          <w:rFonts w:ascii="宋体" w:eastAsia="宋体" w:hAnsi="宋体" w:cs="MS Gothic" w:hint="eastAsia"/>
          <w:b w:val="0"/>
          <w:i w:val="0"/>
          <w:color w:val="000000" w:themeColor="text1"/>
          <w:sz w:val="24"/>
          <w:lang w:eastAsia="zh-CN"/>
        </w:rPr>
        <w:t>为节点自身的特征嵌入，又作为构建项目间关联图（共享同类标签的边）的结构化依据</w:t>
      </w:r>
      <w:r w:rsidRPr="0005467F">
        <w:rPr>
          <w:rFonts w:ascii="宋体" w:eastAsia="宋体" w:hAnsi="宋体" w:cs="MS Gothic"/>
          <w:b w:val="0"/>
          <w:i w:val="0"/>
          <w:color w:val="000000" w:themeColor="text1"/>
          <w:sz w:val="24"/>
          <w:lang w:eastAsia="zh-CN"/>
        </w:rPr>
        <w:t>——并将此与文本、数</w:t>
      </w:r>
      <w:r w:rsidRPr="0005467F">
        <w:rPr>
          <w:rFonts w:ascii="宋体" w:eastAsia="宋体" w:hAnsi="宋体" w:cs="MS Gothic" w:hint="eastAsia"/>
          <w:b w:val="0"/>
          <w:i w:val="0"/>
          <w:color w:val="000000" w:themeColor="text1"/>
          <w:sz w:val="24"/>
          <w:lang w:eastAsia="zh-CN"/>
        </w:rPr>
        <w:t>值等其他异构特征在统一的</w:t>
      </w:r>
      <w:r w:rsidRPr="0005467F">
        <w:rPr>
          <w:rFonts w:ascii="宋体" w:eastAsia="宋体" w:hAnsi="宋体" w:cs="MS Gothic"/>
          <w:b w:val="0"/>
          <w:i w:val="0"/>
          <w:color w:val="000000" w:themeColor="text1"/>
          <w:sz w:val="24"/>
          <w:lang w:eastAsia="zh-CN"/>
        </w:rPr>
        <w:t>GNN框架下</w:t>
      </w:r>
      <w:r w:rsidRPr="0005467F">
        <w:rPr>
          <w:rFonts w:ascii="宋体" w:eastAsia="宋体" w:hAnsi="宋体" w:cs="MS Gothic" w:hint="eastAsia"/>
          <w:b w:val="0"/>
          <w:i w:val="0"/>
          <w:color w:val="000000" w:themeColor="text1"/>
          <w:sz w:val="24"/>
          <w:lang w:eastAsia="zh-CN"/>
        </w:rPr>
        <w:t>进行深度融合，仍是一个有待深入研究和验证的课题。本文的研究正是针对这一缺口展开。</w:t>
      </w:r>
    </w:p>
    <w:p w14:paraId="5A0CDF73" w14:textId="69B9F4A1" w:rsidR="00516AAA" w:rsidRPr="00753AF3" w:rsidRDefault="003D06A7" w:rsidP="00753AF3">
      <w:pPr>
        <w:pStyle w:val="21"/>
        <w:ind w:firstLineChars="200" w:firstLine="562"/>
        <w:rPr>
          <w:rFonts w:ascii="宋体" w:eastAsia="宋体" w:hAnsi="宋体"/>
          <w:color w:val="000000" w:themeColor="text1"/>
          <w:sz w:val="28"/>
          <w:szCs w:val="28"/>
          <w:lang w:eastAsia="zh-CN"/>
        </w:rPr>
      </w:pPr>
      <w:bookmarkStart w:id="14" w:name="_Toc223725479"/>
      <w:bookmarkStart w:id="15" w:name="_Toc223727206"/>
      <w:r w:rsidRPr="00753AF3">
        <w:rPr>
          <w:rFonts w:ascii="宋体" w:eastAsia="宋体" w:hAnsi="宋体" w:hint="eastAsia"/>
          <w:color w:val="000000" w:themeColor="text1"/>
          <w:sz w:val="28"/>
          <w:szCs w:val="28"/>
          <w:lang w:eastAsia="zh-CN"/>
        </w:rPr>
        <w:t>（三）</w:t>
      </w:r>
      <w:r w:rsidR="00516AAA" w:rsidRPr="00753AF3">
        <w:rPr>
          <w:rFonts w:ascii="宋体" w:eastAsia="宋体" w:hAnsi="宋体"/>
          <w:color w:val="000000" w:themeColor="text1"/>
          <w:sz w:val="28"/>
          <w:szCs w:val="28"/>
          <w:lang w:eastAsia="zh-CN"/>
        </w:rPr>
        <w:t>主要研究内容与</w:t>
      </w:r>
      <w:r w:rsidR="00516AAA" w:rsidRPr="00753AF3">
        <w:rPr>
          <w:rFonts w:ascii="宋体" w:eastAsia="宋体" w:hAnsi="宋体" w:hint="eastAsia"/>
          <w:color w:val="000000" w:themeColor="text1"/>
          <w:sz w:val="28"/>
          <w:szCs w:val="28"/>
          <w:lang w:eastAsia="zh-CN"/>
        </w:rPr>
        <w:t>创新点</w:t>
      </w:r>
      <w:bookmarkEnd w:id="14"/>
      <w:bookmarkEnd w:id="15"/>
    </w:p>
    <w:p w14:paraId="3AE52FFF" w14:textId="35A22CA4" w:rsidR="00516AAA" w:rsidRPr="003D06A7" w:rsidRDefault="00516AAA" w:rsidP="003D06A7">
      <w:pPr>
        <w:pStyle w:val="4"/>
        <w:ind w:firstLineChars="200" w:firstLine="482"/>
        <w:rPr>
          <w:rFonts w:ascii="宋体" w:eastAsia="宋体" w:hAnsi="宋体" w:hint="eastAsia"/>
          <w:i w:val="0"/>
          <w:iCs w:val="0"/>
          <w:color w:val="000000" w:themeColor="text1"/>
          <w:sz w:val="24"/>
          <w:szCs w:val="24"/>
          <w:lang w:eastAsia="zh-CN"/>
        </w:rPr>
      </w:pPr>
      <w:r w:rsidRPr="003D06A7">
        <w:rPr>
          <w:rFonts w:ascii="宋体" w:eastAsia="宋体" w:hAnsi="宋体"/>
          <w:i w:val="0"/>
          <w:iCs w:val="0"/>
          <w:color w:val="000000" w:themeColor="text1"/>
          <w:sz w:val="24"/>
          <w:szCs w:val="24"/>
          <w:lang w:eastAsia="zh-CN"/>
        </w:rPr>
        <w:t>1</w:t>
      </w:r>
      <w:r w:rsidR="003D06A7">
        <w:rPr>
          <w:rFonts w:ascii="宋体" w:eastAsia="宋体" w:hAnsi="宋体" w:hint="eastAsia"/>
          <w:i w:val="0"/>
          <w:iCs w:val="0"/>
          <w:color w:val="000000" w:themeColor="text1"/>
          <w:sz w:val="24"/>
          <w:szCs w:val="24"/>
          <w:lang w:eastAsia="zh-CN"/>
        </w:rPr>
        <w:t>．</w:t>
      </w:r>
      <w:r w:rsidRPr="003D06A7">
        <w:rPr>
          <w:rFonts w:ascii="宋体" w:eastAsia="宋体" w:hAnsi="宋体"/>
          <w:i w:val="0"/>
          <w:iCs w:val="0"/>
          <w:color w:val="000000" w:themeColor="text1"/>
          <w:sz w:val="24"/>
          <w:szCs w:val="24"/>
          <w:lang w:eastAsia="zh-CN"/>
        </w:rPr>
        <w:t xml:space="preserve"> 研究内容</w:t>
      </w:r>
    </w:p>
    <w:p w14:paraId="056F0EB9" w14:textId="77777777" w:rsidR="00516AAA" w:rsidRPr="0005467F" w:rsidRDefault="00516AAA" w:rsidP="00516AAA">
      <w:pPr>
        <w:pStyle w:val="4"/>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本文</w:t>
      </w:r>
      <w:r w:rsidRPr="0005467F">
        <w:rPr>
          <w:rFonts w:ascii="宋体" w:eastAsia="宋体" w:hAnsi="宋体" w:cs="MS Gothic" w:hint="eastAsia"/>
          <w:b w:val="0"/>
          <w:i w:val="0"/>
          <w:color w:val="000000" w:themeColor="text1"/>
          <w:sz w:val="24"/>
          <w:lang w:eastAsia="zh-CN"/>
        </w:rPr>
        <w:t>围绕</w:t>
      </w:r>
      <w:proofErr w:type="gramStart"/>
      <w:r w:rsidRPr="0005467F">
        <w:rPr>
          <w:rFonts w:ascii="宋体" w:eastAsia="宋体" w:hAnsi="宋体" w:cs="MS Gothic" w:hint="eastAsia"/>
          <w:b w:val="0"/>
          <w:i w:val="0"/>
          <w:color w:val="000000" w:themeColor="text1"/>
          <w:sz w:val="24"/>
          <w:lang w:eastAsia="zh-CN"/>
        </w:rPr>
        <w:t>动漫项目</w:t>
      </w:r>
      <w:proofErr w:type="gramEnd"/>
      <w:r w:rsidRPr="0005467F">
        <w:rPr>
          <w:rFonts w:ascii="宋体" w:eastAsia="宋体" w:hAnsi="宋体" w:cs="MS Gothic" w:hint="eastAsia"/>
          <w:b w:val="0"/>
          <w:i w:val="0"/>
          <w:color w:val="000000" w:themeColor="text1"/>
          <w:sz w:val="24"/>
          <w:lang w:eastAsia="zh-CN"/>
        </w:rPr>
        <w:t>评分预测任务，以构建一个高性能、可解释的预测模型为核心目标，系统性地开展了以下研究内容：</w:t>
      </w:r>
    </w:p>
    <w:p w14:paraId="4F51ABAA" w14:textId="77777777" w:rsidR="003D06A7" w:rsidRDefault="00516AAA" w:rsidP="003D06A7">
      <w:pPr>
        <w:pStyle w:val="4"/>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lastRenderedPageBreak/>
        <w:t>多源异构特征体系构建与表示学</w:t>
      </w:r>
      <w:r w:rsidRPr="0005467F">
        <w:rPr>
          <w:rFonts w:ascii="宋体" w:eastAsia="宋体" w:hAnsi="宋体" w:cs="MS Gothic" w:hint="eastAsia"/>
          <w:b w:val="0"/>
          <w:i w:val="0"/>
          <w:color w:val="000000" w:themeColor="text1"/>
          <w:sz w:val="24"/>
          <w:lang w:eastAsia="zh-CN"/>
        </w:rPr>
        <w:t>习</w:t>
      </w:r>
      <w:r w:rsidRPr="0005467F">
        <w:rPr>
          <w:rFonts w:ascii="宋体" w:eastAsia="宋体" w:hAnsi="宋体" w:cs="MS Gothic"/>
          <w:b w:val="0"/>
          <w:i w:val="0"/>
          <w:color w:val="000000" w:themeColor="text1"/>
          <w:sz w:val="24"/>
          <w:lang w:eastAsia="zh-CN"/>
        </w:rPr>
        <w:t>：</w:t>
      </w:r>
      <w:r w:rsidRPr="0005467F">
        <w:rPr>
          <w:rFonts w:ascii="宋体" w:eastAsia="宋体" w:hAnsi="宋体" w:cs="MS Gothic" w:hint="eastAsia"/>
          <w:b w:val="0"/>
          <w:i w:val="0"/>
          <w:color w:val="000000" w:themeColor="text1"/>
          <w:sz w:val="24"/>
          <w:lang w:eastAsia="zh-CN"/>
        </w:rPr>
        <w:t>针对</w:t>
      </w:r>
      <w:proofErr w:type="gramStart"/>
      <w:r w:rsidRPr="0005467F">
        <w:rPr>
          <w:rFonts w:ascii="宋体" w:eastAsia="宋体" w:hAnsi="宋体" w:cs="MS Gothic" w:hint="eastAsia"/>
          <w:b w:val="0"/>
          <w:i w:val="0"/>
          <w:color w:val="000000" w:themeColor="text1"/>
          <w:sz w:val="24"/>
          <w:lang w:eastAsia="zh-CN"/>
        </w:rPr>
        <w:t>动漫数据</w:t>
      </w:r>
      <w:proofErr w:type="gramEnd"/>
      <w:r w:rsidRPr="0005467F">
        <w:rPr>
          <w:rFonts w:ascii="宋体" w:eastAsia="宋体" w:hAnsi="宋体" w:cs="MS Gothic" w:hint="eastAsia"/>
          <w:b w:val="0"/>
          <w:i w:val="0"/>
          <w:color w:val="000000" w:themeColor="text1"/>
          <w:sz w:val="24"/>
          <w:lang w:eastAsia="zh-CN"/>
        </w:rPr>
        <w:t>特点，设计了一套完整的特征处理流水线。包括：利用</w:t>
      </w:r>
      <w:proofErr w:type="gramStart"/>
      <w:r w:rsidRPr="0005467F">
        <w:rPr>
          <w:rFonts w:ascii="宋体" w:eastAsia="宋体" w:hAnsi="宋体" w:cs="MS Gothic" w:hint="eastAsia"/>
          <w:b w:val="0"/>
          <w:i w:val="0"/>
          <w:color w:val="000000" w:themeColor="text1"/>
          <w:sz w:val="24"/>
          <w:lang w:eastAsia="zh-CN"/>
        </w:rPr>
        <w:t>预训练</w:t>
      </w:r>
      <w:proofErr w:type="gramEnd"/>
      <w:r w:rsidRPr="0005467F">
        <w:rPr>
          <w:rFonts w:ascii="宋体" w:eastAsia="宋体" w:hAnsi="宋体" w:cs="MS Gothic" w:hint="eastAsia"/>
          <w:b w:val="0"/>
          <w:i w:val="0"/>
          <w:color w:val="000000" w:themeColor="text1"/>
          <w:sz w:val="24"/>
          <w:lang w:eastAsia="zh-CN"/>
        </w:rPr>
        <w:t>语言模型（</w:t>
      </w:r>
      <w:r w:rsidRPr="0005467F">
        <w:rPr>
          <w:rFonts w:ascii="宋体" w:eastAsia="宋体" w:hAnsi="宋体" w:cs="MS Gothic"/>
          <w:b w:val="0"/>
          <w:i w:val="0"/>
          <w:color w:val="000000" w:themeColor="text1"/>
          <w:sz w:val="24"/>
          <w:lang w:eastAsia="zh-CN"/>
        </w:rPr>
        <w:t>Sentence-BERT）</w:t>
      </w:r>
      <w:proofErr w:type="gramStart"/>
      <w:r w:rsidRPr="0005467F">
        <w:rPr>
          <w:rFonts w:ascii="宋体" w:eastAsia="宋体" w:hAnsi="宋体" w:cs="MS Gothic"/>
          <w:b w:val="0"/>
          <w:i w:val="0"/>
          <w:color w:val="000000" w:themeColor="text1"/>
          <w:sz w:val="24"/>
          <w:lang w:eastAsia="zh-CN"/>
        </w:rPr>
        <w:t>提取</w:t>
      </w:r>
      <w:r w:rsidRPr="0005467F">
        <w:rPr>
          <w:rFonts w:ascii="宋体" w:eastAsia="宋体" w:hAnsi="宋体" w:cs="MS Gothic" w:hint="eastAsia"/>
          <w:b w:val="0"/>
          <w:i w:val="0"/>
          <w:color w:val="000000" w:themeColor="text1"/>
          <w:sz w:val="24"/>
          <w:lang w:eastAsia="zh-CN"/>
        </w:rPr>
        <w:t>动漫名称</w:t>
      </w:r>
      <w:proofErr w:type="gramEnd"/>
      <w:r w:rsidRPr="0005467F">
        <w:rPr>
          <w:rFonts w:ascii="宋体" w:eastAsia="宋体" w:hAnsi="宋体" w:cs="MS Gothic" w:hint="eastAsia"/>
          <w:b w:val="0"/>
          <w:i w:val="0"/>
          <w:color w:val="000000" w:themeColor="text1"/>
          <w:sz w:val="24"/>
          <w:lang w:eastAsia="zh-CN"/>
        </w:rPr>
        <w:t>的深度语义向量；对作品类型（如</w:t>
      </w:r>
      <w:r w:rsidRPr="0005467F">
        <w:rPr>
          <w:rFonts w:ascii="宋体" w:eastAsia="宋体" w:hAnsi="宋体" w:cs="MS Gothic"/>
          <w:b w:val="0"/>
          <w:i w:val="0"/>
          <w:color w:val="000000" w:themeColor="text1"/>
          <w:sz w:val="24"/>
          <w:lang w:eastAsia="zh-CN"/>
        </w:rPr>
        <w:t>TV、</w:t>
      </w:r>
      <w:r w:rsidRPr="0005467F">
        <w:rPr>
          <w:rFonts w:ascii="宋体" w:eastAsia="宋体" w:hAnsi="宋体" w:cs="MS Gothic" w:hint="eastAsia"/>
          <w:b w:val="0"/>
          <w:i w:val="0"/>
          <w:color w:val="000000" w:themeColor="text1"/>
          <w:sz w:val="24"/>
          <w:lang w:eastAsia="zh-CN"/>
        </w:rPr>
        <w:t>电影）进行独热编码；对数值特征（如集数、成员数）进行标准化处理；构建类型与数值特征的交叉特征，以捕捉其交互效应；以及，创新性地设计一个基于掩码</w:t>
      </w:r>
      <w:proofErr w:type="gramStart"/>
      <w:r w:rsidRPr="0005467F">
        <w:rPr>
          <w:rFonts w:ascii="宋体" w:eastAsia="宋体" w:hAnsi="宋体" w:cs="MS Gothic" w:hint="eastAsia"/>
          <w:b w:val="0"/>
          <w:i w:val="0"/>
          <w:color w:val="000000" w:themeColor="text1"/>
          <w:sz w:val="24"/>
          <w:lang w:eastAsia="zh-CN"/>
        </w:rPr>
        <w:t>平均池化的</w:t>
      </w:r>
      <w:proofErr w:type="gramEnd"/>
      <w:r w:rsidRPr="0005467F">
        <w:rPr>
          <w:rFonts w:ascii="宋体" w:eastAsia="宋体" w:hAnsi="宋体" w:cs="MS Gothic" w:hint="eastAsia"/>
          <w:b w:val="0"/>
          <w:i w:val="0"/>
          <w:color w:val="000000" w:themeColor="text1"/>
          <w:sz w:val="24"/>
          <w:lang w:eastAsia="zh-CN"/>
        </w:rPr>
        <w:t>流派嵌入模块，将变长的多流派标签序列编码为固定长度的稠密向量。最终，将所有特征向量拼接融合，形成每个</w:t>
      </w:r>
      <w:proofErr w:type="gramStart"/>
      <w:r w:rsidRPr="0005467F">
        <w:rPr>
          <w:rFonts w:ascii="宋体" w:eastAsia="宋体" w:hAnsi="宋体" w:cs="MS Gothic" w:hint="eastAsia"/>
          <w:b w:val="0"/>
          <w:i w:val="0"/>
          <w:color w:val="000000" w:themeColor="text1"/>
          <w:sz w:val="24"/>
          <w:lang w:eastAsia="zh-CN"/>
        </w:rPr>
        <w:t>动漫项目</w:t>
      </w:r>
      <w:proofErr w:type="gramEnd"/>
      <w:r w:rsidRPr="0005467F">
        <w:rPr>
          <w:rFonts w:ascii="宋体" w:eastAsia="宋体" w:hAnsi="宋体" w:cs="MS Gothic" w:hint="eastAsia"/>
          <w:b w:val="0"/>
          <w:i w:val="0"/>
          <w:color w:val="000000" w:themeColor="text1"/>
          <w:sz w:val="24"/>
          <w:lang w:eastAsia="zh-CN"/>
        </w:rPr>
        <w:t>的统一、丰富的初始节点表示。</w:t>
      </w:r>
    </w:p>
    <w:p w14:paraId="58E8ECDD" w14:textId="77777777" w:rsidR="003D06A7" w:rsidRDefault="00516AAA" w:rsidP="003D06A7">
      <w:pPr>
        <w:pStyle w:val="4"/>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基于内容相似性与属性关</w:t>
      </w:r>
      <w:r w:rsidRPr="0005467F">
        <w:rPr>
          <w:rFonts w:ascii="宋体" w:eastAsia="宋体" w:hAnsi="宋体" w:cs="MS Gothic" w:hint="eastAsia"/>
          <w:b w:val="0"/>
          <w:i w:val="0"/>
          <w:color w:val="000000" w:themeColor="text1"/>
          <w:sz w:val="24"/>
          <w:lang w:eastAsia="zh-CN"/>
        </w:rPr>
        <w:t>联的双重</w:t>
      </w:r>
      <w:proofErr w:type="gramStart"/>
      <w:r w:rsidRPr="0005467F">
        <w:rPr>
          <w:rFonts w:ascii="宋体" w:eastAsia="宋体" w:hAnsi="宋体" w:cs="MS Gothic" w:hint="eastAsia"/>
          <w:b w:val="0"/>
          <w:i w:val="0"/>
          <w:color w:val="000000" w:themeColor="text1"/>
          <w:sz w:val="24"/>
          <w:lang w:eastAsia="zh-CN"/>
        </w:rPr>
        <w:t>图结构</w:t>
      </w:r>
      <w:proofErr w:type="gramEnd"/>
      <w:r w:rsidRPr="0005467F">
        <w:rPr>
          <w:rFonts w:ascii="宋体" w:eastAsia="宋体" w:hAnsi="宋体" w:cs="MS Gothic" w:hint="eastAsia"/>
          <w:b w:val="0"/>
          <w:i w:val="0"/>
          <w:color w:val="000000" w:themeColor="text1"/>
          <w:sz w:val="24"/>
          <w:lang w:eastAsia="zh-CN"/>
        </w:rPr>
        <w:t>构建</w:t>
      </w:r>
      <w:r w:rsidRPr="0005467F">
        <w:rPr>
          <w:rFonts w:ascii="宋体" w:eastAsia="宋体" w:hAnsi="宋体" w:cs="MS Gothic"/>
          <w:b w:val="0"/>
          <w:i w:val="0"/>
          <w:color w:val="000000" w:themeColor="text1"/>
          <w:sz w:val="24"/>
          <w:lang w:eastAsia="zh-CN"/>
        </w:rPr>
        <w:t>：</w:t>
      </w:r>
      <w:r w:rsidRPr="0005467F">
        <w:rPr>
          <w:rFonts w:ascii="宋体" w:eastAsia="宋体" w:hAnsi="宋体" w:cs="MS Gothic" w:hint="eastAsia"/>
          <w:b w:val="0"/>
          <w:i w:val="0"/>
          <w:color w:val="000000" w:themeColor="text1"/>
          <w:sz w:val="24"/>
          <w:lang w:eastAsia="zh-CN"/>
        </w:rPr>
        <w:t>为充分利用项目间的关系，提出一种无权的</w:t>
      </w:r>
      <w:r w:rsidRPr="0005467F">
        <w:rPr>
          <w:rFonts w:ascii="宋体" w:eastAsia="宋体" w:hAnsi="宋体" w:cs="MS Gothic"/>
          <w:b w:val="0"/>
          <w:i w:val="0"/>
          <w:color w:val="000000" w:themeColor="text1"/>
          <w:sz w:val="24"/>
          <w:lang w:eastAsia="zh-CN"/>
        </w:rPr>
        <w:t>“</w:t>
      </w:r>
      <w:r w:rsidRPr="0005467F">
        <w:rPr>
          <w:rFonts w:ascii="宋体" w:eastAsia="宋体" w:hAnsi="宋体" w:cs="MS Gothic" w:hint="eastAsia"/>
          <w:b w:val="0"/>
          <w:i w:val="0"/>
          <w:color w:val="000000" w:themeColor="text1"/>
          <w:sz w:val="24"/>
          <w:lang w:eastAsia="zh-CN"/>
        </w:rPr>
        <w:t>项目</w:t>
      </w:r>
      <w:r w:rsidRPr="0005467F">
        <w:rPr>
          <w:rFonts w:ascii="宋体" w:eastAsia="宋体" w:hAnsi="宋体" w:cs="MS Gothic"/>
          <w:b w:val="0"/>
          <w:i w:val="0"/>
          <w:color w:val="000000" w:themeColor="text1"/>
          <w:sz w:val="24"/>
          <w:lang w:eastAsia="zh-CN"/>
        </w:rPr>
        <w:t>-</w:t>
      </w:r>
      <w:r w:rsidRPr="0005467F">
        <w:rPr>
          <w:rFonts w:ascii="宋体" w:eastAsia="宋体" w:hAnsi="宋体" w:cs="MS Gothic" w:hint="eastAsia"/>
          <w:b w:val="0"/>
          <w:i w:val="0"/>
          <w:color w:val="000000" w:themeColor="text1"/>
          <w:sz w:val="24"/>
          <w:lang w:eastAsia="zh-CN"/>
        </w:rPr>
        <w:t>项目</w:t>
      </w:r>
      <w:r w:rsidRPr="0005467F">
        <w:rPr>
          <w:rFonts w:ascii="宋体" w:eastAsia="宋体" w:hAnsi="宋体" w:cs="MS Gothic"/>
          <w:b w:val="0"/>
          <w:i w:val="0"/>
          <w:color w:val="000000" w:themeColor="text1"/>
          <w:sz w:val="24"/>
          <w:lang w:eastAsia="zh-CN"/>
        </w:rPr>
        <w:t>”</w:t>
      </w:r>
      <w:r w:rsidRPr="0005467F">
        <w:rPr>
          <w:rFonts w:ascii="宋体" w:eastAsia="宋体" w:hAnsi="宋体" w:cs="MS Gothic" w:hint="eastAsia"/>
          <w:b w:val="0"/>
          <w:i w:val="0"/>
          <w:color w:val="000000" w:themeColor="text1"/>
          <w:sz w:val="24"/>
          <w:lang w:eastAsia="zh-CN"/>
        </w:rPr>
        <w:t>图构建方法。该图包含两种边：（</w:t>
      </w:r>
      <w:r w:rsidRPr="0005467F">
        <w:rPr>
          <w:rFonts w:ascii="宋体" w:eastAsia="宋体" w:hAnsi="宋体" w:cs="MS Gothic"/>
          <w:b w:val="0"/>
          <w:i w:val="0"/>
          <w:color w:val="000000" w:themeColor="text1"/>
          <w:sz w:val="24"/>
          <w:lang w:eastAsia="zh-CN"/>
        </w:rPr>
        <w:t>a）基于</w:t>
      </w:r>
      <w:r w:rsidRPr="0005467F">
        <w:rPr>
          <w:rFonts w:ascii="宋体" w:eastAsia="宋体" w:hAnsi="宋体" w:cs="MS Gothic" w:hint="eastAsia"/>
          <w:b w:val="0"/>
          <w:i w:val="0"/>
          <w:color w:val="000000" w:themeColor="text1"/>
          <w:sz w:val="24"/>
          <w:lang w:eastAsia="zh-CN"/>
        </w:rPr>
        <w:t>显式属性关联的边：如果</w:t>
      </w:r>
      <w:proofErr w:type="gramStart"/>
      <w:r w:rsidRPr="0005467F">
        <w:rPr>
          <w:rFonts w:ascii="宋体" w:eastAsia="宋体" w:hAnsi="宋体" w:cs="MS Gothic" w:hint="eastAsia"/>
          <w:b w:val="0"/>
          <w:i w:val="0"/>
          <w:color w:val="000000" w:themeColor="text1"/>
          <w:sz w:val="24"/>
          <w:lang w:eastAsia="zh-CN"/>
        </w:rPr>
        <w:t>两个动漫共享</w:t>
      </w:r>
      <w:proofErr w:type="gramEnd"/>
      <w:r w:rsidRPr="0005467F">
        <w:rPr>
          <w:rFonts w:ascii="宋体" w:eastAsia="宋体" w:hAnsi="宋体" w:cs="MS Gothic" w:hint="eastAsia"/>
          <w:b w:val="0"/>
          <w:i w:val="0"/>
          <w:color w:val="000000" w:themeColor="text1"/>
          <w:sz w:val="24"/>
          <w:lang w:eastAsia="zh-CN"/>
        </w:rPr>
        <w:t>至少一个流派标签，则在它们之间建立连接，这直接体现了内容的类别相似性。（</w:t>
      </w:r>
      <w:r w:rsidRPr="0005467F">
        <w:rPr>
          <w:rFonts w:ascii="宋体" w:eastAsia="宋体" w:hAnsi="宋体" w:cs="MS Gothic"/>
          <w:b w:val="0"/>
          <w:i w:val="0"/>
          <w:color w:val="000000" w:themeColor="text1"/>
          <w:sz w:val="24"/>
          <w:lang w:eastAsia="zh-CN"/>
        </w:rPr>
        <w:t>b）基于</w:t>
      </w:r>
      <w:r w:rsidRPr="0005467F">
        <w:rPr>
          <w:rFonts w:ascii="宋体" w:eastAsia="宋体" w:hAnsi="宋体" w:cs="MS Gothic" w:hint="eastAsia"/>
          <w:b w:val="0"/>
          <w:i w:val="0"/>
          <w:color w:val="000000" w:themeColor="text1"/>
          <w:sz w:val="24"/>
          <w:lang w:eastAsia="zh-CN"/>
        </w:rPr>
        <w:t>隐式特征相似的边：计算所有</w:t>
      </w:r>
      <w:proofErr w:type="gramStart"/>
      <w:r w:rsidRPr="0005467F">
        <w:rPr>
          <w:rFonts w:ascii="宋体" w:eastAsia="宋体" w:hAnsi="宋体" w:cs="MS Gothic" w:hint="eastAsia"/>
          <w:b w:val="0"/>
          <w:i w:val="0"/>
          <w:color w:val="000000" w:themeColor="text1"/>
          <w:sz w:val="24"/>
          <w:lang w:eastAsia="zh-CN"/>
        </w:rPr>
        <w:t>动漫项目</w:t>
      </w:r>
      <w:proofErr w:type="gramEnd"/>
      <w:r w:rsidRPr="0005467F">
        <w:rPr>
          <w:rFonts w:ascii="宋体" w:eastAsia="宋体" w:hAnsi="宋体" w:cs="MS Gothic" w:hint="eastAsia"/>
          <w:b w:val="0"/>
          <w:i w:val="0"/>
          <w:color w:val="000000" w:themeColor="text1"/>
          <w:sz w:val="24"/>
          <w:lang w:eastAsia="zh-CN"/>
        </w:rPr>
        <w:t>在初始特征空间（排除流派特征）的余弦相似度，为每个节点连接其</w:t>
      </w:r>
      <w:r w:rsidRPr="0005467F">
        <w:rPr>
          <w:rFonts w:ascii="宋体" w:eastAsia="宋体" w:hAnsi="宋体" w:cs="MS Gothic"/>
          <w:b w:val="0"/>
          <w:i w:val="0"/>
          <w:color w:val="000000" w:themeColor="text1"/>
          <w:sz w:val="24"/>
          <w:lang w:eastAsia="zh-CN"/>
        </w:rPr>
        <w:t>k</w:t>
      </w:r>
      <w:proofErr w:type="gramStart"/>
      <w:r w:rsidRPr="0005467F">
        <w:rPr>
          <w:rFonts w:ascii="宋体" w:eastAsia="宋体" w:hAnsi="宋体" w:cs="MS Gothic"/>
          <w:b w:val="0"/>
          <w:i w:val="0"/>
          <w:color w:val="000000" w:themeColor="text1"/>
          <w:sz w:val="24"/>
          <w:lang w:eastAsia="zh-CN"/>
        </w:rPr>
        <w:t>个</w:t>
      </w:r>
      <w:proofErr w:type="gramEnd"/>
      <w:r w:rsidRPr="0005467F">
        <w:rPr>
          <w:rFonts w:ascii="宋体" w:eastAsia="宋体" w:hAnsi="宋体" w:cs="MS Gothic"/>
          <w:b w:val="0"/>
          <w:i w:val="0"/>
          <w:color w:val="000000" w:themeColor="text1"/>
          <w:sz w:val="24"/>
          <w:lang w:eastAsia="zh-CN"/>
        </w:rPr>
        <w:t>最相似的</w:t>
      </w:r>
      <w:r w:rsidRPr="0005467F">
        <w:rPr>
          <w:rFonts w:ascii="宋体" w:eastAsia="宋体" w:hAnsi="宋体" w:cs="MS Gothic" w:hint="eastAsia"/>
          <w:b w:val="0"/>
          <w:i w:val="0"/>
          <w:color w:val="000000" w:themeColor="text1"/>
          <w:sz w:val="24"/>
          <w:lang w:eastAsia="zh-CN"/>
        </w:rPr>
        <w:t>邻居（</w:t>
      </w:r>
      <w:proofErr w:type="spellStart"/>
      <w:r w:rsidRPr="0005467F">
        <w:rPr>
          <w:rFonts w:ascii="宋体" w:eastAsia="宋体" w:hAnsi="宋体" w:cs="MS Gothic"/>
          <w:b w:val="0"/>
          <w:i w:val="0"/>
          <w:color w:val="000000" w:themeColor="text1"/>
          <w:sz w:val="24"/>
          <w:lang w:eastAsia="zh-CN"/>
        </w:rPr>
        <w:t>kNN</w:t>
      </w:r>
      <w:proofErr w:type="spellEnd"/>
      <w:r w:rsidRPr="0005467F">
        <w:rPr>
          <w:rFonts w:ascii="宋体" w:eastAsia="宋体" w:hAnsi="宋体" w:cs="MS Gothic"/>
          <w:b w:val="0"/>
          <w:i w:val="0"/>
          <w:color w:val="000000" w:themeColor="text1"/>
          <w:sz w:val="24"/>
          <w:lang w:eastAsia="zh-CN"/>
        </w:rPr>
        <w:t>）。</w:t>
      </w:r>
      <w:r w:rsidRPr="0005467F">
        <w:rPr>
          <w:rFonts w:ascii="宋体" w:eastAsia="宋体" w:hAnsi="宋体" w:cs="MS Gothic" w:hint="eastAsia"/>
          <w:b w:val="0"/>
          <w:i w:val="0"/>
          <w:color w:val="000000" w:themeColor="text1"/>
          <w:sz w:val="24"/>
          <w:lang w:eastAsia="zh-CN"/>
        </w:rPr>
        <w:t>这种双重构图策略融合了先验知识（流派关联）与数据驱动的相似性，形成了一个信息丰富的图结构，为后续的图神经网络学习奠定基础。</w:t>
      </w:r>
    </w:p>
    <w:p w14:paraId="0BE9B168" w14:textId="77777777" w:rsidR="003D06A7" w:rsidRDefault="00516AAA" w:rsidP="003D06A7">
      <w:pPr>
        <w:pStyle w:val="4"/>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融合多特征与</w:t>
      </w:r>
      <w:proofErr w:type="gramStart"/>
      <w:r w:rsidRPr="0005467F">
        <w:rPr>
          <w:rFonts w:ascii="宋体" w:eastAsia="宋体" w:hAnsi="宋体" w:cs="MS Gothic" w:hint="eastAsia"/>
          <w:b w:val="0"/>
          <w:i w:val="0"/>
          <w:color w:val="000000" w:themeColor="text1"/>
          <w:sz w:val="24"/>
          <w:lang w:eastAsia="zh-CN"/>
        </w:rPr>
        <w:t>图结构</w:t>
      </w:r>
      <w:proofErr w:type="gramEnd"/>
      <w:r w:rsidRPr="0005467F">
        <w:rPr>
          <w:rFonts w:ascii="宋体" w:eastAsia="宋体" w:hAnsi="宋体" w:cs="MS Gothic" w:hint="eastAsia"/>
          <w:b w:val="0"/>
          <w:i w:val="0"/>
          <w:color w:val="000000" w:themeColor="text1"/>
          <w:sz w:val="24"/>
          <w:lang w:eastAsia="zh-CN"/>
        </w:rPr>
        <w:t>的改进</w:t>
      </w:r>
      <w:proofErr w:type="spellStart"/>
      <w:r w:rsidRPr="0005467F">
        <w:rPr>
          <w:rFonts w:ascii="宋体" w:eastAsia="宋体" w:hAnsi="宋体" w:cs="MS Gothic"/>
          <w:b w:val="0"/>
          <w:i w:val="0"/>
          <w:color w:val="000000" w:themeColor="text1"/>
          <w:sz w:val="24"/>
          <w:lang w:eastAsia="zh-CN"/>
        </w:rPr>
        <w:t>GraphSAGE</w:t>
      </w:r>
      <w:proofErr w:type="spellEnd"/>
      <w:r w:rsidRPr="0005467F">
        <w:rPr>
          <w:rFonts w:ascii="宋体" w:eastAsia="宋体" w:hAnsi="宋体" w:cs="MS Gothic"/>
          <w:b w:val="0"/>
          <w:i w:val="0"/>
          <w:color w:val="000000" w:themeColor="text1"/>
          <w:sz w:val="24"/>
          <w:lang w:eastAsia="zh-CN"/>
        </w:rPr>
        <w:t>模型</w:t>
      </w:r>
      <w:r w:rsidRPr="0005467F">
        <w:rPr>
          <w:rFonts w:ascii="宋体" w:eastAsia="宋体" w:hAnsi="宋体" w:cs="MS Gothic" w:hint="eastAsia"/>
          <w:b w:val="0"/>
          <w:i w:val="0"/>
          <w:color w:val="000000" w:themeColor="text1"/>
          <w:sz w:val="24"/>
          <w:lang w:eastAsia="zh-CN"/>
        </w:rPr>
        <w:t>设计</w:t>
      </w:r>
      <w:r w:rsidRPr="0005467F">
        <w:rPr>
          <w:rFonts w:ascii="宋体" w:eastAsia="宋体" w:hAnsi="宋体" w:cs="MS Gothic"/>
          <w:b w:val="0"/>
          <w:i w:val="0"/>
          <w:color w:val="000000" w:themeColor="text1"/>
          <w:sz w:val="24"/>
          <w:lang w:eastAsia="zh-CN"/>
        </w:rPr>
        <w:t>：以</w:t>
      </w:r>
      <w:proofErr w:type="spellStart"/>
      <w:r w:rsidRPr="0005467F">
        <w:rPr>
          <w:rFonts w:ascii="宋体" w:eastAsia="宋体" w:hAnsi="宋体" w:cs="MS Gothic"/>
          <w:b w:val="0"/>
          <w:i w:val="0"/>
          <w:color w:val="000000" w:themeColor="text1"/>
          <w:sz w:val="24"/>
          <w:lang w:eastAsia="zh-CN"/>
        </w:rPr>
        <w:t>GraphSAGE</w:t>
      </w:r>
      <w:proofErr w:type="spellEnd"/>
      <w:r w:rsidRPr="0005467F">
        <w:rPr>
          <w:rFonts w:ascii="宋体" w:eastAsia="宋体" w:hAnsi="宋体" w:cs="MS Gothic" w:hint="eastAsia"/>
          <w:b w:val="0"/>
          <w:i w:val="0"/>
          <w:color w:val="000000" w:themeColor="text1"/>
          <w:sz w:val="24"/>
          <w:lang w:eastAsia="zh-CN"/>
        </w:rPr>
        <w:t>这一归纳式</w:t>
      </w:r>
      <w:r w:rsidRPr="0005467F">
        <w:rPr>
          <w:rFonts w:ascii="宋体" w:eastAsia="宋体" w:hAnsi="宋体" w:cs="MS Gothic"/>
          <w:b w:val="0"/>
          <w:i w:val="0"/>
          <w:color w:val="000000" w:themeColor="text1"/>
          <w:sz w:val="24"/>
          <w:lang w:eastAsia="zh-CN"/>
        </w:rPr>
        <w:t>GNN框架</w:t>
      </w:r>
      <w:r w:rsidRPr="0005467F">
        <w:rPr>
          <w:rFonts w:ascii="宋体" w:eastAsia="宋体" w:hAnsi="宋体" w:cs="MS Gothic" w:hint="eastAsia"/>
          <w:b w:val="0"/>
          <w:i w:val="0"/>
          <w:color w:val="000000" w:themeColor="text1"/>
          <w:sz w:val="24"/>
          <w:lang w:eastAsia="zh-CN"/>
        </w:rPr>
        <w:t>为基础，设计适用于</w:t>
      </w:r>
      <w:proofErr w:type="gramStart"/>
      <w:r w:rsidRPr="0005467F">
        <w:rPr>
          <w:rFonts w:ascii="宋体" w:eastAsia="宋体" w:hAnsi="宋体" w:cs="MS Gothic" w:hint="eastAsia"/>
          <w:b w:val="0"/>
          <w:i w:val="0"/>
          <w:color w:val="000000" w:themeColor="text1"/>
          <w:sz w:val="24"/>
          <w:lang w:eastAsia="zh-CN"/>
        </w:rPr>
        <w:t>本任务</w:t>
      </w:r>
      <w:proofErr w:type="gramEnd"/>
      <w:r w:rsidRPr="0005467F">
        <w:rPr>
          <w:rFonts w:ascii="宋体" w:eastAsia="宋体" w:hAnsi="宋体" w:cs="MS Gothic" w:hint="eastAsia"/>
          <w:b w:val="0"/>
          <w:i w:val="0"/>
          <w:color w:val="000000" w:themeColor="text1"/>
          <w:sz w:val="24"/>
          <w:lang w:eastAsia="zh-CN"/>
        </w:rPr>
        <w:t>的改进模型。模型以</w:t>
      </w:r>
      <w:r w:rsidRPr="0005467F">
        <w:rPr>
          <w:rFonts w:ascii="宋体" w:eastAsia="宋体" w:hAnsi="宋体" w:cs="MS Gothic"/>
          <w:b w:val="0"/>
          <w:i w:val="0"/>
          <w:color w:val="000000" w:themeColor="text1"/>
          <w:sz w:val="24"/>
          <w:lang w:eastAsia="zh-CN"/>
        </w:rPr>
        <w:t>1中生成的融合特征作</w:t>
      </w:r>
      <w:r w:rsidRPr="0005467F">
        <w:rPr>
          <w:rFonts w:ascii="宋体" w:eastAsia="宋体" w:hAnsi="宋体" w:cs="MS Gothic" w:hint="eastAsia"/>
          <w:b w:val="0"/>
          <w:i w:val="0"/>
          <w:color w:val="000000" w:themeColor="text1"/>
          <w:sz w:val="24"/>
          <w:lang w:eastAsia="zh-CN"/>
        </w:rPr>
        <w:t>为节点输入特征，在</w:t>
      </w:r>
      <w:r w:rsidRPr="0005467F">
        <w:rPr>
          <w:rFonts w:ascii="宋体" w:eastAsia="宋体" w:hAnsi="宋体" w:cs="MS Gothic"/>
          <w:b w:val="0"/>
          <w:i w:val="0"/>
          <w:color w:val="000000" w:themeColor="text1"/>
          <w:sz w:val="24"/>
          <w:lang w:eastAsia="zh-CN"/>
        </w:rPr>
        <w:t>2中构建的“</w:t>
      </w:r>
      <w:r w:rsidRPr="0005467F">
        <w:rPr>
          <w:rFonts w:ascii="宋体" w:eastAsia="宋体" w:hAnsi="宋体" w:cs="MS Gothic" w:hint="eastAsia"/>
          <w:b w:val="0"/>
          <w:i w:val="0"/>
          <w:color w:val="000000" w:themeColor="text1"/>
          <w:sz w:val="24"/>
          <w:lang w:eastAsia="zh-CN"/>
        </w:rPr>
        <w:t>项目</w:t>
      </w:r>
      <w:r w:rsidRPr="0005467F">
        <w:rPr>
          <w:rFonts w:ascii="宋体" w:eastAsia="宋体" w:hAnsi="宋体" w:cs="MS Gothic"/>
          <w:b w:val="0"/>
          <w:i w:val="0"/>
          <w:color w:val="000000" w:themeColor="text1"/>
          <w:sz w:val="24"/>
          <w:lang w:eastAsia="zh-CN"/>
        </w:rPr>
        <w:t>-</w:t>
      </w:r>
      <w:r w:rsidRPr="0005467F">
        <w:rPr>
          <w:rFonts w:ascii="宋体" w:eastAsia="宋体" w:hAnsi="宋体" w:cs="MS Gothic" w:hint="eastAsia"/>
          <w:b w:val="0"/>
          <w:i w:val="0"/>
          <w:color w:val="000000" w:themeColor="text1"/>
          <w:sz w:val="24"/>
          <w:lang w:eastAsia="zh-CN"/>
        </w:rPr>
        <w:t>项目</w:t>
      </w:r>
      <w:r w:rsidRPr="0005467F">
        <w:rPr>
          <w:rFonts w:ascii="宋体" w:eastAsia="宋体" w:hAnsi="宋体" w:cs="MS Gothic"/>
          <w:b w:val="0"/>
          <w:i w:val="0"/>
          <w:color w:val="000000" w:themeColor="text1"/>
          <w:sz w:val="24"/>
          <w:lang w:eastAsia="zh-CN"/>
        </w:rPr>
        <w:t>”</w:t>
      </w:r>
      <w:r w:rsidRPr="0005467F">
        <w:rPr>
          <w:rFonts w:ascii="宋体" w:eastAsia="宋体" w:hAnsi="宋体" w:cs="MS Gothic" w:hint="eastAsia"/>
          <w:b w:val="0"/>
          <w:i w:val="0"/>
          <w:color w:val="000000" w:themeColor="text1"/>
          <w:sz w:val="24"/>
          <w:lang w:eastAsia="zh-CN"/>
        </w:rPr>
        <w:t>图上进行信息传播与聚合。通过多层图卷积操作，每个节点能够聚合其多跳邻居的信息，从而获得包含局部</w:t>
      </w:r>
      <w:proofErr w:type="gramStart"/>
      <w:r w:rsidRPr="0005467F">
        <w:rPr>
          <w:rFonts w:ascii="宋体" w:eastAsia="宋体" w:hAnsi="宋体" w:cs="MS Gothic" w:hint="eastAsia"/>
          <w:b w:val="0"/>
          <w:i w:val="0"/>
          <w:color w:val="000000" w:themeColor="text1"/>
          <w:sz w:val="24"/>
          <w:lang w:eastAsia="zh-CN"/>
        </w:rPr>
        <w:t>图结构</w:t>
      </w:r>
      <w:proofErr w:type="gramEnd"/>
      <w:r w:rsidRPr="0005467F">
        <w:rPr>
          <w:rFonts w:ascii="宋体" w:eastAsia="宋体" w:hAnsi="宋体" w:cs="MS Gothic" w:hint="eastAsia"/>
          <w:b w:val="0"/>
          <w:i w:val="0"/>
          <w:color w:val="000000" w:themeColor="text1"/>
          <w:sz w:val="24"/>
          <w:lang w:eastAsia="zh-CN"/>
        </w:rPr>
        <w:t>上下文的增强型节点表示。最终，通过一个预测层将目标节点的最终表示映射为预测评分。</w:t>
      </w:r>
    </w:p>
    <w:p w14:paraId="378D5217" w14:textId="2797F6F4" w:rsidR="00516AAA" w:rsidRPr="0005467F" w:rsidRDefault="00516AAA" w:rsidP="003D06A7">
      <w:pPr>
        <w:pStyle w:val="4"/>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全面的模型</w:t>
      </w:r>
      <w:r w:rsidRPr="0005467F">
        <w:rPr>
          <w:rFonts w:ascii="宋体" w:eastAsia="宋体" w:hAnsi="宋体" w:cs="MS Gothic" w:hint="eastAsia"/>
          <w:b w:val="0"/>
          <w:i w:val="0"/>
          <w:color w:val="000000" w:themeColor="text1"/>
          <w:sz w:val="24"/>
          <w:lang w:eastAsia="zh-CN"/>
        </w:rPr>
        <w:t>实验评估与分析</w:t>
      </w:r>
      <w:r w:rsidRPr="0005467F">
        <w:rPr>
          <w:rFonts w:ascii="宋体" w:eastAsia="宋体" w:hAnsi="宋体" w:cs="MS Gothic"/>
          <w:b w:val="0"/>
          <w:i w:val="0"/>
          <w:color w:val="000000" w:themeColor="text1"/>
          <w:sz w:val="24"/>
          <w:lang w:eastAsia="zh-CN"/>
        </w:rPr>
        <w:t>：在从公开平台</w:t>
      </w:r>
      <w:r w:rsidRPr="0005467F">
        <w:rPr>
          <w:rFonts w:ascii="宋体" w:eastAsia="宋体" w:hAnsi="宋体" w:cs="MS Gothic" w:hint="eastAsia"/>
          <w:b w:val="0"/>
          <w:i w:val="0"/>
          <w:color w:val="000000" w:themeColor="text1"/>
          <w:sz w:val="24"/>
          <w:lang w:eastAsia="zh-CN"/>
        </w:rPr>
        <w:t>获取的真实</w:t>
      </w:r>
      <w:proofErr w:type="gramStart"/>
      <w:r w:rsidRPr="0005467F">
        <w:rPr>
          <w:rFonts w:ascii="宋体" w:eastAsia="宋体" w:hAnsi="宋体" w:cs="MS Gothic" w:hint="eastAsia"/>
          <w:b w:val="0"/>
          <w:i w:val="0"/>
          <w:color w:val="000000" w:themeColor="text1"/>
          <w:sz w:val="24"/>
          <w:lang w:eastAsia="zh-CN"/>
        </w:rPr>
        <w:t>动漫数据</w:t>
      </w:r>
      <w:proofErr w:type="gramEnd"/>
      <w:r w:rsidRPr="0005467F">
        <w:rPr>
          <w:rFonts w:ascii="宋体" w:eastAsia="宋体" w:hAnsi="宋体" w:cs="MS Gothic" w:hint="eastAsia"/>
          <w:b w:val="0"/>
          <w:i w:val="0"/>
          <w:color w:val="000000" w:themeColor="text1"/>
          <w:sz w:val="24"/>
          <w:lang w:eastAsia="zh-CN"/>
        </w:rPr>
        <w:t>集上实施完整的实验。包括数据集预处理、训练集</w:t>
      </w:r>
      <w:r w:rsidRPr="0005467F">
        <w:rPr>
          <w:rFonts w:ascii="宋体" w:eastAsia="宋体" w:hAnsi="宋体" w:cs="MS Gothic"/>
          <w:b w:val="0"/>
          <w:i w:val="0"/>
          <w:color w:val="000000" w:themeColor="text1"/>
          <w:sz w:val="24"/>
          <w:lang w:eastAsia="zh-CN"/>
        </w:rPr>
        <w:t>/</w:t>
      </w:r>
      <w:r w:rsidRPr="0005467F">
        <w:rPr>
          <w:rFonts w:ascii="宋体" w:eastAsia="宋体" w:hAnsi="宋体" w:cs="MS Gothic" w:hint="eastAsia"/>
          <w:b w:val="0"/>
          <w:i w:val="0"/>
          <w:color w:val="000000" w:themeColor="text1"/>
          <w:sz w:val="24"/>
          <w:lang w:eastAsia="zh-CN"/>
        </w:rPr>
        <w:t>验证集</w:t>
      </w:r>
      <w:r w:rsidRPr="0005467F">
        <w:rPr>
          <w:rFonts w:ascii="宋体" w:eastAsia="宋体" w:hAnsi="宋体" w:cs="MS Gothic"/>
          <w:b w:val="0"/>
          <w:i w:val="0"/>
          <w:color w:val="000000" w:themeColor="text1"/>
          <w:sz w:val="24"/>
          <w:lang w:eastAsia="zh-CN"/>
        </w:rPr>
        <w:t>/</w:t>
      </w:r>
      <w:r w:rsidRPr="0005467F">
        <w:rPr>
          <w:rFonts w:ascii="宋体" w:eastAsia="宋体" w:hAnsi="宋体" w:cs="MS Gothic" w:hint="eastAsia"/>
          <w:b w:val="0"/>
          <w:i w:val="0"/>
          <w:color w:val="000000" w:themeColor="text1"/>
          <w:sz w:val="24"/>
          <w:lang w:eastAsia="zh-CN"/>
        </w:rPr>
        <w:t>测试集划分。详细描述模型实现细节与超参数设置。为了验证模型有效性，与多种经典基线模型（线性回归、随机森林、</w:t>
      </w:r>
      <w:proofErr w:type="spellStart"/>
      <w:r w:rsidRPr="0005467F">
        <w:rPr>
          <w:rFonts w:ascii="宋体" w:eastAsia="宋体" w:hAnsi="宋体" w:cs="MS Gothic"/>
          <w:b w:val="0"/>
          <w:i w:val="0"/>
          <w:color w:val="000000" w:themeColor="text1"/>
          <w:sz w:val="24"/>
          <w:lang w:eastAsia="zh-CN"/>
        </w:rPr>
        <w:t>XGBoost</w:t>
      </w:r>
      <w:proofErr w:type="spellEnd"/>
      <w:r w:rsidRPr="0005467F">
        <w:rPr>
          <w:rFonts w:ascii="宋体" w:eastAsia="宋体" w:hAnsi="宋体" w:cs="MS Gothic"/>
          <w:b w:val="0"/>
          <w:i w:val="0"/>
          <w:color w:val="000000" w:themeColor="text1"/>
          <w:sz w:val="24"/>
          <w:lang w:eastAsia="zh-CN"/>
        </w:rPr>
        <w:t>、</w:t>
      </w:r>
      <w:proofErr w:type="spellStart"/>
      <w:r w:rsidRPr="0005467F">
        <w:rPr>
          <w:rFonts w:ascii="宋体" w:eastAsia="宋体" w:hAnsi="宋体" w:cs="MS Gothic"/>
          <w:b w:val="0"/>
          <w:i w:val="0"/>
          <w:color w:val="000000" w:themeColor="text1"/>
          <w:sz w:val="24"/>
          <w:lang w:eastAsia="zh-CN"/>
        </w:rPr>
        <w:t>kNN</w:t>
      </w:r>
      <w:proofErr w:type="spellEnd"/>
      <w:r w:rsidRPr="0005467F">
        <w:rPr>
          <w:rFonts w:ascii="宋体" w:eastAsia="宋体" w:hAnsi="宋体" w:cs="MS Gothic"/>
          <w:b w:val="0"/>
          <w:i w:val="0"/>
          <w:color w:val="000000" w:themeColor="text1"/>
          <w:sz w:val="24"/>
          <w:lang w:eastAsia="zh-CN"/>
        </w:rPr>
        <w:t>）</w:t>
      </w:r>
      <w:r w:rsidRPr="0005467F">
        <w:rPr>
          <w:rFonts w:ascii="宋体" w:eastAsia="宋体" w:hAnsi="宋体" w:cs="MS Gothic" w:hint="eastAsia"/>
          <w:b w:val="0"/>
          <w:i w:val="0"/>
          <w:color w:val="000000" w:themeColor="text1"/>
          <w:sz w:val="24"/>
          <w:lang w:eastAsia="zh-CN"/>
        </w:rPr>
        <w:t>进行对比实验。通过系统的消融实验，分别验证名称语义特征、图结构、流派嵌入模块等核心组件对模型性能的贡献。最后，对实验结果进行深入分析与讨论。</w:t>
      </w:r>
    </w:p>
    <w:p w14:paraId="4392FFDE" w14:textId="218EC46F" w:rsidR="00516AAA" w:rsidRPr="003D06A7" w:rsidRDefault="00516AAA" w:rsidP="003D06A7">
      <w:pPr>
        <w:pStyle w:val="4"/>
        <w:numPr>
          <w:ilvl w:val="0"/>
          <w:numId w:val="20"/>
        </w:numPr>
        <w:rPr>
          <w:rFonts w:ascii="宋体" w:eastAsia="宋体" w:hAnsi="宋体" w:hint="eastAsia"/>
          <w:i w:val="0"/>
          <w:iCs w:val="0"/>
          <w:color w:val="000000" w:themeColor="text1"/>
          <w:sz w:val="24"/>
          <w:szCs w:val="24"/>
          <w:lang w:eastAsia="zh-CN"/>
        </w:rPr>
      </w:pPr>
      <w:r w:rsidRPr="003D06A7">
        <w:rPr>
          <w:rFonts w:ascii="宋体" w:eastAsia="宋体" w:hAnsi="宋体" w:hint="eastAsia"/>
          <w:i w:val="0"/>
          <w:iCs w:val="0"/>
          <w:color w:val="000000" w:themeColor="text1"/>
          <w:sz w:val="24"/>
          <w:szCs w:val="24"/>
          <w:lang w:eastAsia="zh-CN"/>
        </w:rPr>
        <w:t>创新点</w:t>
      </w:r>
    </w:p>
    <w:p w14:paraId="759F7C73" w14:textId="77777777" w:rsidR="003D06A7" w:rsidRDefault="00516AAA" w:rsidP="003D06A7">
      <w:pPr>
        <w:pStyle w:val="4"/>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本文工作的主要</w:t>
      </w:r>
      <w:r w:rsidRPr="0005467F">
        <w:rPr>
          <w:rFonts w:ascii="宋体" w:eastAsia="宋体" w:hAnsi="宋体" w:cs="MS Gothic" w:hint="eastAsia"/>
          <w:b w:val="0"/>
          <w:i w:val="0"/>
          <w:color w:val="000000" w:themeColor="text1"/>
          <w:sz w:val="24"/>
          <w:lang w:eastAsia="zh-CN"/>
        </w:rPr>
        <w:t>创新</w:t>
      </w:r>
      <w:proofErr w:type="gramStart"/>
      <w:r w:rsidRPr="0005467F">
        <w:rPr>
          <w:rFonts w:ascii="宋体" w:eastAsia="宋体" w:hAnsi="宋体" w:cs="MS Gothic" w:hint="eastAsia"/>
          <w:b w:val="0"/>
          <w:i w:val="0"/>
          <w:color w:val="000000" w:themeColor="text1"/>
          <w:sz w:val="24"/>
          <w:lang w:eastAsia="zh-CN"/>
        </w:rPr>
        <w:t>点体现</w:t>
      </w:r>
      <w:proofErr w:type="gramEnd"/>
      <w:r w:rsidRPr="0005467F">
        <w:rPr>
          <w:rFonts w:ascii="宋体" w:eastAsia="宋体" w:hAnsi="宋体" w:cs="MS Gothic" w:hint="eastAsia"/>
          <w:b w:val="0"/>
          <w:i w:val="0"/>
          <w:color w:val="000000" w:themeColor="text1"/>
          <w:sz w:val="24"/>
          <w:lang w:eastAsia="zh-CN"/>
        </w:rPr>
        <w:t>在以下几个方面：</w:t>
      </w:r>
    </w:p>
    <w:p w14:paraId="6A1E5F0F" w14:textId="77777777" w:rsidR="003D06A7" w:rsidRDefault="00516AAA" w:rsidP="003D06A7">
      <w:pPr>
        <w:pStyle w:val="4"/>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提出一个面向</w:t>
      </w:r>
      <w:r w:rsidRPr="0005467F">
        <w:rPr>
          <w:rFonts w:ascii="宋体" w:eastAsia="宋体" w:hAnsi="宋体" w:cs="MS Gothic" w:hint="eastAsia"/>
          <w:b w:val="0"/>
          <w:i w:val="0"/>
          <w:color w:val="000000" w:themeColor="text1"/>
          <w:sz w:val="24"/>
          <w:lang w:eastAsia="zh-CN"/>
        </w:rPr>
        <w:t>评分预测的统一多特征融合</w:t>
      </w:r>
      <w:r w:rsidRPr="0005467F">
        <w:rPr>
          <w:rFonts w:ascii="宋体" w:eastAsia="宋体" w:hAnsi="宋体" w:cs="MS Gothic"/>
          <w:b w:val="0"/>
          <w:i w:val="0"/>
          <w:color w:val="000000" w:themeColor="text1"/>
          <w:sz w:val="24"/>
          <w:lang w:eastAsia="zh-CN"/>
        </w:rPr>
        <w:t>GNN框架：构建了一个端到端的模型框架，</w:t>
      </w:r>
      <w:r w:rsidRPr="0005467F">
        <w:rPr>
          <w:rFonts w:ascii="宋体" w:eastAsia="宋体" w:hAnsi="宋体" w:cs="MS Gothic" w:hint="eastAsia"/>
          <w:b w:val="0"/>
          <w:i w:val="0"/>
          <w:color w:val="000000" w:themeColor="text1"/>
          <w:sz w:val="24"/>
          <w:lang w:eastAsia="zh-CN"/>
        </w:rPr>
        <w:t>创新性地将</w:t>
      </w:r>
      <w:proofErr w:type="gramStart"/>
      <w:r w:rsidRPr="0005467F">
        <w:rPr>
          <w:rFonts w:ascii="宋体" w:eastAsia="宋体" w:hAnsi="宋体" w:cs="MS Gothic" w:hint="eastAsia"/>
          <w:b w:val="0"/>
          <w:i w:val="0"/>
          <w:color w:val="000000" w:themeColor="text1"/>
          <w:sz w:val="24"/>
          <w:lang w:eastAsia="zh-CN"/>
        </w:rPr>
        <w:t>预训练</w:t>
      </w:r>
      <w:proofErr w:type="gramEnd"/>
      <w:r w:rsidRPr="0005467F">
        <w:rPr>
          <w:rFonts w:ascii="宋体" w:eastAsia="宋体" w:hAnsi="宋体" w:cs="MS Gothic" w:hint="eastAsia"/>
          <w:b w:val="0"/>
          <w:i w:val="0"/>
          <w:color w:val="000000" w:themeColor="text1"/>
          <w:sz w:val="24"/>
          <w:lang w:eastAsia="zh-CN"/>
        </w:rPr>
        <w:t>语言模型生成的文本语义嵌入、结构化类别独热编码、标准化数值特征、人工设计的交叉特征以及专门处理的流派嵌入表示，在输入层进行统一融合，为</w:t>
      </w:r>
      <w:proofErr w:type="spellStart"/>
      <w:r w:rsidRPr="0005467F">
        <w:rPr>
          <w:rFonts w:ascii="宋体" w:eastAsia="宋体" w:hAnsi="宋体" w:cs="MS Gothic"/>
          <w:b w:val="0"/>
          <w:i w:val="0"/>
          <w:color w:val="000000" w:themeColor="text1"/>
          <w:sz w:val="24"/>
          <w:lang w:eastAsia="zh-CN"/>
        </w:rPr>
        <w:t>GraphSAGE</w:t>
      </w:r>
      <w:proofErr w:type="spellEnd"/>
      <w:r w:rsidRPr="0005467F">
        <w:rPr>
          <w:rFonts w:ascii="宋体" w:eastAsia="宋体" w:hAnsi="宋体" w:cs="MS Gothic"/>
          <w:b w:val="0"/>
          <w:i w:val="0"/>
          <w:color w:val="000000" w:themeColor="text1"/>
          <w:sz w:val="24"/>
          <w:lang w:eastAsia="zh-CN"/>
        </w:rPr>
        <w:t>模型提供了</w:t>
      </w:r>
      <w:r w:rsidRPr="0005467F">
        <w:rPr>
          <w:rFonts w:ascii="宋体" w:eastAsia="宋体" w:hAnsi="宋体" w:cs="MS Gothic" w:hint="eastAsia"/>
          <w:b w:val="0"/>
          <w:i w:val="0"/>
          <w:color w:val="000000" w:themeColor="text1"/>
          <w:sz w:val="24"/>
          <w:lang w:eastAsia="zh-CN"/>
        </w:rPr>
        <w:t>远优于单一</w:t>
      </w:r>
      <w:r w:rsidRPr="0005467F">
        <w:rPr>
          <w:rFonts w:ascii="宋体" w:eastAsia="宋体" w:hAnsi="宋体" w:cs="MS Gothic"/>
          <w:b w:val="0"/>
          <w:i w:val="0"/>
          <w:color w:val="000000" w:themeColor="text1"/>
          <w:sz w:val="24"/>
          <w:lang w:eastAsia="zh-CN"/>
        </w:rPr>
        <w:t>ID或稀疏特征的丰富</w:t>
      </w:r>
      <w:r w:rsidRPr="0005467F">
        <w:rPr>
          <w:rFonts w:ascii="宋体" w:eastAsia="宋体" w:hAnsi="宋体" w:cs="MS Gothic" w:hint="eastAsia"/>
          <w:b w:val="0"/>
          <w:i w:val="0"/>
          <w:color w:val="000000" w:themeColor="text1"/>
          <w:sz w:val="24"/>
          <w:lang w:eastAsia="zh-CN"/>
        </w:rPr>
        <w:t>节点初始特征。这种融合方式充分挖掘了项目多源异构信息的互补价值。</w:t>
      </w:r>
    </w:p>
    <w:p w14:paraId="7507EBF1" w14:textId="77777777" w:rsidR="003D06A7" w:rsidRDefault="00516AAA" w:rsidP="003D06A7">
      <w:pPr>
        <w:pStyle w:val="4"/>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hint="eastAsia"/>
          <w:b w:val="0"/>
          <w:i w:val="0"/>
          <w:color w:val="000000" w:themeColor="text1"/>
          <w:sz w:val="24"/>
          <w:lang w:eastAsia="zh-CN"/>
        </w:rPr>
        <w:lastRenderedPageBreak/>
        <w:t>设计掩码</w:t>
      </w:r>
      <w:proofErr w:type="gramStart"/>
      <w:r w:rsidRPr="0005467F">
        <w:rPr>
          <w:rFonts w:ascii="宋体" w:eastAsia="宋体" w:hAnsi="宋体" w:cs="MS Gothic" w:hint="eastAsia"/>
          <w:b w:val="0"/>
          <w:i w:val="0"/>
          <w:color w:val="000000" w:themeColor="text1"/>
          <w:sz w:val="24"/>
          <w:lang w:eastAsia="zh-CN"/>
        </w:rPr>
        <w:t>平均池化的</w:t>
      </w:r>
      <w:proofErr w:type="gramEnd"/>
      <w:r w:rsidRPr="0005467F">
        <w:rPr>
          <w:rFonts w:ascii="宋体" w:eastAsia="宋体" w:hAnsi="宋体" w:cs="MS Gothic" w:hint="eastAsia"/>
          <w:b w:val="0"/>
          <w:i w:val="0"/>
          <w:color w:val="000000" w:themeColor="text1"/>
          <w:sz w:val="24"/>
          <w:lang w:eastAsia="zh-CN"/>
        </w:rPr>
        <w:t>流派嵌入模块</w:t>
      </w:r>
      <w:r w:rsidRPr="0005467F">
        <w:rPr>
          <w:rFonts w:ascii="宋体" w:eastAsia="宋体" w:hAnsi="宋体" w:cs="MS Gothic"/>
          <w:b w:val="0"/>
          <w:i w:val="0"/>
          <w:color w:val="000000" w:themeColor="text1"/>
          <w:sz w:val="24"/>
          <w:lang w:eastAsia="zh-CN"/>
        </w:rPr>
        <w:t>：</w:t>
      </w:r>
      <w:r w:rsidRPr="0005467F">
        <w:rPr>
          <w:rFonts w:ascii="宋体" w:eastAsia="宋体" w:hAnsi="宋体" w:cs="MS Gothic" w:hint="eastAsia"/>
          <w:b w:val="0"/>
          <w:i w:val="0"/>
          <w:color w:val="000000" w:themeColor="text1"/>
          <w:sz w:val="24"/>
          <w:lang w:eastAsia="zh-CN"/>
        </w:rPr>
        <w:t>针对</w:t>
      </w:r>
      <w:proofErr w:type="gramStart"/>
      <w:r w:rsidRPr="0005467F">
        <w:rPr>
          <w:rFonts w:ascii="宋体" w:eastAsia="宋体" w:hAnsi="宋体" w:cs="MS Gothic" w:hint="eastAsia"/>
          <w:b w:val="0"/>
          <w:i w:val="0"/>
          <w:color w:val="000000" w:themeColor="text1"/>
          <w:sz w:val="24"/>
          <w:lang w:eastAsia="zh-CN"/>
        </w:rPr>
        <w:t>动漫作品常属于</w:t>
      </w:r>
      <w:proofErr w:type="gramEnd"/>
      <w:r w:rsidRPr="0005467F">
        <w:rPr>
          <w:rFonts w:ascii="宋体" w:eastAsia="宋体" w:hAnsi="宋体" w:cs="MS Gothic" w:hint="eastAsia"/>
          <w:b w:val="0"/>
          <w:i w:val="0"/>
          <w:color w:val="000000" w:themeColor="text1"/>
          <w:sz w:val="24"/>
          <w:lang w:eastAsia="zh-CN"/>
        </w:rPr>
        <w:t>多个流派的特性，提出一种有效的流派序列编码方法。通过嵌入层将每个流派</w:t>
      </w:r>
      <w:r w:rsidRPr="0005467F">
        <w:rPr>
          <w:rFonts w:ascii="宋体" w:eastAsia="宋体" w:hAnsi="宋体" w:cs="MS Gothic"/>
          <w:b w:val="0"/>
          <w:i w:val="0"/>
          <w:color w:val="000000" w:themeColor="text1"/>
          <w:sz w:val="24"/>
          <w:lang w:eastAsia="zh-CN"/>
        </w:rPr>
        <w:t>ID映射</w:t>
      </w:r>
      <w:r w:rsidRPr="0005467F">
        <w:rPr>
          <w:rFonts w:ascii="宋体" w:eastAsia="宋体" w:hAnsi="宋体" w:cs="MS Gothic" w:hint="eastAsia"/>
          <w:b w:val="0"/>
          <w:i w:val="0"/>
          <w:color w:val="000000" w:themeColor="text1"/>
          <w:sz w:val="24"/>
          <w:lang w:eastAsia="zh-CN"/>
        </w:rPr>
        <w:t>为向量，然后利用与流派序列长度对应的掩码矩阵，对变长流派向量序列进行平均池化，生成一个</w:t>
      </w:r>
      <w:proofErr w:type="gramStart"/>
      <w:r w:rsidRPr="0005467F">
        <w:rPr>
          <w:rFonts w:ascii="宋体" w:eastAsia="宋体" w:hAnsi="宋体" w:cs="MS Gothic" w:hint="eastAsia"/>
          <w:b w:val="0"/>
          <w:i w:val="0"/>
          <w:color w:val="000000" w:themeColor="text1"/>
          <w:sz w:val="24"/>
          <w:lang w:eastAsia="zh-CN"/>
        </w:rPr>
        <w:t>固定维</w:t>
      </w:r>
      <w:proofErr w:type="gramEnd"/>
      <w:r w:rsidRPr="0005467F">
        <w:rPr>
          <w:rFonts w:ascii="宋体" w:eastAsia="宋体" w:hAnsi="宋体" w:cs="MS Gothic" w:hint="eastAsia"/>
          <w:b w:val="0"/>
          <w:i w:val="0"/>
          <w:color w:val="000000" w:themeColor="text1"/>
          <w:sz w:val="24"/>
          <w:lang w:eastAsia="zh-CN"/>
        </w:rPr>
        <w:t>度的、能够概括作品整体流派语义的稠密向量。该方法简单高效，且能自然处理流派数量不一的情况。</w:t>
      </w:r>
    </w:p>
    <w:p w14:paraId="20B7EF51" w14:textId="77777777" w:rsidR="003D06A7" w:rsidRDefault="00516AAA" w:rsidP="003D06A7">
      <w:pPr>
        <w:pStyle w:val="4"/>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构建融合</w:t>
      </w:r>
      <w:r w:rsidRPr="0005467F">
        <w:rPr>
          <w:rFonts w:ascii="宋体" w:eastAsia="宋体" w:hAnsi="宋体" w:cs="MS Gothic" w:hint="eastAsia"/>
          <w:b w:val="0"/>
          <w:i w:val="0"/>
          <w:color w:val="000000" w:themeColor="text1"/>
          <w:sz w:val="24"/>
          <w:lang w:eastAsia="zh-CN"/>
        </w:rPr>
        <w:t>显式关联与隐式相似的双重图结构</w:t>
      </w:r>
      <w:r w:rsidRPr="0005467F">
        <w:rPr>
          <w:rFonts w:ascii="宋体" w:eastAsia="宋体" w:hAnsi="宋体" w:cs="MS Gothic"/>
          <w:b w:val="0"/>
          <w:i w:val="0"/>
          <w:color w:val="000000" w:themeColor="text1"/>
          <w:sz w:val="24"/>
          <w:lang w:eastAsia="zh-CN"/>
        </w:rPr>
        <w:t>：在</w:t>
      </w:r>
      <w:r w:rsidRPr="0005467F">
        <w:rPr>
          <w:rFonts w:ascii="宋体" w:eastAsia="宋体" w:hAnsi="宋体" w:cs="MS Gothic" w:hint="eastAsia"/>
          <w:b w:val="0"/>
          <w:i w:val="0"/>
          <w:color w:val="000000" w:themeColor="text1"/>
          <w:sz w:val="24"/>
          <w:lang w:eastAsia="zh-CN"/>
        </w:rPr>
        <w:t>图构建阶段，不仅利用</w:t>
      </w:r>
      <w:r w:rsidRPr="0005467F">
        <w:rPr>
          <w:rFonts w:ascii="宋体" w:eastAsia="宋体" w:hAnsi="宋体" w:cs="MS Gothic"/>
          <w:b w:val="0"/>
          <w:i w:val="0"/>
          <w:color w:val="000000" w:themeColor="text1"/>
          <w:sz w:val="24"/>
          <w:lang w:eastAsia="zh-CN"/>
        </w:rPr>
        <w:t>“共享流派”</w:t>
      </w:r>
      <w:r w:rsidRPr="0005467F">
        <w:rPr>
          <w:rFonts w:ascii="宋体" w:eastAsia="宋体" w:hAnsi="宋体" w:cs="MS Gothic" w:hint="eastAsia"/>
          <w:b w:val="0"/>
          <w:i w:val="0"/>
          <w:color w:val="000000" w:themeColor="text1"/>
          <w:sz w:val="24"/>
          <w:lang w:eastAsia="zh-CN"/>
        </w:rPr>
        <w:t>这一显式的、具有明确语义的关联构建边，还基于项目的整体特征相似性构建</w:t>
      </w:r>
      <w:proofErr w:type="spellStart"/>
      <w:r w:rsidRPr="0005467F">
        <w:rPr>
          <w:rFonts w:ascii="宋体" w:eastAsia="宋体" w:hAnsi="宋体" w:cs="MS Gothic"/>
          <w:b w:val="0"/>
          <w:i w:val="0"/>
          <w:color w:val="000000" w:themeColor="text1"/>
          <w:sz w:val="24"/>
          <w:lang w:eastAsia="zh-CN"/>
        </w:rPr>
        <w:t>kNN</w:t>
      </w:r>
      <w:proofErr w:type="spellEnd"/>
      <w:r w:rsidRPr="0005467F">
        <w:rPr>
          <w:rFonts w:ascii="宋体" w:eastAsia="宋体" w:hAnsi="宋体" w:cs="MS Gothic" w:hint="eastAsia"/>
          <w:b w:val="0"/>
          <w:i w:val="0"/>
          <w:color w:val="000000" w:themeColor="text1"/>
          <w:sz w:val="24"/>
          <w:lang w:eastAsia="zh-CN"/>
        </w:rPr>
        <w:t>边。这种构图策略兼具了先验知识引导与数据驱动发现的双重优点，所构建</w:t>
      </w:r>
      <w:proofErr w:type="gramStart"/>
      <w:r w:rsidRPr="0005467F">
        <w:rPr>
          <w:rFonts w:ascii="宋体" w:eastAsia="宋体" w:hAnsi="宋体" w:cs="MS Gothic" w:hint="eastAsia"/>
          <w:b w:val="0"/>
          <w:i w:val="0"/>
          <w:color w:val="000000" w:themeColor="text1"/>
          <w:sz w:val="24"/>
          <w:lang w:eastAsia="zh-CN"/>
        </w:rPr>
        <w:t>的图既包含</w:t>
      </w:r>
      <w:proofErr w:type="gramEnd"/>
      <w:r w:rsidRPr="0005467F">
        <w:rPr>
          <w:rFonts w:ascii="宋体" w:eastAsia="宋体" w:hAnsi="宋体" w:cs="MS Gothic" w:hint="eastAsia"/>
          <w:b w:val="0"/>
          <w:i w:val="0"/>
          <w:color w:val="000000" w:themeColor="text1"/>
          <w:sz w:val="24"/>
          <w:lang w:eastAsia="zh-CN"/>
        </w:rPr>
        <w:t>了明确的类别社区结构，也捕捉了跨类别的复杂相似关系，使得信息能在更合理、更丰富的连接上进行传播与聚合。</w:t>
      </w:r>
    </w:p>
    <w:p w14:paraId="600CC110" w14:textId="245D0C91" w:rsidR="00516AAA" w:rsidRPr="0005467F" w:rsidRDefault="00516AAA" w:rsidP="003D06A7">
      <w:pPr>
        <w:pStyle w:val="4"/>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hint="eastAsia"/>
          <w:b w:val="0"/>
          <w:i w:val="0"/>
          <w:color w:val="000000" w:themeColor="text1"/>
          <w:sz w:val="24"/>
          <w:lang w:eastAsia="zh-CN"/>
        </w:rPr>
        <w:t>进行系统化的实验验证与深入的归因分析</w:t>
      </w:r>
      <w:r w:rsidRPr="0005467F">
        <w:rPr>
          <w:rFonts w:ascii="宋体" w:eastAsia="宋体" w:hAnsi="宋体" w:cs="MS Gothic"/>
          <w:b w:val="0"/>
          <w:i w:val="0"/>
          <w:color w:val="000000" w:themeColor="text1"/>
          <w:sz w:val="24"/>
          <w:lang w:eastAsia="zh-CN"/>
        </w:rPr>
        <w:t>：通</w:t>
      </w:r>
      <w:r w:rsidRPr="0005467F">
        <w:rPr>
          <w:rFonts w:ascii="宋体" w:eastAsia="宋体" w:hAnsi="宋体" w:cs="MS Gothic" w:hint="eastAsia"/>
          <w:b w:val="0"/>
          <w:i w:val="0"/>
          <w:color w:val="000000" w:themeColor="text1"/>
          <w:sz w:val="24"/>
          <w:lang w:eastAsia="zh-CN"/>
        </w:rPr>
        <w:t>过严谨的实验设计，不仅证明了所提</w:t>
      </w:r>
      <w:r w:rsidRPr="0005467F">
        <w:rPr>
          <w:rFonts w:ascii="宋体" w:eastAsia="宋体" w:hAnsi="宋体" w:cs="MS Gothic"/>
          <w:b w:val="0"/>
          <w:i w:val="0"/>
          <w:color w:val="000000" w:themeColor="text1"/>
          <w:sz w:val="24"/>
          <w:lang w:eastAsia="zh-CN"/>
        </w:rPr>
        <w:t>GNN模型相</w:t>
      </w:r>
      <w:r w:rsidRPr="0005467F">
        <w:rPr>
          <w:rFonts w:ascii="宋体" w:eastAsia="宋体" w:hAnsi="宋体" w:cs="MS Gothic" w:hint="eastAsia"/>
          <w:b w:val="0"/>
          <w:i w:val="0"/>
          <w:color w:val="000000" w:themeColor="text1"/>
          <w:sz w:val="24"/>
          <w:lang w:eastAsia="zh-CN"/>
        </w:rPr>
        <w:t>较于多种基线模型的优越性，还通过精心设计的消融实验（</w:t>
      </w:r>
      <w:proofErr w:type="gramStart"/>
      <w:r w:rsidRPr="0005467F">
        <w:rPr>
          <w:rFonts w:ascii="宋体" w:eastAsia="宋体" w:hAnsi="宋体" w:cs="MS Gothic" w:hint="eastAsia"/>
          <w:b w:val="0"/>
          <w:i w:val="0"/>
          <w:color w:val="000000" w:themeColor="text1"/>
          <w:sz w:val="24"/>
          <w:lang w:eastAsia="zh-CN"/>
        </w:rPr>
        <w:t>如移除名</w:t>
      </w:r>
      <w:proofErr w:type="gramEnd"/>
      <w:r w:rsidRPr="0005467F">
        <w:rPr>
          <w:rFonts w:ascii="宋体" w:eastAsia="宋体" w:hAnsi="宋体" w:cs="MS Gothic" w:hint="eastAsia"/>
          <w:b w:val="0"/>
          <w:i w:val="0"/>
          <w:color w:val="000000" w:themeColor="text1"/>
          <w:sz w:val="24"/>
          <w:lang w:eastAsia="zh-CN"/>
        </w:rPr>
        <w:t>称特征、替换</w:t>
      </w:r>
      <w:proofErr w:type="gramStart"/>
      <w:r w:rsidRPr="0005467F">
        <w:rPr>
          <w:rFonts w:ascii="宋体" w:eastAsia="宋体" w:hAnsi="宋体" w:cs="MS Gothic" w:hint="eastAsia"/>
          <w:b w:val="0"/>
          <w:i w:val="0"/>
          <w:color w:val="000000" w:themeColor="text1"/>
          <w:sz w:val="24"/>
          <w:lang w:eastAsia="zh-CN"/>
        </w:rPr>
        <w:t>图结构</w:t>
      </w:r>
      <w:proofErr w:type="gramEnd"/>
      <w:r w:rsidRPr="0005467F">
        <w:rPr>
          <w:rFonts w:ascii="宋体" w:eastAsia="宋体" w:hAnsi="宋体" w:cs="MS Gothic" w:hint="eastAsia"/>
          <w:b w:val="0"/>
          <w:i w:val="0"/>
          <w:color w:val="000000" w:themeColor="text1"/>
          <w:sz w:val="24"/>
          <w:lang w:eastAsia="zh-CN"/>
        </w:rPr>
        <w:t>为传统模型、移除流派嵌入等），定量化地分析了模型中各个创新组件（多特征融合、图结构、流派处理方式）对最终性能的具体贡献，增强了研究结论的可信度与可解释性。</w:t>
      </w:r>
    </w:p>
    <w:p w14:paraId="6457754D" w14:textId="77777777" w:rsidR="00516AAA" w:rsidRPr="003D06A7" w:rsidRDefault="00516AAA" w:rsidP="003D06A7">
      <w:pPr>
        <w:pStyle w:val="4"/>
        <w:ind w:firstLineChars="200" w:firstLine="482"/>
        <w:rPr>
          <w:rFonts w:ascii="宋体" w:eastAsia="宋体" w:hAnsi="宋体" w:hint="eastAsia"/>
          <w:i w:val="0"/>
          <w:iCs w:val="0"/>
          <w:color w:val="000000" w:themeColor="text1"/>
          <w:sz w:val="24"/>
          <w:szCs w:val="24"/>
          <w:lang w:eastAsia="zh-CN"/>
        </w:rPr>
      </w:pPr>
      <w:r w:rsidRPr="003D06A7">
        <w:rPr>
          <w:rFonts w:ascii="宋体" w:eastAsia="宋体" w:hAnsi="宋体"/>
          <w:i w:val="0"/>
          <w:iCs w:val="0"/>
          <w:color w:val="000000" w:themeColor="text1"/>
          <w:sz w:val="24"/>
          <w:szCs w:val="24"/>
          <w:lang w:eastAsia="zh-CN"/>
        </w:rPr>
        <w:t xml:space="preserve">1.4 </w:t>
      </w:r>
      <w:r w:rsidRPr="003D06A7">
        <w:rPr>
          <w:rFonts w:ascii="宋体" w:eastAsia="宋体" w:hAnsi="宋体" w:hint="eastAsia"/>
          <w:i w:val="0"/>
          <w:iCs w:val="0"/>
          <w:color w:val="000000" w:themeColor="text1"/>
          <w:sz w:val="24"/>
          <w:szCs w:val="24"/>
          <w:lang w:eastAsia="zh-CN"/>
        </w:rPr>
        <w:t>论文组织结构</w:t>
      </w:r>
    </w:p>
    <w:p w14:paraId="0A3BF9CC" w14:textId="77777777" w:rsidR="00516AAA" w:rsidRPr="0005467F" w:rsidRDefault="00516AAA" w:rsidP="003D06A7">
      <w:pPr>
        <w:pStyle w:val="4"/>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本文共分</w:t>
      </w:r>
      <w:r w:rsidRPr="0005467F">
        <w:rPr>
          <w:rFonts w:ascii="宋体" w:eastAsia="宋体" w:hAnsi="宋体" w:cs="MS Gothic" w:hint="eastAsia"/>
          <w:b w:val="0"/>
          <w:i w:val="0"/>
          <w:color w:val="000000" w:themeColor="text1"/>
          <w:sz w:val="24"/>
          <w:lang w:eastAsia="zh-CN"/>
        </w:rPr>
        <w:t>为五个章节，各章节内容安排如下：</w:t>
      </w:r>
    </w:p>
    <w:p w14:paraId="39EAAD06" w14:textId="77777777" w:rsidR="00516AAA" w:rsidRPr="0005467F" w:rsidRDefault="00516AAA" w:rsidP="003D06A7">
      <w:pPr>
        <w:pStyle w:val="4"/>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第一章：</w:t>
      </w:r>
      <w:r w:rsidRPr="0005467F">
        <w:rPr>
          <w:rFonts w:ascii="宋体" w:eastAsia="宋体" w:hAnsi="宋体" w:cs="MS Gothic" w:hint="eastAsia"/>
          <w:b w:val="0"/>
          <w:i w:val="0"/>
          <w:color w:val="000000" w:themeColor="text1"/>
          <w:sz w:val="24"/>
          <w:lang w:eastAsia="zh-CN"/>
        </w:rPr>
        <w:t>绪论</w:t>
      </w:r>
      <w:r w:rsidRPr="0005467F">
        <w:rPr>
          <w:rFonts w:ascii="宋体" w:eastAsia="宋体" w:hAnsi="宋体" w:cs="MS Gothic"/>
          <w:b w:val="0"/>
          <w:i w:val="0"/>
          <w:color w:val="000000" w:themeColor="text1"/>
          <w:sz w:val="24"/>
          <w:lang w:eastAsia="zh-CN"/>
        </w:rPr>
        <w:t>。</w:t>
      </w:r>
      <w:r w:rsidRPr="0005467F">
        <w:rPr>
          <w:rFonts w:ascii="宋体" w:eastAsia="宋体" w:hAnsi="宋体" w:cs="MS Gothic" w:hint="eastAsia"/>
          <w:b w:val="0"/>
          <w:i w:val="0"/>
          <w:color w:val="000000" w:themeColor="text1"/>
          <w:sz w:val="24"/>
          <w:lang w:eastAsia="zh-CN"/>
        </w:rPr>
        <w:t>阐述本研究工作的背景、理论及现实意义，系统回顾评分预测、深度学习推荐、图神经网络推荐及多特征融合的相关研究现状，明确本文的研究内容与核心创新点。</w:t>
      </w:r>
    </w:p>
    <w:p w14:paraId="7AFC9592" w14:textId="77777777" w:rsidR="00516AAA" w:rsidRPr="0005467F" w:rsidRDefault="00516AAA" w:rsidP="003D06A7">
      <w:pPr>
        <w:pStyle w:val="4"/>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第二章：相关理</w:t>
      </w:r>
      <w:r w:rsidRPr="0005467F">
        <w:rPr>
          <w:rFonts w:ascii="宋体" w:eastAsia="宋体" w:hAnsi="宋体" w:cs="MS Gothic" w:hint="eastAsia"/>
          <w:b w:val="0"/>
          <w:i w:val="0"/>
          <w:color w:val="000000" w:themeColor="text1"/>
          <w:sz w:val="24"/>
          <w:lang w:eastAsia="zh-CN"/>
        </w:rPr>
        <w:t>论与技术基础</w:t>
      </w:r>
      <w:r w:rsidRPr="0005467F">
        <w:rPr>
          <w:rFonts w:ascii="宋体" w:eastAsia="宋体" w:hAnsi="宋体" w:cs="MS Gothic"/>
          <w:b w:val="0"/>
          <w:i w:val="0"/>
          <w:color w:val="000000" w:themeColor="text1"/>
          <w:sz w:val="24"/>
          <w:lang w:eastAsia="zh-CN"/>
        </w:rPr>
        <w:t>。</w:t>
      </w:r>
      <w:r w:rsidRPr="0005467F">
        <w:rPr>
          <w:rFonts w:ascii="宋体" w:eastAsia="宋体" w:hAnsi="宋体" w:cs="MS Gothic" w:hint="eastAsia"/>
          <w:b w:val="0"/>
          <w:i w:val="0"/>
          <w:color w:val="000000" w:themeColor="text1"/>
          <w:sz w:val="24"/>
          <w:lang w:eastAsia="zh-CN"/>
        </w:rPr>
        <w:t>详细介绍本研究所涉及的核心理论与关键技术，包括推荐系统的基本范式与评分预测任务定义、图神经网络的基本原理与经典模型（如</w:t>
      </w:r>
      <w:r w:rsidRPr="0005467F">
        <w:rPr>
          <w:rFonts w:ascii="宋体" w:eastAsia="宋体" w:hAnsi="宋体" w:cs="MS Gothic"/>
          <w:b w:val="0"/>
          <w:i w:val="0"/>
          <w:color w:val="000000" w:themeColor="text1"/>
          <w:sz w:val="24"/>
          <w:lang w:eastAsia="zh-CN"/>
        </w:rPr>
        <w:t xml:space="preserve">GCN, </w:t>
      </w:r>
      <w:proofErr w:type="spellStart"/>
      <w:r w:rsidRPr="0005467F">
        <w:rPr>
          <w:rFonts w:ascii="宋体" w:eastAsia="宋体" w:hAnsi="宋体" w:cs="MS Gothic"/>
          <w:b w:val="0"/>
          <w:i w:val="0"/>
          <w:color w:val="000000" w:themeColor="text1"/>
          <w:sz w:val="24"/>
          <w:lang w:eastAsia="zh-CN"/>
        </w:rPr>
        <w:t>GraphSAGE</w:t>
      </w:r>
      <w:proofErr w:type="spellEnd"/>
      <w:r w:rsidRPr="0005467F">
        <w:rPr>
          <w:rFonts w:ascii="宋体" w:eastAsia="宋体" w:hAnsi="宋体" w:cs="MS Gothic"/>
          <w:b w:val="0"/>
          <w:i w:val="0"/>
          <w:color w:val="000000" w:themeColor="text1"/>
          <w:sz w:val="24"/>
          <w:lang w:eastAsia="zh-CN"/>
        </w:rPr>
        <w:t>, GAT），以及特征工程中涉及的多模</w:t>
      </w:r>
      <w:r w:rsidRPr="0005467F">
        <w:rPr>
          <w:rFonts w:ascii="宋体" w:eastAsia="宋体" w:hAnsi="宋体" w:cs="MS Gothic" w:hint="eastAsia"/>
          <w:b w:val="0"/>
          <w:i w:val="0"/>
          <w:color w:val="000000" w:themeColor="text1"/>
          <w:sz w:val="24"/>
          <w:lang w:eastAsia="zh-CN"/>
        </w:rPr>
        <w:t>态特征表示方法。</w:t>
      </w:r>
    </w:p>
    <w:p w14:paraId="4702EC70" w14:textId="77777777" w:rsidR="00516AAA" w:rsidRPr="0005467F" w:rsidRDefault="00516AAA" w:rsidP="003D06A7">
      <w:pPr>
        <w:pStyle w:val="4"/>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第三章：融合多特征与</w:t>
      </w:r>
      <w:proofErr w:type="gramStart"/>
      <w:r w:rsidRPr="0005467F">
        <w:rPr>
          <w:rFonts w:ascii="宋体" w:eastAsia="宋体" w:hAnsi="宋体" w:cs="MS Gothic" w:hint="eastAsia"/>
          <w:b w:val="0"/>
          <w:i w:val="0"/>
          <w:color w:val="000000" w:themeColor="text1"/>
          <w:sz w:val="24"/>
          <w:lang w:eastAsia="zh-CN"/>
        </w:rPr>
        <w:t>图结构的动漫</w:t>
      </w:r>
      <w:proofErr w:type="gramEnd"/>
      <w:r w:rsidRPr="0005467F">
        <w:rPr>
          <w:rFonts w:ascii="宋体" w:eastAsia="宋体" w:hAnsi="宋体" w:cs="MS Gothic" w:hint="eastAsia"/>
          <w:b w:val="0"/>
          <w:i w:val="0"/>
          <w:color w:val="000000" w:themeColor="text1"/>
          <w:sz w:val="24"/>
          <w:lang w:eastAsia="zh-CN"/>
        </w:rPr>
        <w:t>评分预测模型</w:t>
      </w:r>
      <w:r w:rsidRPr="0005467F">
        <w:rPr>
          <w:rFonts w:ascii="宋体" w:eastAsia="宋体" w:hAnsi="宋体" w:cs="MS Gothic"/>
          <w:b w:val="0"/>
          <w:i w:val="0"/>
          <w:color w:val="000000" w:themeColor="text1"/>
          <w:sz w:val="24"/>
          <w:lang w:eastAsia="zh-CN"/>
        </w:rPr>
        <w:t>。本章是全文的核心，</w:t>
      </w:r>
      <w:r w:rsidRPr="0005467F">
        <w:rPr>
          <w:rFonts w:ascii="宋体" w:eastAsia="宋体" w:hAnsi="宋体" w:cs="MS Gothic" w:hint="eastAsia"/>
          <w:b w:val="0"/>
          <w:i w:val="0"/>
          <w:color w:val="000000" w:themeColor="text1"/>
          <w:sz w:val="24"/>
          <w:lang w:eastAsia="zh-CN"/>
        </w:rPr>
        <w:t>详细阐述所提出的模型整体架构，并分节深入介绍多</w:t>
      </w:r>
      <w:proofErr w:type="gramStart"/>
      <w:r w:rsidRPr="0005467F">
        <w:rPr>
          <w:rFonts w:ascii="宋体" w:eastAsia="宋体" w:hAnsi="宋体" w:cs="MS Gothic" w:hint="eastAsia"/>
          <w:b w:val="0"/>
          <w:i w:val="0"/>
          <w:color w:val="000000" w:themeColor="text1"/>
          <w:sz w:val="24"/>
          <w:lang w:eastAsia="zh-CN"/>
        </w:rPr>
        <w:t>源特征</w:t>
      </w:r>
      <w:proofErr w:type="gramEnd"/>
      <w:r w:rsidRPr="0005467F">
        <w:rPr>
          <w:rFonts w:ascii="宋体" w:eastAsia="宋体" w:hAnsi="宋体" w:cs="MS Gothic" w:hint="eastAsia"/>
          <w:b w:val="0"/>
          <w:i w:val="0"/>
          <w:color w:val="000000" w:themeColor="text1"/>
          <w:sz w:val="24"/>
          <w:lang w:eastAsia="zh-CN"/>
        </w:rPr>
        <w:t>的处理与融合方法、双重</w:t>
      </w:r>
      <w:r w:rsidRPr="0005467F">
        <w:rPr>
          <w:rFonts w:ascii="宋体" w:eastAsia="宋体" w:hAnsi="宋体" w:cs="MS Gothic"/>
          <w:b w:val="0"/>
          <w:i w:val="0"/>
          <w:color w:val="000000" w:themeColor="text1"/>
          <w:sz w:val="24"/>
          <w:lang w:eastAsia="zh-CN"/>
        </w:rPr>
        <w:t>“</w:t>
      </w:r>
      <w:r w:rsidRPr="0005467F">
        <w:rPr>
          <w:rFonts w:ascii="宋体" w:eastAsia="宋体" w:hAnsi="宋体" w:cs="MS Gothic" w:hint="eastAsia"/>
          <w:b w:val="0"/>
          <w:i w:val="0"/>
          <w:color w:val="000000" w:themeColor="text1"/>
          <w:sz w:val="24"/>
          <w:lang w:eastAsia="zh-CN"/>
        </w:rPr>
        <w:t>项目</w:t>
      </w:r>
      <w:r w:rsidRPr="0005467F">
        <w:rPr>
          <w:rFonts w:ascii="宋体" w:eastAsia="宋体" w:hAnsi="宋体" w:cs="MS Gothic"/>
          <w:b w:val="0"/>
          <w:i w:val="0"/>
          <w:color w:val="000000" w:themeColor="text1"/>
          <w:sz w:val="24"/>
          <w:lang w:eastAsia="zh-CN"/>
        </w:rPr>
        <w:t>-</w:t>
      </w:r>
      <w:r w:rsidRPr="0005467F">
        <w:rPr>
          <w:rFonts w:ascii="宋体" w:eastAsia="宋体" w:hAnsi="宋体" w:cs="MS Gothic" w:hint="eastAsia"/>
          <w:b w:val="0"/>
          <w:i w:val="0"/>
          <w:color w:val="000000" w:themeColor="text1"/>
          <w:sz w:val="24"/>
          <w:lang w:eastAsia="zh-CN"/>
        </w:rPr>
        <w:t>项目</w:t>
      </w:r>
      <w:r w:rsidRPr="0005467F">
        <w:rPr>
          <w:rFonts w:ascii="宋体" w:eastAsia="宋体" w:hAnsi="宋体" w:cs="MS Gothic"/>
          <w:b w:val="0"/>
          <w:i w:val="0"/>
          <w:color w:val="000000" w:themeColor="text1"/>
          <w:sz w:val="24"/>
          <w:lang w:eastAsia="zh-CN"/>
        </w:rPr>
        <w:t>”</w:t>
      </w:r>
      <w:proofErr w:type="gramStart"/>
      <w:r w:rsidRPr="0005467F">
        <w:rPr>
          <w:rFonts w:ascii="宋体" w:eastAsia="宋体" w:hAnsi="宋体" w:cs="MS Gothic" w:hint="eastAsia"/>
          <w:b w:val="0"/>
          <w:i w:val="0"/>
          <w:color w:val="000000" w:themeColor="text1"/>
          <w:sz w:val="24"/>
          <w:lang w:eastAsia="zh-CN"/>
        </w:rPr>
        <w:t>图结构</w:t>
      </w:r>
      <w:proofErr w:type="gramEnd"/>
      <w:r w:rsidRPr="0005467F">
        <w:rPr>
          <w:rFonts w:ascii="宋体" w:eastAsia="宋体" w:hAnsi="宋体" w:cs="MS Gothic" w:hint="eastAsia"/>
          <w:b w:val="0"/>
          <w:i w:val="0"/>
          <w:color w:val="000000" w:themeColor="text1"/>
          <w:sz w:val="24"/>
          <w:lang w:eastAsia="zh-CN"/>
        </w:rPr>
        <w:t>的构建过程，以及改进的</w:t>
      </w:r>
      <w:proofErr w:type="spellStart"/>
      <w:r w:rsidRPr="0005467F">
        <w:rPr>
          <w:rFonts w:ascii="宋体" w:eastAsia="宋体" w:hAnsi="宋体" w:cs="MS Gothic"/>
          <w:b w:val="0"/>
          <w:i w:val="0"/>
          <w:color w:val="000000" w:themeColor="text1"/>
          <w:sz w:val="24"/>
          <w:lang w:eastAsia="zh-CN"/>
        </w:rPr>
        <w:t>GraphSAGE</w:t>
      </w:r>
      <w:proofErr w:type="spellEnd"/>
      <w:r w:rsidRPr="0005467F">
        <w:rPr>
          <w:rFonts w:ascii="宋体" w:eastAsia="宋体" w:hAnsi="宋体" w:cs="MS Gothic"/>
          <w:b w:val="0"/>
          <w:i w:val="0"/>
          <w:color w:val="000000" w:themeColor="text1"/>
          <w:sz w:val="24"/>
          <w:lang w:eastAsia="zh-CN"/>
        </w:rPr>
        <w:t>模型的具体</w:t>
      </w:r>
      <w:r w:rsidRPr="0005467F">
        <w:rPr>
          <w:rFonts w:ascii="宋体" w:eastAsia="宋体" w:hAnsi="宋体" w:cs="MS Gothic" w:hint="eastAsia"/>
          <w:b w:val="0"/>
          <w:i w:val="0"/>
          <w:color w:val="000000" w:themeColor="text1"/>
          <w:sz w:val="24"/>
          <w:lang w:eastAsia="zh-CN"/>
        </w:rPr>
        <w:t>设计、信息传递机制和损失函数。</w:t>
      </w:r>
    </w:p>
    <w:p w14:paraId="56355BD4" w14:textId="77777777" w:rsidR="00516AAA" w:rsidRPr="0005467F" w:rsidRDefault="00516AAA" w:rsidP="003D06A7">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第四章：</w:t>
      </w:r>
      <w:r w:rsidRPr="0005467F">
        <w:rPr>
          <w:rFonts w:ascii="宋体" w:eastAsia="宋体" w:hAnsi="宋体" w:cs="MS Gothic" w:hint="eastAsia"/>
          <w:b w:val="0"/>
          <w:i w:val="0"/>
          <w:color w:val="000000" w:themeColor="text1"/>
          <w:sz w:val="24"/>
          <w:lang w:eastAsia="zh-CN"/>
        </w:rPr>
        <w:t>实验与结果分析</w:t>
      </w:r>
      <w:r w:rsidRPr="0005467F">
        <w:rPr>
          <w:rFonts w:ascii="宋体" w:eastAsia="宋体" w:hAnsi="宋体" w:cs="MS Gothic"/>
          <w:b w:val="0"/>
          <w:i w:val="0"/>
          <w:color w:val="000000" w:themeColor="text1"/>
          <w:sz w:val="24"/>
          <w:lang w:eastAsia="zh-CN"/>
        </w:rPr>
        <w:t>。</w:t>
      </w:r>
      <w:r w:rsidRPr="0005467F">
        <w:rPr>
          <w:rFonts w:ascii="宋体" w:eastAsia="宋体" w:hAnsi="宋体" w:cs="MS Gothic" w:hint="eastAsia"/>
          <w:b w:val="0"/>
          <w:i w:val="0"/>
          <w:color w:val="000000" w:themeColor="text1"/>
          <w:sz w:val="24"/>
          <w:lang w:eastAsia="zh-CN"/>
        </w:rPr>
        <w:t>详细介绍实验环境、数据集来源与预处理步骤、基线模型、评价指标以及模型参数设置。全面呈现并分析对比实验、消融实验的结果，通过图表和数据进行综合讨论，验证模型的有效性并分析各模块的作用。</w:t>
      </w:r>
    </w:p>
    <w:p w14:paraId="5810B75F" w14:textId="77777777" w:rsidR="00516AAA" w:rsidRPr="0005467F" w:rsidRDefault="00516AAA" w:rsidP="003D06A7">
      <w:pPr>
        <w:pStyle w:val="4"/>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第五章：</w:t>
      </w:r>
      <w:r w:rsidRPr="0005467F">
        <w:rPr>
          <w:rFonts w:ascii="宋体" w:eastAsia="宋体" w:hAnsi="宋体" w:cs="MS Gothic" w:hint="eastAsia"/>
          <w:b w:val="0"/>
          <w:i w:val="0"/>
          <w:color w:val="000000" w:themeColor="text1"/>
          <w:sz w:val="24"/>
          <w:lang w:eastAsia="zh-CN"/>
        </w:rPr>
        <w:t>总结与展望</w:t>
      </w:r>
      <w:r w:rsidRPr="0005467F">
        <w:rPr>
          <w:rFonts w:ascii="宋体" w:eastAsia="宋体" w:hAnsi="宋体" w:cs="MS Gothic"/>
          <w:b w:val="0"/>
          <w:i w:val="0"/>
          <w:color w:val="000000" w:themeColor="text1"/>
          <w:sz w:val="24"/>
          <w:lang w:eastAsia="zh-CN"/>
        </w:rPr>
        <w:t>。</w:t>
      </w:r>
      <w:r w:rsidRPr="0005467F">
        <w:rPr>
          <w:rFonts w:ascii="宋体" w:eastAsia="宋体" w:hAnsi="宋体" w:cs="MS Gothic" w:hint="eastAsia"/>
          <w:b w:val="0"/>
          <w:i w:val="0"/>
          <w:color w:val="000000" w:themeColor="text1"/>
          <w:sz w:val="24"/>
          <w:lang w:eastAsia="zh-CN"/>
        </w:rPr>
        <w:t>总结全文的研究工作与主要结论，客观分析当前模型存在的局限性，并对未来可能的研究方向，如在模型中引入用户侧信息、探索动态图构建、应用于更广泛的推荐场景等进行展望</w:t>
      </w:r>
      <w:r w:rsidRPr="0005467F">
        <w:rPr>
          <w:rFonts w:ascii="宋体" w:eastAsia="宋体" w:hAnsi="宋体" w:cs="MS Gothic"/>
          <w:b w:val="0"/>
          <w:i w:val="0"/>
          <w:color w:val="000000" w:themeColor="text1"/>
          <w:sz w:val="24"/>
          <w:lang w:eastAsia="zh-CN"/>
        </w:rPr>
        <w:t>。</w:t>
      </w:r>
    </w:p>
    <w:p w14:paraId="03C20E0A" w14:textId="77777777" w:rsidR="002F3C3E" w:rsidRDefault="002F3C3E">
      <w:pPr>
        <w:rPr>
          <w:lang w:eastAsia="zh-CN"/>
        </w:rPr>
      </w:pPr>
    </w:p>
    <w:p w14:paraId="46A15326" w14:textId="52DEA33D" w:rsidR="002F3C3E" w:rsidRPr="00753AF3" w:rsidRDefault="003D06A7" w:rsidP="00753AF3">
      <w:pPr>
        <w:pStyle w:val="1"/>
        <w:jc w:val="center"/>
        <w:rPr>
          <w:rStyle w:val="10"/>
          <w:rFonts w:ascii="黑体" w:eastAsia="黑体" w:hAnsi="黑体" w:hint="eastAsia"/>
          <w:b/>
          <w:bCs/>
          <w:color w:val="000000" w:themeColor="text1"/>
          <w:sz w:val="32"/>
          <w:szCs w:val="32"/>
        </w:rPr>
      </w:pPr>
      <w:bookmarkStart w:id="16" w:name="_Toc223725480"/>
      <w:bookmarkStart w:id="17" w:name="_Toc223727207"/>
      <w:r w:rsidRPr="00753AF3">
        <w:rPr>
          <w:rFonts w:ascii="黑体" w:eastAsia="黑体" w:hAnsi="黑体" w:hint="eastAsia"/>
          <w:b w:val="0"/>
          <w:bCs w:val="0"/>
          <w:color w:val="000000" w:themeColor="text1"/>
          <w:sz w:val="32"/>
          <w:szCs w:val="32"/>
          <w:lang w:eastAsia="zh-CN"/>
        </w:rPr>
        <w:lastRenderedPageBreak/>
        <w:t>一、</w:t>
      </w:r>
      <w:r w:rsidRPr="00753AF3">
        <w:rPr>
          <w:rStyle w:val="10"/>
          <w:rFonts w:ascii="黑体" w:eastAsia="黑体" w:hAnsi="黑体"/>
          <w:b/>
          <w:bCs/>
          <w:color w:val="000000" w:themeColor="text1"/>
          <w:sz w:val="32"/>
          <w:szCs w:val="32"/>
        </w:rPr>
        <w:t xml:space="preserve"> </w:t>
      </w:r>
      <w:proofErr w:type="spellStart"/>
      <w:r w:rsidRPr="00753AF3">
        <w:rPr>
          <w:rStyle w:val="10"/>
          <w:rFonts w:ascii="黑体" w:eastAsia="黑体" w:hAnsi="黑体"/>
          <w:b/>
          <w:bCs/>
          <w:color w:val="000000" w:themeColor="text1"/>
          <w:sz w:val="32"/>
          <w:szCs w:val="32"/>
        </w:rPr>
        <w:t>相关理</w:t>
      </w:r>
      <w:r w:rsidRPr="00753AF3">
        <w:rPr>
          <w:rStyle w:val="10"/>
          <w:rFonts w:ascii="黑体" w:eastAsia="黑体" w:hAnsi="黑体" w:cs="微软雅黑" w:hint="eastAsia"/>
          <w:b/>
          <w:bCs/>
          <w:color w:val="000000" w:themeColor="text1"/>
          <w:sz w:val="32"/>
          <w:szCs w:val="32"/>
        </w:rPr>
        <w:t>论</w:t>
      </w:r>
      <w:r w:rsidRPr="00753AF3">
        <w:rPr>
          <w:rStyle w:val="10"/>
          <w:rFonts w:ascii="黑体" w:eastAsia="黑体" w:hAnsi="黑体" w:cs="MS Gothic" w:hint="eastAsia"/>
          <w:b/>
          <w:bCs/>
          <w:color w:val="000000" w:themeColor="text1"/>
          <w:sz w:val="32"/>
          <w:szCs w:val="32"/>
        </w:rPr>
        <w:t>与技</w:t>
      </w:r>
      <w:r w:rsidRPr="00753AF3">
        <w:rPr>
          <w:rStyle w:val="10"/>
          <w:rFonts w:ascii="黑体" w:eastAsia="黑体" w:hAnsi="黑体" w:cs="微软雅黑" w:hint="eastAsia"/>
          <w:b/>
          <w:bCs/>
          <w:color w:val="000000" w:themeColor="text1"/>
          <w:sz w:val="32"/>
          <w:szCs w:val="32"/>
        </w:rPr>
        <w:t>术</w:t>
      </w:r>
      <w:r w:rsidRPr="00753AF3">
        <w:rPr>
          <w:rStyle w:val="10"/>
          <w:rFonts w:ascii="黑体" w:eastAsia="黑体" w:hAnsi="黑体" w:cs="MS Gothic" w:hint="eastAsia"/>
          <w:b/>
          <w:bCs/>
          <w:color w:val="000000" w:themeColor="text1"/>
          <w:sz w:val="32"/>
          <w:szCs w:val="32"/>
        </w:rPr>
        <w:t>基</w:t>
      </w:r>
      <w:r w:rsidRPr="00753AF3">
        <w:rPr>
          <w:rStyle w:val="10"/>
          <w:rFonts w:ascii="黑体" w:eastAsia="黑体" w:hAnsi="黑体" w:cs="微软雅黑" w:hint="eastAsia"/>
          <w:b/>
          <w:bCs/>
          <w:color w:val="000000" w:themeColor="text1"/>
          <w:sz w:val="32"/>
          <w:szCs w:val="32"/>
        </w:rPr>
        <w:t>础</w:t>
      </w:r>
      <w:bookmarkEnd w:id="16"/>
      <w:bookmarkEnd w:id="17"/>
      <w:proofErr w:type="spellEnd"/>
    </w:p>
    <w:p w14:paraId="35FFB784" w14:textId="22E39860" w:rsidR="002F3C3E" w:rsidRPr="00753AF3" w:rsidRDefault="00720C79" w:rsidP="00753AF3">
      <w:pPr>
        <w:pStyle w:val="21"/>
        <w:ind w:firstLineChars="200" w:firstLine="562"/>
        <w:rPr>
          <w:rFonts w:ascii="宋体" w:eastAsia="宋体" w:hAnsi="宋体" w:hint="eastAsia"/>
          <w:color w:val="000000" w:themeColor="text1"/>
          <w:sz w:val="28"/>
          <w:szCs w:val="28"/>
          <w:lang w:eastAsia="zh-CN"/>
        </w:rPr>
      </w:pPr>
      <w:bookmarkStart w:id="18" w:name="_Toc223725481"/>
      <w:bookmarkStart w:id="19" w:name="_Toc223727208"/>
      <w:r w:rsidRPr="00753AF3">
        <w:rPr>
          <w:rFonts w:ascii="宋体" w:eastAsia="宋体" w:hAnsi="宋体" w:hint="eastAsia"/>
          <w:color w:val="000000" w:themeColor="text1"/>
          <w:sz w:val="28"/>
          <w:szCs w:val="28"/>
          <w:lang w:eastAsia="zh-CN"/>
        </w:rPr>
        <w:t>（一）</w:t>
      </w:r>
      <w:r w:rsidRPr="00753AF3">
        <w:rPr>
          <w:rFonts w:ascii="宋体" w:eastAsia="宋体" w:hAnsi="宋体"/>
          <w:color w:val="000000" w:themeColor="text1"/>
          <w:sz w:val="28"/>
          <w:szCs w:val="28"/>
          <w:lang w:eastAsia="zh-CN"/>
        </w:rPr>
        <w:t>推荐系</w:t>
      </w:r>
      <w:r w:rsidRPr="00753AF3">
        <w:rPr>
          <w:rFonts w:ascii="宋体" w:eastAsia="宋体" w:hAnsi="宋体" w:hint="eastAsia"/>
          <w:color w:val="000000" w:themeColor="text1"/>
          <w:sz w:val="28"/>
          <w:szCs w:val="28"/>
          <w:lang w:eastAsia="zh-CN"/>
        </w:rPr>
        <w:t>统基础</w:t>
      </w:r>
      <w:bookmarkEnd w:id="18"/>
      <w:bookmarkEnd w:id="19"/>
      <w:r w:rsidR="00000000" w:rsidRPr="00753AF3">
        <w:rPr>
          <w:rFonts w:ascii="宋体" w:eastAsia="宋体" w:hAnsi="宋体"/>
          <w:color w:val="000000" w:themeColor="text1"/>
          <w:sz w:val="28"/>
          <w:szCs w:val="28"/>
          <w:lang w:eastAsia="zh-CN"/>
        </w:rPr>
        <w:t xml:space="preserve"> </w:t>
      </w:r>
    </w:p>
    <w:p w14:paraId="2E300D35" w14:textId="7E7AB862" w:rsidR="002F3C3E" w:rsidRPr="003D06A7" w:rsidRDefault="00000000" w:rsidP="003D06A7">
      <w:pPr>
        <w:pStyle w:val="4"/>
        <w:ind w:left="241" w:firstLineChars="100" w:firstLine="241"/>
        <w:rPr>
          <w:rFonts w:ascii="宋体" w:eastAsia="宋体" w:hAnsi="宋体" w:hint="eastAsia"/>
          <w:i w:val="0"/>
          <w:iCs w:val="0"/>
          <w:color w:val="000000" w:themeColor="text1"/>
          <w:sz w:val="24"/>
          <w:szCs w:val="24"/>
          <w:lang w:eastAsia="zh-CN"/>
        </w:rPr>
      </w:pPr>
      <w:r w:rsidRPr="003D06A7">
        <w:rPr>
          <w:rFonts w:ascii="宋体" w:eastAsia="宋体" w:hAnsi="宋体"/>
          <w:i w:val="0"/>
          <w:iCs w:val="0"/>
          <w:color w:val="000000" w:themeColor="text1"/>
          <w:sz w:val="24"/>
          <w:szCs w:val="24"/>
          <w:lang w:eastAsia="zh-CN"/>
        </w:rPr>
        <w:t xml:space="preserve">1.问题形式化 </w:t>
      </w:r>
    </w:p>
    <w:p w14:paraId="04778452" w14:textId="77777777" w:rsidR="002F3C3E" w:rsidRPr="0005467F" w:rsidRDefault="00000000" w:rsidP="003D06A7">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推荐系统的核心任务是从海量信息中筛选出用户可能感兴趣的内容，解决信息过载问题。在评分预测场景中，系统通常包含用户集合U={</w:t>
      </w:r>
      <w:r w:rsidRPr="0005467F">
        <w:rPr>
          <w:rFonts w:ascii="宋体" w:eastAsia="宋体" w:hAnsi="宋体" w:cs="MS Gothic"/>
          <w:b w:val="0"/>
          <w:i w:val="0"/>
          <w:color w:val="000000" w:themeColor="text1"/>
          <w:sz w:val="24"/>
          <w:lang w:eastAsia="zh-CN"/>
        </w:rPr>
        <w:object w:dxaOrig="260" w:dyaOrig="360" w14:anchorId="047033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85" type="#_x0000_t75" style="width:13.7pt;height:18pt" o:ole="">
            <v:imagedata r:id="rId17" o:title=""/>
            <o:lock v:ext="edit" aspectratio="f"/>
          </v:shape>
          <o:OLEObject Type="Embed" ProgID="Equation.DSMT4" ShapeID="_x0000_i1585" DrawAspect="Content" ObjectID="_1834340868" r:id="rId18"/>
        </w:object>
      </w:r>
      <w:r w:rsidRPr="0005467F">
        <w:rPr>
          <w:rFonts w:ascii="宋体" w:eastAsia="宋体" w:hAnsi="宋体" w:cs="MS Gothic"/>
          <w:b w:val="0"/>
          <w:i w:val="0"/>
          <w:color w:val="000000" w:themeColor="text1"/>
          <w:sz w:val="24"/>
          <w:lang w:eastAsia="zh-CN"/>
        </w:rPr>
        <w:t>,</w:t>
      </w:r>
      <w:r w:rsidRPr="0005467F">
        <w:rPr>
          <w:rFonts w:ascii="宋体" w:eastAsia="宋体" w:hAnsi="宋体" w:cs="MS Gothic"/>
          <w:b w:val="0"/>
          <w:i w:val="0"/>
          <w:color w:val="000000" w:themeColor="text1"/>
          <w:sz w:val="24"/>
          <w:lang w:eastAsia="zh-CN"/>
        </w:rPr>
        <w:object w:dxaOrig="279" w:dyaOrig="360" w14:anchorId="5F82B466">
          <v:shape id="_x0000_i1586" type="#_x0000_t75" style="width:14.55pt;height:18pt" o:ole="">
            <v:imagedata r:id="rId19" o:title=""/>
            <o:lock v:ext="edit" aspectratio="f"/>
          </v:shape>
          <o:OLEObject Type="Embed" ProgID="Equation.DSMT4" ShapeID="_x0000_i1586" DrawAspect="Content" ObjectID="_1834340869" r:id="rId20"/>
        </w:object>
      </w:r>
      <w:r w:rsidRPr="0005467F">
        <w:rPr>
          <w:rFonts w:ascii="Times New Roman" w:eastAsia="宋体" w:hAnsi="Times New Roman" w:cs="Times New Roman"/>
          <w:b w:val="0"/>
          <w:i w:val="0"/>
          <w:color w:val="000000" w:themeColor="text1"/>
          <w:sz w:val="24"/>
          <w:lang w:eastAsia="zh-CN"/>
        </w:rPr>
        <w:t>​</w:t>
      </w:r>
      <w:r w:rsidRPr="0005467F">
        <w:rPr>
          <w:rFonts w:ascii="宋体" w:eastAsia="宋体" w:hAnsi="宋体" w:cs="MS Gothic"/>
          <w:b w:val="0"/>
          <w:i w:val="0"/>
          <w:color w:val="000000" w:themeColor="text1"/>
          <w:sz w:val="24"/>
          <w:lang w:eastAsia="zh-CN"/>
        </w:rPr>
        <w:t>,...,</w:t>
      </w:r>
      <w:r w:rsidRPr="0005467F">
        <w:rPr>
          <w:rFonts w:ascii="宋体" w:eastAsia="宋体" w:hAnsi="宋体" w:cs="MS Gothic"/>
          <w:b w:val="0"/>
          <w:i w:val="0"/>
          <w:color w:val="000000" w:themeColor="text1"/>
          <w:sz w:val="24"/>
          <w:lang w:eastAsia="zh-CN"/>
        </w:rPr>
        <w:object w:dxaOrig="320" w:dyaOrig="360" w14:anchorId="344F8459">
          <v:shape id="_x0000_i1587" type="#_x0000_t75" style="width:15.45pt;height:18pt" o:ole="">
            <v:imagedata r:id="rId21" o:title=""/>
            <o:lock v:ext="edit" aspectratio="f"/>
          </v:shape>
          <o:OLEObject Type="Embed" ProgID="Equation.DSMT4" ShapeID="_x0000_i1587" DrawAspect="Content" ObjectID="_1834340870" r:id="rId22"/>
        </w:object>
      </w:r>
      <w:r w:rsidRPr="0005467F">
        <w:rPr>
          <w:rFonts w:ascii="Times New Roman" w:eastAsia="宋体" w:hAnsi="Times New Roman" w:cs="Times New Roman"/>
          <w:b w:val="0"/>
          <w:i w:val="0"/>
          <w:color w:val="000000" w:themeColor="text1"/>
          <w:sz w:val="24"/>
          <w:lang w:eastAsia="zh-CN"/>
        </w:rPr>
        <w:t>​</w:t>
      </w:r>
      <w:r w:rsidRPr="0005467F">
        <w:rPr>
          <w:rFonts w:ascii="宋体" w:eastAsia="宋体" w:hAnsi="宋体" w:cs="MS Gothic"/>
          <w:b w:val="0"/>
          <w:i w:val="0"/>
          <w:color w:val="000000" w:themeColor="text1"/>
          <w:sz w:val="24"/>
          <w:lang w:eastAsia="zh-CN"/>
        </w:rPr>
        <w:t>}、项目集合I={</w:t>
      </w:r>
      <w:r w:rsidRPr="0005467F">
        <w:rPr>
          <w:rFonts w:ascii="宋体" w:eastAsia="宋体" w:hAnsi="宋体" w:cs="MS Gothic"/>
          <w:b w:val="0"/>
          <w:i w:val="0"/>
          <w:color w:val="000000" w:themeColor="text1"/>
          <w:sz w:val="24"/>
          <w:lang w:eastAsia="zh-CN"/>
        </w:rPr>
        <w:object w:dxaOrig="200" w:dyaOrig="360" w14:anchorId="69951542">
          <v:shape id="_x0000_i1588" type="#_x0000_t75" style="width:9.45pt;height:18pt" o:ole="">
            <v:imagedata r:id="rId23" o:title=""/>
            <o:lock v:ext="edit" aspectratio="f"/>
          </v:shape>
          <o:OLEObject Type="Embed" ProgID="Equation.DSMT4" ShapeID="_x0000_i1588" DrawAspect="Content" ObjectID="_1834340871" r:id="rId24"/>
        </w:object>
      </w:r>
      <w:r w:rsidRPr="0005467F">
        <w:rPr>
          <w:rFonts w:ascii="宋体" w:eastAsia="宋体" w:hAnsi="宋体" w:cs="MS Gothic"/>
          <w:b w:val="0"/>
          <w:i w:val="0"/>
          <w:color w:val="000000" w:themeColor="text1"/>
          <w:sz w:val="24"/>
          <w:lang w:eastAsia="zh-CN"/>
        </w:rPr>
        <w:t>,</w:t>
      </w:r>
      <w:r w:rsidRPr="0005467F">
        <w:rPr>
          <w:rFonts w:ascii="宋体" w:eastAsia="宋体" w:hAnsi="宋体" w:cs="MS Gothic"/>
          <w:b w:val="0"/>
          <w:i w:val="0"/>
          <w:color w:val="000000" w:themeColor="text1"/>
          <w:sz w:val="24"/>
          <w:lang w:eastAsia="zh-CN"/>
        </w:rPr>
        <w:object w:dxaOrig="220" w:dyaOrig="360" w14:anchorId="175D7765">
          <v:shape id="_x0000_i1589" type="#_x0000_t75" style="width:11.15pt;height:18pt" o:ole="">
            <v:imagedata r:id="rId25" o:title=""/>
            <o:lock v:ext="edit" aspectratio="f"/>
          </v:shape>
          <o:OLEObject Type="Embed" ProgID="Equation.DSMT4" ShapeID="_x0000_i1589" DrawAspect="Content" ObjectID="_1834340872" r:id="rId26"/>
        </w:object>
      </w:r>
      <w:r w:rsidRPr="0005467F">
        <w:rPr>
          <w:rFonts w:ascii="宋体" w:eastAsia="宋体" w:hAnsi="宋体" w:cs="MS Gothic"/>
          <w:b w:val="0"/>
          <w:i w:val="0"/>
          <w:color w:val="000000" w:themeColor="text1"/>
          <w:sz w:val="24"/>
          <w:lang w:eastAsia="zh-CN"/>
        </w:rPr>
        <w:t>,...,</w:t>
      </w:r>
      <w:r w:rsidRPr="0005467F">
        <w:rPr>
          <w:rFonts w:ascii="宋体" w:eastAsia="宋体" w:hAnsi="宋体" w:cs="MS Gothic"/>
          <w:b w:val="0"/>
          <w:i w:val="0"/>
          <w:color w:val="000000" w:themeColor="text1"/>
          <w:sz w:val="24"/>
          <w:lang w:eastAsia="zh-CN"/>
        </w:rPr>
        <w:object w:dxaOrig="220" w:dyaOrig="360" w14:anchorId="77BA1F2D">
          <v:shape id="_x0000_i1590" type="#_x0000_t75" style="width:11.15pt;height:18pt" o:ole="">
            <v:imagedata r:id="rId27" o:title=""/>
            <o:lock v:ext="edit" aspectratio="f"/>
          </v:shape>
          <o:OLEObject Type="Embed" ProgID="Equation.DSMT4" ShapeID="_x0000_i1590" DrawAspect="Content" ObjectID="_1834340873" r:id="rId28"/>
        </w:object>
      </w:r>
      <w:r w:rsidRPr="0005467F">
        <w:rPr>
          <w:rFonts w:ascii="宋体" w:eastAsia="宋体" w:hAnsi="宋体" w:cs="MS Gothic"/>
          <w:b w:val="0"/>
          <w:i w:val="0"/>
          <w:color w:val="000000" w:themeColor="text1"/>
          <w:sz w:val="24"/>
          <w:lang w:eastAsia="zh-CN"/>
        </w:rPr>
        <w:t>}以及用户对项目的评分矩阵R∈</w:t>
      </w:r>
      <w:r w:rsidRPr="0005467F">
        <w:rPr>
          <w:rFonts w:ascii="宋体" w:eastAsia="宋体" w:hAnsi="宋体" w:cs="MS Gothic"/>
          <w:b w:val="0"/>
          <w:i w:val="0"/>
          <w:color w:val="000000" w:themeColor="text1"/>
          <w:sz w:val="24"/>
          <w:lang w:eastAsia="zh-CN"/>
        </w:rPr>
        <w:object w:dxaOrig="480" w:dyaOrig="300" w14:anchorId="3A4AF81C">
          <v:shape id="_x0000_i1591" type="#_x0000_t75" style="width:24pt;height:15.45pt" o:ole="">
            <v:imagedata r:id="rId29" o:title=""/>
            <o:lock v:ext="edit" aspectratio="f"/>
          </v:shape>
          <o:OLEObject Type="Embed" ProgID="Equation.DSMT4" ShapeID="_x0000_i1591" DrawAspect="Content" ObjectID="_1834340874" r:id="rId30"/>
        </w:object>
      </w:r>
      <w:r w:rsidRPr="0005467F">
        <w:rPr>
          <w:rFonts w:ascii="宋体" w:eastAsia="宋体" w:hAnsi="宋体" w:cs="MS Gothic"/>
          <w:b w:val="0"/>
          <w:i w:val="0"/>
          <w:color w:val="000000" w:themeColor="text1"/>
          <w:sz w:val="24"/>
          <w:lang w:eastAsia="zh-CN"/>
        </w:rPr>
        <w:t>。评分预测任务的目标是基于已知评分</w:t>
      </w:r>
      <w:r w:rsidRPr="0005467F">
        <w:rPr>
          <w:rFonts w:ascii="宋体" w:eastAsia="宋体" w:hAnsi="宋体" w:cs="MS Gothic"/>
          <w:b w:val="0"/>
          <w:i w:val="0"/>
          <w:color w:val="000000" w:themeColor="text1"/>
          <w:sz w:val="24"/>
          <w:lang w:eastAsia="zh-CN"/>
        </w:rPr>
        <w:object w:dxaOrig="380" w:dyaOrig="380" w14:anchorId="691D2043">
          <v:shape id="_x0000_i1592" type="#_x0000_t75" style="width:19.7pt;height:19.7pt" o:ole="">
            <v:imagedata r:id="rId31" o:title=""/>
            <o:lock v:ext="edit" aspectratio="f"/>
          </v:shape>
          <o:OLEObject Type="Embed" ProgID="Equation.DSMT4" ShapeID="_x0000_i1592" DrawAspect="Content" ObjectID="_1834340875" r:id="rId32"/>
        </w:object>
      </w:r>
      <w:r w:rsidRPr="0005467F">
        <w:rPr>
          <w:rFonts w:ascii="宋体" w:eastAsia="宋体" w:hAnsi="宋体" w:cs="MS Gothic"/>
          <w:b w:val="0"/>
          <w:i w:val="0"/>
          <w:color w:val="000000" w:themeColor="text1"/>
          <w:sz w:val="24"/>
          <w:lang w:eastAsia="zh-CN"/>
        </w:rPr>
        <w:t>，预测用户u对未评分项目</w:t>
      </w:r>
      <w:proofErr w:type="spellStart"/>
      <w:r w:rsidRPr="0005467F">
        <w:rPr>
          <w:rFonts w:ascii="宋体" w:eastAsia="宋体" w:hAnsi="宋体" w:cs="MS Gothic"/>
          <w:b w:val="0"/>
          <w:i w:val="0"/>
          <w:color w:val="000000" w:themeColor="text1"/>
          <w:sz w:val="24"/>
          <w:lang w:eastAsia="zh-CN"/>
        </w:rPr>
        <w:t>i</w:t>
      </w:r>
      <w:proofErr w:type="spellEnd"/>
      <w:r w:rsidRPr="0005467F">
        <w:rPr>
          <w:rFonts w:ascii="宋体" w:eastAsia="宋体" w:hAnsi="宋体" w:cs="MS Gothic"/>
          <w:b w:val="0"/>
          <w:i w:val="0"/>
          <w:color w:val="000000" w:themeColor="text1"/>
          <w:sz w:val="24"/>
          <w:lang w:eastAsia="zh-CN"/>
        </w:rPr>
        <w:t>的评分</w:t>
      </w:r>
      <w:r w:rsidRPr="0005467F">
        <w:rPr>
          <w:rFonts w:ascii="宋体" w:eastAsia="宋体" w:hAnsi="宋体" w:cs="MS Gothic"/>
          <w:b w:val="0"/>
          <w:i w:val="0"/>
          <w:color w:val="000000" w:themeColor="text1"/>
          <w:sz w:val="24"/>
          <w:lang w:eastAsia="zh-CN"/>
        </w:rPr>
        <w:object w:dxaOrig="400" w:dyaOrig="520" w14:anchorId="1D6B9F3B">
          <v:shape id="_x0000_i1593" type="#_x0000_t75" style="width:20.55pt;height:26.55pt" o:ole="">
            <v:imagedata r:id="rId33" o:title=""/>
            <o:lock v:ext="edit" aspectratio="f"/>
          </v:shape>
          <o:OLEObject Type="Embed" ProgID="Equation.DSMT4" ShapeID="_x0000_i1593" DrawAspect="Content" ObjectID="_1834340876" r:id="rId34"/>
        </w:object>
      </w:r>
      <w:r w:rsidRPr="0005467F">
        <w:rPr>
          <w:rFonts w:ascii="Times New Roman" w:eastAsia="宋体" w:hAnsi="Times New Roman" w:cs="Times New Roman"/>
          <w:b w:val="0"/>
          <w:i w:val="0"/>
          <w:color w:val="000000" w:themeColor="text1"/>
          <w:sz w:val="24"/>
          <w:lang w:eastAsia="zh-CN"/>
        </w:rPr>
        <w:t>​</w:t>
      </w:r>
      <w:r w:rsidRPr="0005467F">
        <w:rPr>
          <w:rFonts w:ascii="宋体" w:eastAsia="宋体" w:hAnsi="宋体" w:cs="MS Gothic"/>
          <w:b w:val="0"/>
          <w:i w:val="0"/>
          <w:color w:val="000000" w:themeColor="text1"/>
          <w:sz w:val="24"/>
          <w:lang w:eastAsia="zh-CN"/>
        </w:rPr>
        <w:t>。</w:t>
      </w:r>
    </w:p>
    <w:p w14:paraId="781BFE00" w14:textId="33AA8107" w:rsidR="002F3C3E" w:rsidRPr="003D06A7" w:rsidRDefault="00000000" w:rsidP="003D06A7">
      <w:pPr>
        <w:pStyle w:val="4"/>
        <w:ind w:left="241" w:firstLineChars="100" w:firstLine="241"/>
        <w:rPr>
          <w:rFonts w:ascii="宋体" w:eastAsia="宋体" w:hAnsi="宋体" w:hint="eastAsia"/>
          <w:i w:val="0"/>
          <w:iCs w:val="0"/>
          <w:color w:val="000000" w:themeColor="text1"/>
          <w:sz w:val="24"/>
          <w:szCs w:val="24"/>
          <w:lang w:eastAsia="zh-CN"/>
        </w:rPr>
      </w:pPr>
      <w:r w:rsidRPr="003D06A7">
        <w:rPr>
          <w:rFonts w:ascii="宋体" w:eastAsia="宋体" w:hAnsi="宋体"/>
          <w:i w:val="0"/>
          <w:iCs w:val="0"/>
          <w:color w:val="000000" w:themeColor="text1"/>
          <w:sz w:val="24"/>
          <w:szCs w:val="24"/>
          <w:lang w:eastAsia="zh-CN"/>
        </w:rPr>
        <w:t>2</w:t>
      </w:r>
      <w:r w:rsidR="003D06A7">
        <w:rPr>
          <w:rFonts w:ascii="宋体" w:eastAsia="宋体" w:hAnsi="宋体" w:hint="eastAsia"/>
          <w:i w:val="0"/>
          <w:iCs w:val="0"/>
          <w:color w:val="000000" w:themeColor="text1"/>
          <w:sz w:val="24"/>
          <w:szCs w:val="24"/>
          <w:lang w:eastAsia="zh-CN"/>
        </w:rPr>
        <w:t>．</w:t>
      </w:r>
      <w:r w:rsidRPr="003D06A7">
        <w:rPr>
          <w:rFonts w:ascii="宋体" w:eastAsia="宋体" w:hAnsi="宋体"/>
          <w:i w:val="0"/>
          <w:iCs w:val="0"/>
          <w:color w:val="000000" w:themeColor="text1"/>
          <w:sz w:val="24"/>
          <w:szCs w:val="24"/>
          <w:lang w:eastAsia="zh-CN"/>
        </w:rPr>
        <w:t xml:space="preserve">经典协同过滤方法 </w:t>
      </w:r>
    </w:p>
    <w:p w14:paraId="64EC3963" w14:textId="77777777" w:rsidR="002F3C3E" w:rsidRPr="0005467F" w:rsidRDefault="00000000" w:rsidP="003D06A7">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协同过滤算法主要分为基于记忆的方法和基于模型的方法两大类。基于用户的协同过滤通过计算用户相似度，找到与目标用户兴趣相似的用户群体，利用这些相似用户的评分加权预测目标用户对项目的评分。基于项目的协同过滤则计算项目间的相似度，基于用户历史评分较高的项目，推荐与其相似的其他项目。</w:t>
      </w:r>
    </w:p>
    <w:p w14:paraId="556280AD" w14:textId="7B787ACF" w:rsidR="002F3C3E" w:rsidRPr="0005467F" w:rsidRDefault="00000000" w:rsidP="003D06A7">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矩阵分解技术是协同过滤的重要演进</w:t>
      </w:r>
      <w:r w:rsidR="005166FE">
        <w:rPr>
          <w:rStyle w:val="aff7"/>
          <w:rFonts w:ascii="宋体" w:eastAsia="宋体" w:hAnsi="宋体" w:cs="MS Gothic" w:hint="eastAsia"/>
          <w:b w:val="0"/>
          <w:i w:val="0"/>
          <w:color w:val="000000" w:themeColor="text1"/>
          <w:sz w:val="24"/>
          <w:lang w:eastAsia="zh-CN"/>
        </w:rPr>
        <w:footnoteReference w:id="6"/>
      </w:r>
      <w:r w:rsidRPr="0005467F">
        <w:rPr>
          <w:rFonts w:ascii="宋体" w:eastAsia="宋体" w:hAnsi="宋体" w:cs="MS Gothic"/>
          <w:b w:val="0"/>
          <w:i w:val="0"/>
          <w:color w:val="000000" w:themeColor="text1"/>
          <w:sz w:val="24"/>
          <w:lang w:eastAsia="zh-CN"/>
        </w:rPr>
        <w:t>，其核心思想是将评分矩阵R分解为用户</w:t>
      </w:r>
      <w:proofErr w:type="gramStart"/>
      <w:r w:rsidRPr="0005467F">
        <w:rPr>
          <w:rFonts w:ascii="宋体" w:eastAsia="宋体" w:hAnsi="宋体" w:cs="MS Gothic"/>
          <w:b w:val="0"/>
          <w:i w:val="0"/>
          <w:color w:val="000000" w:themeColor="text1"/>
          <w:sz w:val="24"/>
          <w:lang w:eastAsia="zh-CN"/>
        </w:rPr>
        <w:t>隐</w:t>
      </w:r>
      <w:proofErr w:type="gramEnd"/>
      <w:r w:rsidRPr="0005467F">
        <w:rPr>
          <w:rFonts w:ascii="宋体" w:eastAsia="宋体" w:hAnsi="宋体" w:cs="MS Gothic"/>
          <w:b w:val="0"/>
          <w:i w:val="0"/>
          <w:color w:val="000000" w:themeColor="text1"/>
          <w:sz w:val="24"/>
          <w:lang w:eastAsia="zh-CN"/>
        </w:rPr>
        <w:t>向量矩阵</w:t>
      </w:r>
      <w:r w:rsidRPr="0005467F">
        <w:rPr>
          <w:rFonts w:ascii="宋体" w:eastAsia="宋体" w:hAnsi="宋体" w:cs="MS Gothic"/>
          <w:b w:val="0"/>
          <w:i w:val="0"/>
          <w:color w:val="000000" w:themeColor="text1"/>
          <w:sz w:val="24"/>
          <w:lang w:eastAsia="zh-CN"/>
        </w:rPr>
        <w:object w:dxaOrig="480" w:dyaOrig="300" w14:anchorId="44C85BB2">
          <v:shape id="_x0000_i1594" type="#_x0000_t75" style="width:24pt;height:15.45pt" o:ole="">
            <v:imagedata r:id="rId35" o:title=""/>
            <o:lock v:ext="edit" aspectratio="f"/>
          </v:shape>
          <o:OLEObject Type="Embed" ProgID="Equation.DSMT4" ShapeID="_x0000_i1594" DrawAspect="Content" ObjectID="_1834340877" r:id="rId36"/>
        </w:object>
      </w:r>
      <w:r w:rsidRPr="0005467F">
        <w:rPr>
          <w:rFonts w:ascii="宋体" w:eastAsia="宋体" w:hAnsi="宋体" w:cs="MS Gothic"/>
          <w:b w:val="0"/>
          <w:i w:val="0"/>
          <w:color w:val="000000" w:themeColor="text1"/>
          <w:sz w:val="24"/>
          <w:lang w:eastAsia="zh-CN"/>
        </w:rPr>
        <w:t>和项目</w:t>
      </w:r>
      <w:proofErr w:type="gramStart"/>
      <w:r w:rsidRPr="0005467F">
        <w:rPr>
          <w:rFonts w:ascii="宋体" w:eastAsia="宋体" w:hAnsi="宋体" w:cs="MS Gothic"/>
          <w:b w:val="0"/>
          <w:i w:val="0"/>
          <w:color w:val="000000" w:themeColor="text1"/>
          <w:sz w:val="24"/>
          <w:lang w:eastAsia="zh-CN"/>
        </w:rPr>
        <w:t>隐</w:t>
      </w:r>
      <w:proofErr w:type="gramEnd"/>
      <w:r w:rsidRPr="0005467F">
        <w:rPr>
          <w:rFonts w:ascii="宋体" w:eastAsia="宋体" w:hAnsi="宋体" w:cs="MS Gothic"/>
          <w:b w:val="0"/>
          <w:i w:val="0"/>
          <w:color w:val="000000" w:themeColor="text1"/>
          <w:sz w:val="24"/>
          <w:lang w:eastAsia="zh-CN"/>
        </w:rPr>
        <w:t>向量矩阵Q∈</w:t>
      </w:r>
      <w:r w:rsidRPr="0005467F">
        <w:rPr>
          <w:rFonts w:ascii="宋体" w:eastAsia="宋体" w:hAnsi="宋体" w:cs="MS Gothic"/>
          <w:b w:val="0"/>
          <w:i w:val="0"/>
          <w:color w:val="000000" w:themeColor="text1"/>
          <w:sz w:val="24"/>
          <w:lang w:eastAsia="zh-CN"/>
        </w:rPr>
        <w:object w:dxaOrig="340" w:dyaOrig="279" w14:anchorId="55729D85">
          <v:shape id="_x0000_i1595" type="#_x0000_t75" style="width:17.15pt;height:14.55pt" o:ole="">
            <v:imagedata r:id="rId37" o:title=""/>
            <o:lock v:ext="edit" aspectratio="f"/>
          </v:shape>
          <o:OLEObject Type="Embed" ProgID="Equation.DSMT4" ShapeID="_x0000_i1595" DrawAspect="Content" ObjectID="_1834340878" r:id="rId38"/>
        </w:object>
      </w:r>
      <w:r w:rsidRPr="0005467F">
        <w:rPr>
          <w:rFonts w:ascii="宋体" w:eastAsia="宋体" w:hAnsi="宋体" w:cs="MS Gothic"/>
          <w:b w:val="0"/>
          <w:i w:val="0"/>
          <w:color w:val="000000" w:themeColor="text1"/>
          <w:sz w:val="24"/>
          <w:lang w:eastAsia="zh-CN"/>
        </w:rPr>
        <w:t>的乘积，即R≈P×</w:t>
      </w:r>
      <w:r w:rsidRPr="0005467F">
        <w:rPr>
          <w:rFonts w:ascii="宋体" w:eastAsia="宋体" w:hAnsi="宋体" w:cs="MS Gothic"/>
          <w:b w:val="0"/>
          <w:i w:val="0"/>
          <w:color w:val="000000" w:themeColor="text1"/>
          <w:sz w:val="24"/>
          <w:lang w:eastAsia="zh-CN"/>
        </w:rPr>
        <w:object w:dxaOrig="260" w:dyaOrig="320" w14:anchorId="2911D9B3">
          <v:shape id="_x0000_i1596" type="#_x0000_t75" style="width:13.7pt;height:15.45pt" o:ole="">
            <v:imagedata r:id="rId39" o:title=""/>
            <o:lock v:ext="edit" aspectratio="f"/>
          </v:shape>
          <o:OLEObject Type="Embed" ProgID="Equation.DSMT4" ShapeID="_x0000_i1596" DrawAspect="Content" ObjectID="_1834340879" r:id="rId40"/>
        </w:object>
      </w:r>
      <w:r w:rsidRPr="0005467F">
        <w:rPr>
          <w:rFonts w:ascii="宋体" w:eastAsia="宋体" w:hAnsi="宋体" w:cs="MS Gothic"/>
          <w:b w:val="0"/>
          <w:i w:val="0"/>
          <w:color w:val="000000" w:themeColor="text1"/>
          <w:sz w:val="24"/>
          <w:lang w:eastAsia="zh-CN"/>
        </w:rPr>
        <w:t>。通过优化损失函数</w:t>
      </w:r>
      <w:r w:rsidRPr="0005467F">
        <w:rPr>
          <w:rFonts w:ascii="宋体" w:eastAsia="宋体" w:hAnsi="宋体" w:cs="MS Gothic"/>
          <w:b w:val="0"/>
          <w:i w:val="0"/>
          <w:color w:val="000000" w:themeColor="text1"/>
          <w:sz w:val="24"/>
          <w:lang w:eastAsia="zh-CN"/>
        </w:rPr>
        <w:object w:dxaOrig="4580" w:dyaOrig="440" w14:anchorId="2CD96E76">
          <v:shape id="_x0000_i1597" type="#_x0000_t75" style="width:229.7pt;height:21.45pt" o:ole="">
            <v:imagedata r:id="rId41" o:title=""/>
            <o:lock v:ext="edit" aspectratio="f"/>
          </v:shape>
          <o:OLEObject Type="Embed" ProgID="Equation.DSMT4" ShapeID="_x0000_i1597" DrawAspect="Content" ObjectID="_1834340880" r:id="rId42"/>
        </w:object>
      </w:r>
      <w:r w:rsidRPr="0005467F">
        <w:rPr>
          <w:rFonts w:ascii="宋体" w:eastAsia="宋体" w:hAnsi="宋体" w:cs="MS Gothic"/>
          <w:b w:val="0"/>
          <w:i w:val="0"/>
          <w:color w:val="000000" w:themeColor="text1"/>
          <w:sz w:val="24"/>
          <w:lang w:eastAsia="zh-CN"/>
        </w:rPr>
        <w:t>学习用户和项目的低维表示。矩阵分解相比传统协同过滤具有更好的泛化能力，能缓解数据稀疏性问题，但仅利用评分信息，忽略了丰富的上下文特征。</w:t>
      </w:r>
    </w:p>
    <w:p w14:paraId="3EEF5466" w14:textId="24ED0C52" w:rsidR="002F3C3E" w:rsidRPr="003D06A7" w:rsidRDefault="00000000" w:rsidP="003D06A7">
      <w:pPr>
        <w:pStyle w:val="4"/>
        <w:ind w:left="241" w:firstLineChars="100" w:firstLine="241"/>
        <w:rPr>
          <w:rFonts w:ascii="宋体" w:eastAsia="宋体" w:hAnsi="宋体" w:hint="eastAsia"/>
          <w:i w:val="0"/>
          <w:iCs w:val="0"/>
          <w:color w:val="000000" w:themeColor="text1"/>
          <w:sz w:val="24"/>
          <w:szCs w:val="24"/>
          <w:lang w:eastAsia="zh-CN"/>
        </w:rPr>
      </w:pPr>
      <w:r w:rsidRPr="003D06A7">
        <w:rPr>
          <w:rFonts w:ascii="宋体" w:eastAsia="宋体" w:hAnsi="宋体"/>
          <w:i w:val="0"/>
          <w:iCs w:val="0"/>
          <w:color w:val="000000" w:themeColor="text1"/>
          <w:sz w:val="24"/>
          <w:szCs w:val="24"/>
          <w:lang w:eastAsia="zh-CN"/>
        </w:rPr>
        <w:t>3</w:t>
      </w:r>
      <w:r w:rsidR="003D06A7">
        <w:rPr>
          <w:rFonts w:ascii="宋体" w:eastAsia="宋体" w:hAnsi="宋体" w:hint="eastAsia"/>
          <w:i w:val="0"/>
          <w:iCs w:val="0"/>
          <w:color w:val="000000" w:themeColor="text1"/>
          <w:sz w:val="24"/>
          <w:szCs w:val="24"/>
          <w:lang w:eastAsia="zh-CN"/>
        </w:rPr>
        <w:t>．</w:t>
      </w:r>
      <w:r w:rsidRPr="003D06A7">
        <w:rPr>
          <w:rFonts w:ascii="宋体" w:eastAsia="宋体" w:hAnsi="宋体"/>
          <w:i w:val="0"/>
          <w:iCs w:val="0"/>
          <w:color w:val="000000" w:themeColor="text1"/>
          <w:sz w:val="24"/>
          <w:szCs w:val="24"/>
          <w:lang w:eastAsia="zh-CN"/>
        </w:rPr>
        <w:t xml:space="preserve">评价指标 </w:t>
      </w:r>
    </w:p>
    <w:p w14:paraId="7E85A7F0" w14:textId="77777777" w:rsidR="002F3C3E" w:rsidRPr="0005467F" w:rsidRDefault="00000000" w:rsidP="0005467F">
      <w:pPr>
        <w:pStyle w:val="4"/>
        <w:spacing w:line="300" w:lineRule="auto"/>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评分预测任务常用的评价指标包括均方根误差（RMSE）和平均绝对误差（MAE）。RMSE定义为</w:t>
      </w:r>
      <w:r w:rsidRPr="0005467F">
        <w:rPr>
          <w:rFonts w:ascii="宋体" w:eastAsia="宋体" w:hAnsi="宋体" w:cs="MS Gothic"/>
          <w:b w:val="0"/>
          <w:i w:val="0"/>
          <w:color w:val="000000" w:themeColor="text1"/>
          <w:sz w:val="24"/>
          <w:lang w:eastAsia="zh-CN"/>
        </w:rPr>
        <w:object w:dxaOrig="1860" w:dyaOrig="700" w14:anchorId="2C6F74D1">
          <v:shape id="_x0000_i1598" type="#_x0000_t75" style="width:93.45pt;height:35.15pt" o:ole="">
            <v:imagedata r:id="rId43" o:title=""/>
            <o:lock v:ext="edit" aspectratio="f"/>
          </v:shape>
          <o:OLEObject Type="Embed" ProgID="Equation.DSMT4" ShapeID="_x0000_i1598" DrawAspect="Content" ObjectID="_1834340881" r:id="rId44"/>
        </w:object>
      </w:r>
      <w:r w:rsidRPr="0005467F">
        <w:rPr>
          <w:rFonts w:ascii="宋体" w:eastAsia="宋体" w:hAnsi="宋体" w:cs="MS Gothic"/>
          <w:b w:val="0"/>
          <w:i w:val="0"/>
          <w:color w:val="000000" w:themeColor="text1"/>
          <w:sz w:val="24"/>
          <w:lang w:eastAsia="zh-CN"/>
        </w:rPr>
        <w:t>，对较大误差给予更高惩罚；MAE定义为</w:t>
      </w:r>
      <w:r w:rsidRPr="0005467F">
        <w:rPr>
          <w:rFonts w:ascii="宋体" w:eastAsia="宋体" w:hAnsi="宋体" w:cs="MS Gothic"/>
          <w:b w:val="0"/>
          <w:i w:val="0"/>
          <w:color w:val="000000" w:themeColor="text1"/>
          <w:sz w:val="24"/>
          <w:lang w:eastAsia="zh-CN"/>
        </w:rPr>
        <w:object w:dxaOrig="1680" w:dyaOrig="620" w14:anchorId="4AE1487F">
          <v:shape id="_x0000_i1599" type="#_x0000_t75" style="width:84pt;height:31.7pt" o:ole="">
            <v:imagedata r:id="rId45" o:title=""/>
            <o:lock v:ext="edit" aspectratio="f"/>
          </v:shape>
          <o:OLEObject Type="Embed" ProgID="Equation.DSMT4" ShapeID="_x0000_i1599" DrawAspect="Content" ObjectID="_1834340882" r:id="rId46"/>
        </w:object>
      </w:r>
      <w:r w:rsidRPr="0005467F">
        <w:rPr>
          <w:rFonts w:ascii="宋体" w:eastAsia="宋体" w:hAnsi="宋体" w:cs="MS Gothic"/>
          <w:b w:val="0"/>
          <w:i w:val="0"/>
          <w:color w:val="000000" w:themeColor="text1"/>
          <w:sz w:val="24"/>
          <w:lang w:eastAsia="zh-CN"/>
        </w:rPr>
        <w:t>，更直观反映预测误差的平均大小。</w:t>
      </w:r>
    </w:p>
    <w:p w14:paraId="6888AF0D" w14:textId="209672A2" w:rsidR="002F3C3E" w:rsidRPr="003D06A7" w:rsidRDefault="00000000" w:rsidP="006336F0">
      <w:pPr>
        <w:pStyle w:val="4"/>
        <w:numPr>
          <w:ilvl w:val="0"/>
          <w:numId w:val="21"/>
        </w:numPr>
        <w:ind w:left="1236" w:hanging="754"/>
        <w:rPr>
          <w:rFonts w:ascii="宋体" w:eastAsia="宋体" w:hAnsi="宋体" w:hint="eastAsia"/>
          <w:i w:val="0"/>
          <w:iCs w:val="0"/>
          <w:color w:val="000000" w:themeColor="text1"/>
          <w:sz w:val="24"/>
          <w:szCs w:val="24"/>
          <w:lang w:eastAsia="zh-CN"/>
        </w:rPr>
      </w:pPr>
      <w:r w:rsidRPr="003D06A7">
        <w:rPr>
          <w:rFonts w:ascii="宋体" w:eastAsia="宋体" w:hAnsi="宋体"/>
          <w:i w:val="0"/>
          <w:iCs w:val="0"/>
          <w:color w:val="000000" w:themeColor="text1"/>
          <w:sz w:val="24"/>
          <w:szCs w:val="24"/>
          <w:lang w:eastAsia="zh-CN"/>
        </w:rPr>
        <w:t xml:space="preserve">图神经网络 </w:t>
      </w:r>
    </w:p>
    <w:p w14:paraId="5EB07224" w14:textId="4B3BD929" w:rsidR="002F3C3E" w:rsidRPr="003D06A7" w:rsidRDefault="00000000" w:rsidP="003D06A7">
      <w:pPr>
        <w:pStyle w:val="4"/>
        <w:ind w:left="241" w:firstLineChars="100" w:firstLine="241"/>
        <w:rPr>
          <w:rFonts w:ascii="宋体" w:eastAsia="宋体" w:hAnsi="宋体" w:hint="eastAsia"/>
          <w:i w:val="0"/>
          <w:iCs w:val="0"/>
          <w:color w:val="000000" w:themeColor="text1"/>
          <w:sz w:val="24"/>
          <w:szCs w:val="24"/>
          <w:lang w:eastAsia="zh-CN"/>
        </w:rPr>
      </w:pPr>
      <w:r w:rsidRPr="003D06A7">
        <w:rPr>
          <w:rFonts w:ascii="宋体" w:eastAsia="宋体" w:hAnsi="宋体"/>
          <w:i w:val="0"/>
          <w:iCs w:val="0"/>
          <w:color w:val="000000" w:themeColor="text1"/>
          <w:sz w:val="24"/>
          <w:szCs w:val="24"/>
          <w:lang w:eastAsia="zh-CN"/>
        </w:rPr>
        <w:lastRenderedPageBreak/>
        <w:t>1</w:t>
      </w:r>
      <w:r w:rsidR="003D06A7">
        <w:rPr>
          <w:rFonts w:ascii="宋体" w:eastAsia="宋体" w:hAnsi="宋体" w:hint="eastAsia"/>
          <w:i w:val="0"/>
          <w:iCs w:val="0"/>
          <w:color w:val="000000" w:themeColor="text1"/>
          <w:sz w:val="24"/>
          <w:szCs w:val="24"/>
          <w:lang w:eastAsia="zh-CN"/>
        </w:rPr>
        <w:t>．</w:t>
      </w:r>
      <w:r w:rsidRPr="003D06A7">
        <w:rPr>
          <w:rFonts w:ascii="宋体" w:eastAsia="宋体" w:hAnsi="宋体"/>
          <w:i w:val="0"/>
          <w:iCs w:val="0"/>
          <w:color w:val="000000" w:themeColor="text1"/>
          <w:sz w:val="24"/>
          <w:szCs w:val="24"/>
          <w:lang w:eastAsia="zh-CN"/>
        </w:rPr>
        <w:t xml:space="preserve">图的基本概念 </w:t>
      </w:r>
    </w:p>
    <w:p w14:paraId="3217C8EA" w14:textId="77777777" w:rsidR="002F3C3E" w:rsidRPr="0005467F" w:rsidRDefault="00000000" w:rsidP="003D06A7">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图G=(V,E)由节点集合V和边集合E组成，邻接矩阵A∈</w:t>
      </w:r>
      <w:r w:rsidRPr="0005467F">
        <w:rPr>
          <w:rFonts w:ascii="宋体" w:eastAsia="宋体" w:hAnsi="宋体" w:cs="MS Gothic"/>
          <w:b w:val="0"/>
          <w:i w:val="0"/>
          <w:color w:val="000000" w:themeColor="text1"/>
          <w:sz w:val="24"/>
          <w:lang w:eastAsia="zh-CN"/>
        </w:rPr>
        <w:object w:dxaOrig="580" w:dyaOrig="300" w14:anchorId="3FA7106B">
          <v:shape id="_x0000_i1600" type="#_x0000_t75" style="width:29.15pt;height:15.45pt" o:ole="">
            <v:imagedata r:id="rId47" o:title=""/>
            <o:lock v:ext="edit" aspectratio="f"/>
          </v:shape>
          <o:OLEObject Type="Embed" ProgID="Equation.DSMT4" ShapeID="_x0000_i1600" DrawAspect="Content" ObjectID="_1834340883" r:id="rId48"/>
        </w:object>
      </w:r>
      <w:r w:rsidRPr="0005467F">
        <w:rPr>
          <w:rFonts w:ascii="宋体" w:eastAsia="宋体" w:hAnsi="宋体" w:cs="MS Gothic"/>
          <w:b w:val="0"/>
          <w:i w:val="0"/>
          <w:color w:val="000000" w:themeColor="text1"/>
          <w:sz w:val="24"/>
          <w:lang w:eastAsia="zh-CN"/>
        </w:rPr>
        <w:t>表示节点间的连接关系。在推荐系统中，用户-项目</w:t>
      </w:r>
      <w:proofErr w:type="gramStart"/>
      <w:r w:rsidRPr="0005467F">
        <w:rPr>
          <w:rFonts w:ascii="宋体" w:eastAsia="宋体" w:hAnsi="宋体" w:cs="MS Gothic"/>
          <w:b w:val="0"/>
          <w:i w:val="0"/>
          <w:color w:val="000000" w:themeColor="text1"/>
          <w:sz w:val="24"/>
          <w:lang w:eastAsia="zh-CN"/>
        </w:rPr>
        <w:t>交互可</w:t>
      </w:r>
      <w:proofErr w:type="gramEnd"/>
      <w:r w:rsidRPr="0005467F">
        <w:rPr>
          <w:rFonts w:ascii="宋体" w:eastAsia="宋体" w:hAnsi="宋体" w:cs="MS Gothic"/>
          <w:b w:val="0"/>
          <w:i w:val="0"/>
          <w:color w:val="000000" w:themeColor="text1"/>
          <w:sz w:val="24"/>
          <w:lang w:eastAsia="zh-CN"/>
        </w:rPr>
        <w:t>自然建模为二分图，用户和项目作为节点，交互行为作为边。</w:t>
      </w:r>
    </w:p>
    <w:p w14:paraId="558379D2" w14:textId="1F592EDD" w:rsidR="002F3C3E" w:rsidRPr="003D06A7" w:rsidRDefault="00000000" w:rsidP="003D06A7">
      <w:pPr>
        <w:pStyle w:val="4"/>
        <w:ind w:left="241" w:firstLineChars="100" w:firstLine="241"/>
        <w:rPr>
          <w:rFonts w:ascii="宋体" w:eastAsia="宋体" w:hAnsi="宋体" w:hint="eastAsia"/>
          <w:i w:val="0"/>
          <w:iCs w:val="0"/>
          <w:color w:val="000000" w:themeColor="text1"/>
          <w:sz w:val="24"/>
          <w:szCs w:val="24"/>
          <w:lang w:eastAsia="zh-CN"/>
        </w:rPr>
      </w:pPr>
      <w:r w:rsidRPr="003D06A7">
        <w:rPr>
          <w:rFonts w:ascii="宋体" w:eastAsia="宋体" w:hAnsi="宋体"/>
          <w:i w:val="0"/>
          <w:iCs w:val="0"/>
          <w:color w:val="000000" w:themeColor="text1"/>
          <w:sz w:val="24"/>
          <w:szCs w:val="24"/>
          <w:lang w:eastAsia="zh-CN"/>
        </w:rPr>
        <w:t xml:space="preserve">2.图卷积网络（GCN） </w:t>
      </w:r>
    </w:p>
    <w:p w14:paraId="2FE54BB3" w14:textId="77777777" w:rsidR="002F3C3E" w:rsidRPr="0005467F" w:rsidRDefault="00000000" w:rsidP="00441556">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图卷积网络将卷积操作从规则网格数据扩展到</w:t>
      </w:r>
      <w:proofErr w:type="gramStart"/>
      <w:r w:rsidRPr="0005467F">
        <w:rPr>
          <w:rFonts w:ascii="宋体" w:eastAsia="宋体" w:hAnsi="宋体" w:cs="MS Gothic"/>
          <w:b w:val="0"/>
          <w:i w:val="0"/>
          <w:color w:val="000000" w:themeColor="text1"/>
          <w:sz w:val="24"/>
          <w:lang w:eastAsia="zh-CN"/>
        </w:rPr>
        <w:t>图结构</w:t>
      </w:r>
      <w:proofErr w:type="gramEnd"/>
      <w:r w:rsidRPr="0005467F">
        <w:rPr>
          <w:rFonts w:ascii="宋体" w:eastAsia="宋体" w:hAnsi="宋体" w:cs="MS Gothic"/>
          <w:b w:val="0"/>
          <w:i w:val="0"/>
          <w:color w:val="000000" w:themeColor="text1"/>
          <w:sz w:val="24"/>
          <w:lang w:eastAsia="zh-CN"/>
        </w:rPr>
        <w:t>数据。</w:t>
      </w:r>
      <w:proofErr w:type="gramStart"/>
      <w:r w:rsidRPr="0005467F">
        <w:rPr>
          <w:rFonts w:ascii="宋体" w:eastAsia="宋体" w:hAnsi="宋体" w:cs="MS Gothic"/>
          <w:b w:val="0"/>
          <w:i w:val="0"/>
          <w:color w:val="000000" w:themeColor="text1"/>
          <w:sz w:val="24"/>
          <w:lang w:eastAsia="zh-CN"/>
        </w:rPr>
        <w:t>谱域</w:t>
      </w:r>
      <w:proofErr w:type="gramEnd"/>
      <w:r w:rsidRPr="0005467F">
        <w:rPr>
          <w:rFonts w:ascii="宋体" w:eastAsia="宋体" w:hAnsi="宋体" w:cs="MS Gothic"/>
          <w:b w:val="0"/>
          <w:i w:val="0"/>
          <w:color w:val="000000" w:themeColor="text1"/>
          <w:sz w:val="24"/>
          <w:lang w:eastAsia="zh-CN"/>
        </w:rPr>
        <w:t>GCN基于图傅里叶变换，在频域进行卷积操作；空域GCN则直接在节点域定义卷积，通过聚合邻居节点特征更新中心节点表示。GCN的层间传播公式为</w:t>
      </w:r>
      <w:r w:rsidRPr="0005467F">
        <w:rPr>
          <w:rFonts w:ascii="宋体" w:eastAsia="宋体" w:hAnsi="宋体" w:cs="MS Gothic"/>
          <w:b w:val="0"/>
          <w:i w:val="0"/>
          <w:color w:val="000000" w:themeColor="text1"/>
          <w:sz w:val="24"/>
          <w:lang w:eastAsia="zh-CN"/>
        </w:rPr>
        <w:object w:dxaOrig="3019" w:dyaOrig="600" w14:anchorId="072DC260">
          <v:shape id="_x0000_i1601" type="#_x0000_t75" style="width:150.85pt;height:30pt" o:ole="">
            <v:imagedata r:id="rId49" o:title=""/>
            <o:lock v:ext="edit" aspectratio="f"/>
          </v:shape>
          <o:OLEObject Type="Embed" ProgID="Equation.DSMT4" ShapeID="_x0000_i1601" DrawAspect="Content" ObjectID="_1834340884" r:id="rId50"/>
        </w:object>
      </w:r>
      <w:r w:rsidRPr="0005467F">
        <w:rPr>
          <w:rFonts w:ascii="宋体" w:eastAsia="宋体" w:hAnsi="宋体" w:cs="MS Gothic"/>
          <w:b w:val="0"/>
          <w:i w:val="0"/>
          <w:color w:val="000000" w:themeColor="text1"/>
          <w:sz w:val="24"/>
          <w:lang w:eastAsia="zh-CN"/>
        </w:rPr>
        <w:t>，其中A~=A+I为带自连接的邻接矩阵，D~为度矩阵。</w:t>
      </w:r>
    </w:p>
    <w:p w14:paraId="0A95E6C6" w14:textId="1A11F190" w:rsidR="002F3C3E" w:rsidRPr="00441556" w:rsidRDefault="00000000" w:rsidP="00441556">
      <w:pPr>
        <w:pStyle w:val="4"/>
        <w:ind w:left="241" w:firstLineChars="100" w:firstLine="241"/>
        <w:rPr>
          <w:rFonts w:ascii="宋体" w:eastAsia="宋体" w:hAnsi="宋体" w:hint="eastAsia"/>
          <w:i w:val="0"/>
          <w:iCs w:val="0"/>
          <w:color w:val="000000" w:themeColor="text1"/>
          <w:sz w:val="24"/>
          <w:szCs w:val="24"/>
          <w:lang w:eastAsia="zh-CN"/>
        </w:rPr>
      </w:pPr>
      <w:r w:rsidRPr="00441556">
        <w:rPr>
          <w:rFonts w:ascii="宋体" w:eastAsia="宋体" w:hAnsi="宋体"/>
          <w:i w:val="0"/>
          <w:iCs w:val="0"/>
          <w:color w:val="000000" w:themeColor="text1"/>
          <w:sz w:val="24"/>
          <w:szCs w:val="24"/>
          <w:lang w:eastAsia="zh-CN"/>
        </w:rPr>
        <w:t>3</w:t>
      </w:r>
      <w:r w:rsidR="00441556">
        <w:rPr>
          <w:rFonts w:ascii="宋体" w:eastAsia="宋体" w:hAnsi="宋体" w:hint="eastAsia"/>
          <w:i w:val="0"/>
          <w:iCs w:val="0"/>
          <w:color w:val="000000" w:themeColor="text1"/>
          <w:sz w:val="24"/>
          <w:szCs w:val="24"/>
          <w:lang w:eastAsia="zh-CN"/>
        </w:rPr>
        <w:t>．</w:t>
      </w:r>
      <w:proofErr w:type="spellStart"/>
      <w:r w:rsidRPr="00441556">
        <w:rPr>
          <w:rFonts w:ascii="宋体" w:eastAsia="宋体" w:hAnsi="宋体"/>
          <w:i w:val="0"/>
          <w:iCs w:val="0"/>
          <w:color w:val="000000" w:themeColor="text1"/>
          <w:sz w:val="24"/>
          <w:szCs w:val="24"/>
          <w:lang w:eastAsia="zh-CN"/>
        </w:rPr>
        <w:t>GraphSAGE</w:t>
      </w:r>
      <w:proofErr w:type="spellEnd"/>
      <w:r w:rsidRPr="00441556">
        <w:rPr>
          <w:rFonts w:ascii="宋体" w:eastAsia="宋体" w:hAnsi="宋体"/>
          <w:i w:val="0"/>
          <w:iCs w:val="0"/>
          <w:color w:val="000000" w:themeColor="text1"/>
          <w:sz w:val="24"/>
          <w:szCs w:val="24"/>
          <w:lang w:eastAsia="zh-CN"/>
        </w:rPr>
        <w:t xml:space="preserve">模型 </w:t>
      </w:r>
    </w:p>
    <w:p w14:paraId="33C2FE1E" w14:textId="0917FA42" w:rsidR="002F3C3E" w:rsidRPr="0005467F" w:rsidRDefault="00000000" w:rsidP="00441556">
      <w:pPr>
        <w:pStyle w:val="4"/>
        <w:spacing w:line="300" w:lineRule="auto"/>
        <w:ind w:firstLineChars="200" w:firstLine="480"/>
        <w:rPr>
          <w:rFonts w:ascii="宋体" w:eastAsia="宋体" w:hAnsi="宋体" w:cs="MS Gothic" w:hint="eastAsia"/>
          <w:b w:val="0"/>
          <w:i w:val="0"/>
          <w:color w:val="000000" w:themeColor="text1"/>
          <w:sz w:val="24"/>
          <w:lang w:eastAsia="zh-CN"/>
        </w:rPr>
      </w:pPr>
      <w:proofErr w:type="spellStart"/>
      <w:r w:rsidRPr="0005467F">
        <w:rPr>
          <w:rFonts w:ascii="宋体" w:eastAsia="宋体" w:hAnsi="宋体" w:cs="MS Gothic"/>
          <w:b w:val="0"/>
          <w:i w:val="0"/>
          <w:color w:val="000000" w:themeColor="text1"/>
          <w:sz w:val="24"/>
          <w:lang w:eastAsia="zh-CN"/>
        </w:rPr>
        <w:t>GraphSAGE</w:t>
      </w:r>
      <w:proofErr w:type="spellEnd"/>
      <w:r w:rsidRPr="0005467F">
        <w:rPr>
          <w:rFonts w:ascii="宋体" w:eastAsia="宋体" w:hAnsi="宋体" w:cs="MS Gothic"/>
          <w:b w:val="0"/>
          <w:i w:val="0"/>
          <w:color w:val="000000" w:themeColor="text1"/>
          <w:sz w:val="24"/>
          <w:lang w:eastAsia="zh-CN"/>
        </w:rPr>
        <w:t xml:space="preserve">（Graph Sample and </w:t>
      </w:r>
      <w:proofErr w:type="spellStart"/>
      <w:r w:rsidRPr="0005467F">
        <w:rPr>
          <w:rFonts w:ascii="宋体" w:eastAsia="宋体" w:hAnsi="宋体" w:cs="MS Gothic"/>
          <w:b w:val="0"/>
          <w:i w:val="0"/>
          <w:color w:val="000000" w:themeColor="text1"/>
          <w:sz w:val="24"/>
          <w:lang w:eastAsia="zh-CN"/>
        </w:rPr>
        <w:t>AggreGatE</w:t>
      </w:r>
      <w:proofErr w:type="spellEnd"/>
      <w:r w:rsidRPr="0005467F">
        <w:rPr>
          <w:rFonts w:ascii="宋体" w:eastAsia="宋体" w:hAnsi="宋体" w:cs="MS Gothic"/>
          <w:b w:val="0"/>
          <w:i w:val="0"/>
          <w:color w:val="000000" w:themeColor="text1"/>
          <w:sz w:val="24"/>
          <w:lang w:eastAsia="zh-CN"/>
        </w:rPr>
        <w:t>）是一种归纳式图神经网络框架</w:t>
      </w:r>
      <w:r w:rsidR="005166FE">
        <w:rPr>
          <w:rStyle w:val="aff7"/>
          <w:rFonts w:ascii="宋体" w:eastAsia="宋体" w:hAnsi="宋体" w:cs="MS Gothic" w:hint="eastAsia"/>
          <w:b w:val="0"/>
          <w:i w:val="0"/>
          <w:color w:val="000000" w:themeColor="text1"/>
          <w:sz w:val="24"/>
          <w:lang w:eastAsia="zh-CN"/>
        </w:rPr>
        <w:footnoteReference w:id="7"/>
      </w:r>
      <w:r w:rsidRPr="0005467F">
        <w:rPr>
          <w:rFonts w:ascii="宋体" w:eastAsia="宋体" w:hAnsi="宋体" w:cs="MS Gothic"/>
          <w:b w:val="0"/>
          <w:i w:val="0"/>
          <w:color w:val="000000" w:themeColor="text1"/>
          <w:sz w:val="24"/>
          <w:lang w:eastAsia="zh-CN"/>
        </w:rPr>
        <w:t>，专门为解决大规模图上的节点表示学习而设计。与GCN等直推式方法不同，</w:t>
      </w:r>
      <w:proofErr w:type="spellStart"/>
      <w:r w:rsidRPr="0005467F">
        <w:rPr>
          <w:rFonts w:ascii="宋体" w:eastAsia="宋体" w:hAnsi="宋体" w:cs="MS Gothic"/>
          <w:b w:val="0"/>
          <w:i w:val="0"/>
          <w:color w:val="000000" w:themeColor="text1"/>
          <w:sz w:val="24"/>
          <w:lang w:eastAsia="zh-CN"/>
        </w:rPr>
        <w:t>GraphSAGE</w:t>
      </w:r>
      <w:proofErr w:type="spellEnd"/>
      <w:r w:rsidRPr="0005467F">
        <w:rPr>
          <w:rFonts w:ascii="宋体" w:eastAsia="宋体" w:hAnsi="宋体" w:cs="MS Gothic"/>
          <w:b w:val="0"/>
          <w:i w:val="0"/>
          <w:color w:val="000000" w:themeColor="text1"/>
          <w:sz w:val="24"/>
          <w:lang w:eastAsia="zh-CN"/>
        </w:rPr>
        <w:t>学习的是生成节点嵌入的函数而非固定的节点嵌入，使其能够为训练时未见过的新节点生成表示。</w:t>
      </w:r>
    </w:p>
    <w:p w14:paraId="5A9B839D" w14:textId="77777777" w:rsidR="002F3C3E" w:rsidRPr="0005467F" w:rsidRDefault="00000000" w:rsidP="00441556">
      <w:pPr>
        <w:pStyle w:val="4"/>
        <w:spacing w:line="300" w:lineRule="auto"/>
        <w:ind w:firstLineChars="200" w:firstLine="480"/>
        <w:rPr>
          <w:rFonts w:ascii="宋体" w:eastAsia="宋体" w:hAnsi="宋体" w:cs="MS Gothic" w:hint="eastAsia"/>
          <w:b w:val="0"/>
          <w:i w:val="0"/>
          <w:color w:val="000000" w:themeColor="text1"/>
          <w:sz w:val="24"/>
          <w:lang w:eastAsia="zh-CN"/>
        </w:rPr>
      </w:pPr>
      <w:proofErr w:type="spellStart"/>
      <w:r w:rsidRPr="0005467F">
        <w:rPr>
          <w:rFonts w:ascii="宋体" w:eastAsia="宋体" w:hAnsi="宋体" w:cs="MS Gothic"/>
          <w:b w:val="0"/>
          <w:i w:val="0"/>
          <w:color w:val="000000" w:themeColor="text1"/>
          <w:sz w:val="24"/>
          <w:lang w:eastAsia="zh-CN"/>
        </w:rPr>
        <w:t>GraphSAGE</w:t>
      </w:r>
      <w:proofErr w:type="spellEnd"/>
      <w:r w:rsidRPr="0005467F">
        <w:rPr>
          <w:rFonts w:ascii="宋体" w:eastAsia="宋体" w:hAnsi="宋体" w:cs="MS Gothic"/>
          <w:b w:val="0"/>
          <w:i w:val="0"/>
          <w:color w:val="000000" w:themeColor="text1"/>
          <w:sz w:val="24"/>
          <w:lang w:eastAsia="zh-CN"/>
        </w:rPr>
        <w:t>的核心创新在于分层采样与聚合机制。对于每个目标节点，算法首先从其邻域中采样固定数量的邻居节点，然后通过可学习的聚合函数将邻居特征聚合到中心节点。聚合函数可以是均值聚合、LSTM聚合</w:t>
      </w:r>
      <w:proofErr w:type="gramStart"/>
      <w:r w:rsidRPr="0005467F">
        <w:rPr>
          <w:rFonts w:ascii="宋体" w:eastAsia="宋体" w:hAnsi="宋体" w:cs="MS Gothic"/>
          <w:b w:val="0"/>
          <w:i w:val="0"/>
          <w:color w:val="000000" w:themeColor="text1"/>
          <w:sz w:val="24"/>
          <w:lang w:eastAsia="zh-CN"/>
        </w:rPr>
        <w:t>或池化</w:t>
      </w:r>
      <w:proofErr w:type="gramEnd"/>
      <w:r w:rsidRPr="0005467F">
        <w:rPr>
          <w:rFonts w:ascii="宋体" w:eastAsia="宋体" w:hAnsi="宋体" w:cs="MS Gothic"/>
          <w:b w:val="0"/>
          <w:i w:val="0"/>
          <w:color w:val="000000" w:themeColor="text1"/>
          <w:sz w:val="24"/>
          <w:lang w:eastAsia="zh-CN"/>
        </w:rPr>
        <w:t>聚合等。这种设计使</w:t>
      </w:r>
      <w:proofErr w:type="spellStart"/>
      <w:r w:rsidRPr="0005467F">
        <w:rPr>
          <w:rFonts w:ascii="宋体" w:eastAsia="宋体" w:hAnsi="宋体" w:cs="MS Gothic"/>
          <w:b w:val="0"/>
          <w:i w:val="0"/>
          <w:color w:val="000000" w:themeColor="text1"/>
          <w:sz w:val="24"/>
          <w:lang w:eastAsia="zh-CN"/>
        </w:rPr>
        <w:t>GraphSAGE</w:t>
      </w:r>
      <w:proofErr w:type="spellEnd"/>
      <w:r w:rsidRPr="0005467F">
        <w:rPr>
          <w:rFonts w:ascii="宋体" w:eastAsia="宋体" w:hAnsi="宋体" w:cs="MS Gothic"/>
          <w:b w:val="0"/>
          <w:i w:val="0"/>
          <w:color w:val="000000" w:themeColor="text1"/>
          <w:sz w:val="24"/>
          <w:lang w:eastAsia="zh-CN"/>
        </w:rPr>
        <w:t>的时间复杂度与</w:t>
      </w:r>
      <w:proofErr w:type="gramStart"/>
      <w:r w:rsidRPr="0005467F">
        <w:rPr>
          <w:rFonts w:ascii="宋体" w:eastAsia="宋体" w:hAnsi="宋体" w:cs="MS Gothic"/>
          <w:b w:val="0"/>
          <w:i w:val="0"/>
          <w:color w:val="000000" w:themeColor="text1"/>
          <w:sz w:val="24"/>
          <w:lang w:eastAsia="zh-CN"/>
        </w:rPr>
        <w:t>图规模</w:t>
      </w:r>
      <w:proofErr w:type="gramEnd"/>
      <w:r w:rsidRPr="0005467F">
        <w:rPr>
          <w:rFonts w:ascii="宋体" w:eastAsia="宋体" w:hAnsi="宋体" w:cs="MS Gothic"/>
          <w:b w:val="0"/>
          <w:i w:val="0"/>
          <w:color w:val="000000" w:themeColor="text1"/>
          <w:sz w:val="24"/>
          <w:lang w:eastAsia="zh-CN"/>
        </w:rPr>
        <w:t>无关，仅与采样大小S和层数K相关，为</w:t>
      </w:r>
      <w:r w:rsidRPr="0005467F">
        <w:rPr>
          <w:rFonts w:ascii="宋体" w:eastAsia="宋体" w:hAnsi="宋体" w:cs="MS Gothic"/>
          <w:b w:val="0"/>
          <w:i w:val="0"/>
          <w:color w:val="000000" w:themeColor="text1"/>
          <w:sz w:val="24"/>
          <w:lang w:eastAsia="zh-CN"/>
        </w:rPr>
        <w:object w:dxaOrig="1120" w:dyaOrig="460" w14:anchorId="018686C4">
          <v:shape id="_x0000_i1602" type="#_x0000_t75" style="width:56.55pt;height:23.15pt" o:ole="">
            <v:imagedata r:id="rId51" o:title=""/>
            <o:lock v:ext="edit" aspectratio="f"/>
          </v:shape>
          <o:OLEObject Type="Embed" ProgID="Equation.DSMT4" ShapeID="_x0000_i1602" DrawAspect="Content" ObjectID="_1834340885" r:id="rId52"/>
        </w:object>
      </w:r>
      <w:r w:rsidRPr="0005467F">
        <w:rPr>
          <w:rFonts w:ascii="宋体" w:eastAsia="宋体" w:hAnsi="宋体" w:cs="MS Gothic"/>
          <w:b w:val="0"/>
          <w:i w:val="0"/>
          <w:color w:val="000000" w:themeColor="text1"/>
          <w:sz w:val="24"/>
          <w:lang w:eastAsia="zh-CN"/>
        </w:rPr>
        <w:t>，显著提升了可扩展性。</w:t>
      </w:r>
    </w:p>
    <w:p w14:paraId="1B14F927" w14:textId="77777777" w:rsidR="002F3C3E" w:rsidRPr="0005467F" w:rsidRDefault="00000000" w:rsidP="00441556">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在推荐系统中，</w:t>
      </w:r>
      <w:proofErr w:type="spellStart"/>
      <w:r w:rsidRPr="0005467F">
        <w:rPr>
          <w:rFonts w:ascii="宋体" w:eastAsia="宋体" w:hAnsi="宋体" w:cs="MS Gothic"/>
          <w:b w:val="0"/>
          <w:i w:val="0"/>
          <w:color w:val="000000" w:themeColor="text1"/>
          <w:sz w:val="24"/>
          <w:lang w:eastAsia="zh-CN"/>
        </w:rPr>
        <w:t>GraphSAGE</w:t>
      </w:r>
      <w:proofErr w:type="spellEnd"/>
      <w:r w:rsidRPr="0005467F">
        <w:rPr>
          <w:rFonts w:ascii="宋体" w:eastAsia="宋体" w:hAnsi="宋体" w:cs="MS Gothic"/>
          <w:b w:val="0"/>
          <w:i w:val="0"/>
          <w:color w:val="000000" w:themeColor="text1"/>
          <w:sz w:val="24"/>
          <w:lang w:eastAsia="zh-CN"/>
        </w:rPr>
        <w:t>通过聚合用户的历史</w:t>
      </w:r>
      <w:proofErr w:type="gramStart"/>
      <w:r w:rsidRPr="0005467F">
        <w:rPr>
          <w:rFonts w:ascii="宋体" w:eastAsia="宋体" w:hAnsi="宋体" w:cs="MS Gothic"/>
          <w:b w:val="0"/>
          <w:i w:val="0"/>
          <w:color w:val="000000" w:themeColor="text1"/>
          <w:sz w:val="24"/>
          <w:lang w:eastAsia="zh-CN"/>
        </w:rPr>
        <w:t>交互项目</w:t>
      </w:r>
      <w:proofErr w:type="gramEnd"/>
      <w:r w:rsidRPr="0005467F">
        <w:rPr>
          <w:rFonts w:ascii="宋体" w:eastAsia="宋体" w:hAnsi="宋体" w:cs="MS Gothic"/>
          <w:b w:val="0"/>
          <w:i w:val="0"/>
          <w:color w:val="000000" w:themeColor="text1"/>
          <w:sz w:val="24"/>
          <w:lang w:eastAsia="zh-CN"/>
        </w:rPr>
        <w:t>特征来学习用户表示，或聚合项目的交互用户特征来学习项目表示，有效捕获高阶连接关系。其归纳学习特性特别适合处理动态变化的推荐场景，如新用户或新项目的加入。</w:t>
      </w:r>
    </w:p>
    <w:p w14:paraId="0EA6FBDA" w14:textId="1DECE65E" w:rsidR="002F3C3E" w:rsidRPr="00441556" w:rsidRDefault="00000000" w:rsidP="00441556">
      <w:pPr>
        <w:pStyle w:val="4"/>
        <w:ind w:left="241" w:firstLineChars="100" w:firstLine="241"/>
        <w:rPr>
          <w:rFonts w:ascii="宋体" w:eastAsia="宋体" w:hAnsi="宋体" w:hint="eastAsia"/>
          <w:i w:val="0"/>
          <w:iCs w:val="0"/>
          <w:color w:val="000000" w:themeColor="text1"/>
          <w:sz w:val="24"/>
          <w:szCs w:val="24"/>
          <w:lang w:eastAsia="zh-CN"/>
        </w:rPr>
      </w:pPr>
      <w:r w:rsidRPr="00441556">
        <w:rPr>
          <w:rFonts w:ascii="宋体" w:eastAsia="宋体" w:hAnsi="宋体"/>
          <w:i w:val="0"/>
          <w:iCs w:val="0"/>
          <w:color w:val="000000" w:themeColor="text1"/>
          <w:sz w:val="24"/>
          <w:szCs w:val="24"/>
          <w:lang w:eastAsia="zh-CN"/>
        </w:rPr>
        <w:t>4</w:t>
      </w:r>
      <w:r w:rsidR="00441556">
        <w:rPr>
          <w:rFonts w:ascii="宋体" w:eastAsia="宋体" w:hAnsi="宋体" w:hint="eastAsia"/>
          <w:i w:val="0"/>
          <w:iCs w:val="0"/>
          <w:color w:val="000000" w:themeColor="text1"/>
          <w:sz w:val="24"/>
          <w:szCs w:val="24"/>
          <w:lang w:eastAsia="zh-CN"/>
        </w:rPr>
        <w:t>．</w:t>
      </w:r>
      <w:r w:rsidRPr="00441556">
        <w:rPr>
          <w:rFonts w:ascii="宋体" w:eastAsia="宋体" w:hAnsi="宋体"/>
          <w:i w:val="0"/>
          <w:iCs w:val="0"/>
          <w:color w:val="000000" w:themeColor="text1"/>
          <w:sz w:val="24"/>
          <w:szCs w:val="24"/>
          <w:lang w:eastAsia="zh-CN"/>
        </w:rPr>
        <w:t xml:space="preserve">图采样与批处理技术 </w:t>
      </w:r>
    </w:p>
    <w:p w14:paraId="371893E4" w14:textId="77777777" w:rsidR="002F3C3E" w:rsidRPr="0005467F" w:rsidRDefault="00000000" w:rsidP="00441556">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lastRenderedPageBreak/>
        <w:t>大规模</w:t>
      </w:r>
      <w:proofErr w:type="gramStart"/>
      <w:r w:rsidRPr="0005467F">
        <w:rPr>
          <w:rFonts w:ascii="宋体" w:eastAsia="宋体" w:hAnsi="宋体" w:cs="MS Gothic"/>
          <w:b w:val="0"/>
          <w:i w:val="0"/>
          <w:color w:val="000000" w:themeColor="text1"/>
          <w:sz w:val="24"/>
          <w:lang w:eastAsia="zh-CN"/>
        </w:rPr>
        <w:t>图训练</w:t>
      </w:r>
      <w:proofErr w:type="gramEnd"/>
      <w:r w:rsidRPr="0005467F">
        <w:rPr>
          <w:rFonts w:ascii="宋体" w:eastAsia="宋体" w:hAnsi="宋体" w:cs="MS Gothic"/>
          <w:b w:val="0"/>
          <w:i w:val="0"/>
          <w:color w:val="000000" w:themeColor="text1"/>
          <w:sz w:val="24"/>
          <w:lang w:eastAsia="zh-CN"/>
        </w:rPr>
        <w:t>面临内存限制和计算效率挑战。</w:t>
      </w:r>
      <w:proofErr w:type="spellStart"/>
      <w:r w:rsidRPr="0005467F">
        <w:rPr>
          <w:rFonts w:ascii="宋体" w:eastAsia="宋体" w:hAnsi="宋体" w:cs="MS Gothic"/>
          <w:b w:val="0"/>
          <w:i w:val="0"/>
          <w:color w:val="000000" w:themeColor="text1"/>
          <w:sz w:val="24"/>
          <w:lang w:eastAsia="zh-CN"/>
        </w:rPr>
        <w:t>NeighborLoader</w:t>
      </w:r>
      <w:proofErr w:type="spellEnd"/>
      <w:r w:rsidRPr="0005467F">
        <w:rPr>
          <w:rFonts w:ascii="宋体" w:eastAsia="宋体" w:hAnsi="宋体" w:cs="MS Gothic"/>
          <w:b w:val="0"/>
          <w:i w:val="0"/>
          <w:color w:val="000000" w:themeColor="text1"/>
          <w:sz w:val="24"/>
          <w:lang w:eastAsia="zh-CN"/>
        </w:rPr>
        <w:t>等图采样工具通过分层采样邻居节点构建计算子图，使模型能够在批量训练中仅加载必要的节点和</w:t>
      </w:r>
      <w:proofErr w:type="gramStart"/>
      <w:r w:rsidRPr="0005467F">
        <w:rPr>
          <w:rFonts w:ascii="宋体" w:eastAsia="宋体" w:hAnsi="宋体" w:cs="MS Gothic"/>
          <w:b w:val="0"/>
          <w:i w:val="0"/>
          <w:color w:val="000000" w:themeColor="text1"/>
          <w:sz w:val="24"/>
          <w:lang w:eastAsia="zh-CN"/>
        </w:rPr>
        <w:t>边</w:t>
      </w:r>
      <w:proofErr w:type="gramEnd"/>
      <w:r w:rsidRPr="0005467F">
        <w:rPr>
          <w:rFonts w:ascii="宋体" w:eastAsia="宋体" w:hAnsi="宋体" w:cs="MS Gothic"/>
          <w:b w:val="0"/>
          <w:i w:val="0"/>
          <w:color w:val="000000" w:themeColor="text1"/>
          <w:sz w:val="24"/>
          <w:lang w:eastAsia="zh-CN"/>
        </w:rPr>
        <w:t>。这种小批量训练策略将空间复杂度从O(∣V∣)降低到</w:t>
      </w:r>
      <w:r w:rsidRPr="0005467F">
        <w:rPr>
          <w:rFonts w:ascii="宋体" w:eastAsia="宋体" w:hAnsi="宋体" w:cs="MS Gothic"/>
          <w:b w:val="0"/>
          <w:i w:val="0"/>
          <w:color w:val="000000" w:themeColor="text1"/>
          <w:sz w:val="24"/>
          <w:lang w:eastAsia="zh-CN"/>
        </w:rPr>
        <w:object w:dxaOrig="1240" w:dyaOrig="460" w14:anchorId="20ECAEEC">
          <v:shape id="_x0000_i1603" type="#_x0000_t75" style="width:62.55pt;height:23.15pt" o:ole="">
            <v:imagedata r:id="rId53" o:title=""/>
            <o:lock v:ext="edit" aspectratio="f"/>
          </v:shape>
          <o:OLEObject Type="Embed" ProgID="Equation.DSMT4" ShapeID="_x0000_i1603" DrawAspect="Content" ObjectID="_1834340886" r:id="rId54"/>
        </w:object>
      </w:r>
      <w:r w:rsidRPr="0005467F">
        <w:rPr>
          <w:rFonts w:ascii="宋体" w:eastAsia="宋体" w:hAnsi="宋体" w:cs="MS Gothic"/>
          <w:b w:val="0"/>
          <w:i w:val="0"/>
          <w:color w:val="000000" w:themeColor="text1"/>
          <w:sz w:val="24"/>
          <w:lang w:eastAsia="zh-CN"/>
        </w:rPr>
        <w:t>，其中b为批大小，</w:t>
      </w:r>
      <w:r w:rsidRPr="0005467F">
        <w:rPr>
          <w:rFonts w:ascii="宋体" w:eastAsia="宋体" w:hAnsi="宋体" w:cs="MS Gothic"/>
          <w:b w:val="0"/>
          <w:i w:val="0"/>
          <w:color w:val="000000" w:themeColor="text1"/>
          <w:sz w:val="24"/>
          <w:lang w:eastAsia="zh-CN"/>
        </w:rPr>
        <w:object w:dxaOrig="240" w:dyaOrig="360" w14:anchorId="32FF6389">
          <v:shape id="_x0000_i1604" type="#_x0000_t75" style="width:12pt;height:18pt" o:ole="">
            <v:imagedata r:id="rId55" o:title=""/>
            <o:lock v:ext="edit" aspectratio="f"/>
          </v:shape>
          <o:OLEObject Type="Embed" ProgID="Equation.DSMT4" ShapeID="_x0000_i1604" DrawAspect="Content" ObjectID="_1834340887" r:id="rId56"/>
        </w:object>
      </w:r>
      <w:r w:rsidRPr="0005467F">
        <w:rPr>
          <w:rFonts w:ascii="宋体" w:eastAsia="宋体" w:hAnsi="宋体" w:cs="MS Gothic"/>
          <w:b w:val="0"/>
          <w:i w:val="0"/>
          <w:color w:val="000000" w:themeColor="text1"/>
          <w:sz w:val="24"/>
          <w:lang w:eastAsia="zh-CN"/>
        </w:rPr>
        <w:t>为第</w:t>
      </w:r>
      <w:proofErr w:type="spellStart"/>
      <w:r w:rsidRPr="0005467F">
        <w:rPr>
          <w:rFonts w:ascii="宋体" w:eastAsia="宋体" w:hAnsi="宋体" w:cs="MS Gothic"/>
          <w:b w:val="0"/>
          <w:i w:val="0"/>
          <w:color w:val="000000" w:themeColor="text1"/>
          <w:sz w:val="24"/>
          <w:lang w:eastAsia="zh-CN"/>
        </w:rPr>
        <w:t>i</w:t>
      </w:r>
      <w:proofErr w:type="spellEnd"/>
      <w:r w:rsidRPr="0005467F">
        <w:rPr>
          <w:rFonts w:ascii="宋体" w:eastAsia="宋体" w:hAnsi="宋体" w:cs="MS Gothic"/>
          <w:b w:val="0"/>
          <w:i w:val="0"/>
          <w:color w:val="000000" w:themeColor="text1"/>
          <w:sz w:val="24"/>
          <w:lang w:eastAsia="zh-CN"/>
        </w:rPr>
        <w:t>层采样邻居数。</w:t>
      </w:r>
    </w:p>
    <w:p w14:paraId="44EE666C" w14:textId="2CD7AF59" w:rsidR="002F3C3E" w:rsidRPr="00753AF3" w:rsidRDefault="00720C79" w:rsidP="00753AF3">
      <w:pPr>
        <w:pStyle w:val="21"/>
        <w:ind w:firstLineChars="200" w:firstLine="562"/>
        <w:rPr>
          <w:rFonts w:ascii="宋体" w:eastAsia="宋体" w:hAnsi="宋体" w:hint="eastAsia"/>
          <w:color w:val="000000" w:themeColor="text1"/>
          <w:sz w:val="28"/>
          <w:szCs w:val="28"/>
          <w:lang w:eastAsia="zh-CN"/>
        </w:rPr>
      </w:pPr>
      <w:bookmarkStart w:id="20" w:name="_Toc223725482"/>
      <w:bookmarkStart w:id="21" w:name="_Toc223727209"/>
      <w:r w:rsidRPr="00753AF3">
        <w:rPr>
          <w:rFonts w:ascii="宋体" w:eastAsia="宋体" w:hAnsi="宋体" w:hint="eastAsia"/>
          <w:color w:val="000000" w:themeColor="text1"/>
          <w:sz w:val="28"/>
          <w:szCs w:val="28"/>
          <w:lang w:eastAsia="zh-CN"/>
        </w:rPr>
        <w:t>（</w:t>
      </w:r>
      <w:r w:rsidRPr="00753AF3">
        <w:rPr>
          <w:rFonts w:ascii="宋体" w:eastAsia="宋体" w:hAnsi="宋体" w:hint="eastAsia"/>
          <w:color w:val="000000" w:themeColor="text1"/>
          <w:sz w:val="28"/>
          <w:szCs w:val="28"/>
          <w:lang w:eastAsia="zh-CN"/>
        </w:rPr>
        <w:t>二</w:t>
      </w:r>
      <w:r w:rsidRPr="00753AF3">
        <w:rPr>
          <w:rFonts w:ascii="宋体" w:eastAsia="宋体" w:hAnsi="宋体" w:hint="eastAsia"/>
          <w:color w:val="000000" w:themeColor="text1"/>
          <w:sz w:val="28"/>
          <w:szCs w:val="28"/>
          <w:lang w:eastAsia="zh-CN"/>
        </w:rPr>
        <w:t>）</w:t>
      </w:r>
      <w:r w:rsidR="00000000" w:rsidRPr="00753AF3">
        <w:rPr>
          <w:rFonts w:ascii="宋体" w:eastAsia="宋体" w:hAnsi="宋体"/>
          <w:color w:val="000000" w:themeColor="text1"/>
          <w:sz w:val="28"/>
          <w:szCs w:val="28"/>
          <w:lang w:eastAsia="zh-CN"/>
        </w:rPr>
        <w:t>特征工程与表示学</w:t>
      </w:r>
      <w:r w:rsidR="00000000" w:rsidRPr="00753AF3">
        <w:rPr>
          <w:rFonts w:ascii="宋体" w:eastAsia="宋体" w:hAnsi="宋体" w:hint="eastAsia"/>
          <w:color w:val="000000" w:themeColor="text1"/>
          <w:sz w:val="28"/>
          <w:szCs w:val="28"/>
          <w:lang w:eastAsia="zh-CN"/>
        </w:rPr>
        <w:t>习</w:t>
      </w:r>
      <w:bookmarkEnd w:id="20"/>
      <w:bookmarkEnd w:id="21"/>
      <w:r w:rsidR="00000000" w:rsidRPr="00753AF3">
        <w:rPr>
          <w:rFonts w:ascii="宋体" w:eastAsia="宋体" w:hAnsi="宋体"/>
          <w:color w:val="000000" w:themeColor="text1"/>
          <w:sz w:val="28"/>
          <w:szCs w:val="28"/>
          <w:lang w:eastAsia="zh-CN"/>
        </w:rPr>
        <w:t xml:space="preserve"> </w:t>
      </w:r>
    </w:p>
    <w:p w14:paraId="08DC19D9" w14:textId="2D179327" w:rsidR="002F3C3E" w:rsidRPr="00441556" w:rsidRDefault="00000000" w:rsidP="00441556">
      <w:pPr>
        <w:pStyle w:val="4"/>
        <w:ind w:left="241" w:firstLineChars="100" w:firstLine="241"/>
        <w:rPr>
          <w:rFonts w:ascii="宋体" w:eastAsia="宋体" w:hAnsi="宋体" w:hint="eastAsia"/>
          <w:i w:val="0"/>
          <w:iCs w:val="0"/>
          <w:color w:val="000000" w:themeColor="text1"/>
          <w:sz w:val="24"/>
          <w:szCs w:val="24"/>
          <w:lang w:eastAsia="zh-CN"/>
        </w:rPr>
      </w:pPr>
      <w:r w:rsidRPr="00441556">
        <w:rPr>
          <w:rFonts w:ascii="宋体" w:eastAsia="宋体" w:hAnsi="宋体"/>
          <w:i w:val="0"/>
          <w:iCs w:val="0"/>
          <w:color w:val="000000" w:themeColor="text1"/>
          <w:sz w:val="24"/>
          <w:szCs w:val="24"/>
          <w:lang w:eastAsia="zh-CN"/>
        </w:rPr>
        <w:t>1</w:t>
      </w:r>
      <w:r w:rsidR="00441556">
        <w:rPr>
          <w:rFonts w:ascii="宋体" w:eastAsia="宋体" w:hAnsi="宋体" w:hint="eastAsia"/>
          <w:i w:val="0"/>
          <w:iCs w:val="0"/>
          <w:color w:val="000000" w:themeColor="text1"/>
          <w:sz w:val="24"/>
          <w:szCs w:val="24"/>
          <w:lang w:eastAsia="zh-CN"/>
        </w:rPr>
        <w:t>．</w:t>
      </w:r>
      <w:r w:rsidRPr="00441556">
        <w:rPr>
          <w:rFonts w:ascii="宋体" w:eastAsia="宋体" w:hAnsi="宋体"/>
          <w:i w:val="0"/>
          <w:iCs w:val="0"/>
          <w:color w:val="000000" w:themeColor="text1"/>
          <w:sz w:val="24"/>
          <w:szCs w:val="24"/>
          <w:lang w:eastAsia="zh-CN"/>
        </w:rPr>
        <w:t xml:space="preserve">数值特征处理 </w:t>
      </w:r>
    </w:p>
    <w:p w14:paraId="7ED860C9" w14:textId="77777777" w:rsidR="002F3C3E" w:rsidRPr="0005467F" w:rsidRDefault="00000000" w:rsidP="00441556">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数值特征处理包括</w:t>
      </w:r>
      <w:proofErr w:type="gramStart"/>
      <w:r w:rsidRPr="0005467F">
        <w:rPr>
          <w:rFonts w:ascii="宋体" w:eastAsia="宋体" w:hAnsi="宋体" w:cs="MS Gothic"/>
          <w:b w:val="0"/>
          <w:i w:val="0"/>
          <w:color w:val="000000" w:themeColor="text1"/>
          <w:sz w:val="24"/>
          <w:lang w:eastAsia="zh-CN"/>
        </w:rPr>
        <w:t>缺失值</w:t>
      </w:r>
      <w:proofErr w:type="gramEnd"/>
      <w:r w:rsidRPr="0005467F">
        <w:rPr>
          <w:rFonts w:ascii="宋体" w:eastAsia="宋体" w:hAnsi="宋体" w:cs="MS Gothic"/>
          <w:b w:val="0"/>
          <w:i w:val="0"/>
          <w:color w:val="000000" w:themeColor="text1"/>
          <w:sz w:val="24"/>
          <w:lang w:eastAsia="zh-CN"/>
        </w:rPr>
        <w:t>填充和标准化。常用填充方法有中位数填充和均值填充，标准化则通过</w:t>
      </w:r>
      <w:proofErr w:type="spellStart"/>
      <w:r w:rsidRPr="0005467F">
        <w:rPr>
          <w:rFonts w:ascii="宋体" w:eastAsia="宋体" w:hAnsi="宋体" w:cs="MS Gothic"/>
          <w:b w:val="0"/>
          <w:i w:val="0"/>
          <w:color w:val="000000" w:themeColor="text1"/>
          <w:sz w:val="24"/>
          <w:lang w:eastAsia="zh-CN"/>
        </w:rPr>
        <w:t>StandardScaler</w:t>
      </w:r>
      <w:proofErr w:type="spellEnd"/>
      <w:r w:rsidRPr="0005467F">
        <w:rPr>
          <w:rFonts w:ascii="宋体" w:eastAsia="宋体" w:hAnsi="宋体" w:cs="MS Gothic"/>
          <w:b w:val="0"/>
          <w:i w:val="0"/>
          <w:color w:val="000000" w:themeColor="text1"/>
          <w:sz w:val="24"/>
          <w:lang w:eastAsia="zh-CN"/>
        </w:rPr>
        <w:t>将特征缩放至零均值和单位方差。对于长尾分布的特征如用户活跃度或项目流行度，常采用对数变换</w:t>
      </w:r>
      <w:r w:rsidRPr="0005467F">
        <w:rPr>
          <w:rFonts w:ascii="宋体" w:eastAsia="宋体" w:hAnsi="宋体" w:cs="MS Gothic"/>
          <w:b w:val="0"/>
          <w:i w:val="0"/>
          <w:color w:val="000000" w:themeColor="text1"/>
          <w:sz w:val="24"/>
          <w:lang w:eastAsia="zh-CN"/>
        </w:rPr>
        <w:object w:dxaOrig="960" w:dyaOrig="320" w14:anchorId="0A9A4EE9">
          <v:shape id="_x0000_i1605" type="#_x0000_t75" style="width:48pt;height:15.45pt" o:ole="">
            <v:imagedata r:id="rId57" o:title=""/>
            <o:lock v:ext="edit" aspectratio="f"/>
          </v:shape>
          <o:OLEObject Type="Embed" ProgID="Equation.DSMT4" ShapeID="_x0000_i1605" DrawAspect="Content" ObjectID="_1834340888" r:id="rId58"/>
        </w:object>
      </w:r>
      <w:r w:rsidRPr="0005467F">
        <w:rPr>
          <w:rFonts w:ascii="宋体" w:eastAsia="宋体" w:hAnsi="宋体" w:cs="MS Gothic"/>
          <w:b w:val="0"/>
          <w:i w:val="0"/>
          <w:color w:val="000000" w:themeColor="text1"/>
          <w:sz w:val="24"/>
          <w:lang w:eastAsia="zh-CN"/>
        </w:rPr>
        <w:t>使其分布更接近正态分布。</w:t>
      </w:r>
    </w:p>
    <w:p w14:paraId="4E05FFBF" w14:textId="75C92C01" w:rsidR="002F3C3E" w:rsidRPr="00441556" w:rsidRDefault="00000000" w:rsidP="00441556">
      <w:pPr>
        <w:pStyle w:val="4"/>
        <w:ind w:left="241" w:firstLineChars="100" w:firstLine="241"/>
        <w:rPr>
          <w:rFonts w:ascii="宋体" w:eastAsia="宋体" w:hAnsi="宋体" w:hint="eastAsia"/>
          <w:i w:val="0"/>
          <w:iCs w:val="0"/>
          <w:color w:val="000000" w:themeColor="text1"/>
          <w:sz w:val="24"/>
          <w:szCs w:val="24"/>
          <w:lang w:eastAsia="zh-CN"/>
        </w:rPr>
      </w:pPr>
      <w:r w:rsidRPr="00441556">
        <w:rPr>
          <w:rFonts w:ascii="宋体" w:eastAsia="宋体" w:hAnsi="宋体"/>
          <w:i w:val="0"/>
          <w:iCs w:val="0"/>
          <w:color w:val="000000" w:themeColor="text1"/>
          <w:sz w:val="24"/>
          <w:szCs w:val="24"/>
          <w:lang w:eastAsia="zh-CN"/>
        </w:rPr>
        <w:t>2</w:t>
      </w:r>
      <w:r w:rsidR="00441556">
        <w:rPr>
          <w:rFonts w:ascii="宋体" w:eastAsia="宋体" w:hAnsi="宋体" w:hint="eastAsia"/>
          <w:i w:val="0"/>
          <w:iCs w:val="0"/>
          <w:color w:val="000000" w:themeColor="text1"/>
          <w:sz w:val="24"/>
          <w:szCs w:val="24"/>
          <w:lang w:eastAsia="zh-CN"/>
        </w:rPr>
        <w:t>．</w:t>
      </w:r>
      <w:r w:rsidRPr="00441556">
        <w:rPr>
          <w:rFonts w:ascii="宋体" w:eastAsia="宋体" w:hAnsi="宋体"/>
          <w:i w:val="0"/>
          <w:iCs w:val="0"/>
          <w:color w:val="000000" w:themeColor="text1"/>
          <w:sz w:val="24"/>
          <w:szCs w:val="24"/>
          <w:lang w:eastAsia="zh-CN"/>
        </w:rPr>
        <w:t xml:space="preserve">类别特征编码 </w:t>
      </w:r>
    </w:p>
    <w:p w14:paraId="57311E9F" w14:textId="77777777" w:rsidR="002F3C3E" w:rsidRPr="0005467F" w:rsidRDefault="00000000" w:rsidP="00441556">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类别特征编码将离散类别转换为数值表示。独热编码（One-Hot Encoding）为每个类别创建独立的二进制特征列，适合类别数较少的情况。多标签二值化（</w:t>
      </w:r>
      <w:proofErr w:type="spellStart"/>
      <w:r w:rsidRPr="0005467F">
        <w:rPr>
          <w:rFonts w:ascii="宋体" w:eastAsia="宋体" w:hAnsi="宋体" w:cs="MS Gothic"/>
          <w:b w:val="0"/>
          <w:i w:val="0"/>
          <w:color w:val="000000" w:themeColor="text1"/>
          <w:sz w:val="24"/>
          <w:lang w:eastAsia="zh-CN"/>
        </w:rPr>
        <w:t>MultiLabelBinarizer</w:t>
      </w:r>
      <w:proofErr w:type="spellEnd"/>
      <w:r w:rsidRPr="0005467F">
        <w:rPr>
          <w:rFonts w:ascii="宋体" w:eastAsia="宋体" w:hAnsi="宋体" w:cs="MS Gothic"/>
          <w:b w:val="0"/>
          <w:i w:val="0"/>
          <w:color w:val="000000" w:themeColor="text1"/>
          <w:sz w:val="24"/>
          <w:lang w:eastAsia="zh-CN"/>
        </w:rPr>
        <w:t>）处理多标签分类问题，为每个标签创建独立的二进制列。</w:t>
      </w:r>
    </w:p>
    <w:p w14:paraId="1270AA9B" w14:textId="22E103CF" w:rsidR="002F3C3E" w:rsidRPr="00441556" w:rsidRDefault="00000000" w:rsidP="00441556">
      <w:pPr>
        <w:pStyle w:val="4"/>
        <w:ind w:firstLineChars="200" w:firstLine="482"/>
        <w:rPr>
          <w:rFonts w:ascii="宋体" w:eastAsia="宋体" w:hAnsi="宋体" w:hint="eastAsia"/>
          <w:i w:val="0"/>
          <w:iCs w:val="0"/>
          <w:color w:val="000000" w:themeColor="text1"/>
          <w:sz w:val="24"/>
          <w:szCs w:val="24"/>
          <w:lang w:eastAsia="zh-CN"/>
        </w:rPr>
      </w:pPr>
      <w:r w:rsidRPr="00441556">
        <w:rPr>
          <w:rFonts w:ascii="宋体" w:eastAsia="宋体" w:hAnsi="宋体"/>
          <w:i w:val="0"/>
          <w:iCs w:val="0"/>
          <w:color w:val="000000" w:themeColor="text1"/>
          <w:sz w:val="24"/>
          <w:szCs w:val="24"/>
          <w:lang w:eastAsia="zh-CN"/>
        </w:rPr>
        <w:t xml:space="preserve">3.文本特征嵌入 </w:t>
      </w:r>
    </w:p>
    <w:p w14:paraId="074DC4EB" w14:textId="6E547177" w:rsidR="002F3C3E" w:rsidRPr="0005467F" w:rsidRDefault="00000000" w:rsidP="00441556">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文本特征嵌入将文本语义转化为稠密向量。Sentence-BERT等</w:t>
      </w:r>
      <w:proofErr w:type="gramStart"/>
      <w:r w:rsidRPr="0005467F">
        <w:rPr>
          <w:rFonts w:ascii="宋体" w:eastAsia="宋体" w:hAnsi="宋体" w:cs="MS Gothic"/>
          <w:b w:val="0"/>
          <w:i w:val="0"/>
          <w:color w:val="000000" w:themeColor="text1"/>
          <w:sz w:val="24"/>
          <w:lang w:eastAsia="zh-CN"/>
        </w:rPr>
        <w:t>预训练</w:t>
      </w:r>
      <w:proofErr w:type="gramEnd"/>
      <w:r w:rsidRPr="0005467F">
        <w:rPr>
          <w:rFonts w:ascii="宋体" w:eastAsia="宋体" w:hAnsi="宋体" w:cs="MS Gothic"/>
          <w:b w:val="0"/>
          <w:i w:val="0"/>
          <w:color w:val="000000" w:themeColor="text1"/>
          <w:sz w:val="24"/>
          <w:lang w:eastAsia="zh-CN"/>
        </w:rPr>
        <w:t>语言模型通过孪生网络结构学习</w:t>
      </w:r>
      <w:proofErr w:type="gramStart"/>
      <w:r w:rsidRPr="0005467F">
        <w:rPr>
          <w:rFonts w:ascii="宋体" w:eastAsia="宋体" w:hAnsi="宋体" w:cs="MS Gothic"/>
          <w:b w:val="0"/>
          <w:i w:val="0"/>
          <w:color w:val="000000" w:themeColor="text1"/>
          <w:sz w:val="24"/>
          <w:lang w:eastAsia="zh-CN"/>
        </w:rPr>
        <w:t>句子级表示</w:t>
      </w:r>
      <w:proofErr w:type="gramEnd"/>
      <w:r w:rsidR="005166FE">
        <w:rPr>
          <w:rStyle w:val="aff7"/>
          <w:rFonts w:ascii="宋体" w:eastAsia="宋体" w:hAnsi="宋体" w:cs="MS Gothic" w:hint="eastAsia"/>
          <w:b w:val="0"/>
          <w:i w:val="0"/>
          <w:color w:val="000000" w:themeColor="text1"/>
          <w:sz w:val="24"/>
          <w:lang w:eastAsia="zh-CN"/>
        </w:rPr>
        <w:footnoteReference w:id="8"/>
      </w:r>
      <w:r w:rsidRPr="0005467F">
        <w:rPr>
          <w:rFonts w:ascii="宋体" w:eastAsia="宋体" w:hAnsi="宋体" w:cs="MS Gothic"/>
          <w:b w:val="0"/>
          <w:i w:val="0"/>
          <w:color w:val="000000" w:themeColor="text1"/>
          <w:sz w:val="24"/>
          <w:lang w:eastAsia="zh-CN"/>
        </w:rPr>
        <w:t>，捕获深层语义信息。传统方法如TF-IDF</w:t>
      </w:r>
      <w:proofErr w:type="gramStart"/>
      <w:r w:rsidRPr="0005467F">
        <w:rPr>
          <w:rFonts w:ascii="宋体" w:eastAsia="宋体" w:hAnsi="宋体" w:cs="MS Gothic"/>
          <w:b w:val="0"/>
          <w:i w:val="0"/>
          <w:color w:val="000000" w:themeColor="text1"/>
          <w:sz w:val="24"/>
          <w:lang w:eastAsia="zh-CN"/>
        </w:rPr>
        <w:t>衡量词项重要性</w:t>
      </w:r>
      <w:proofErr w:type="gramEnd"/>
      <w:r w:rsidRPr="0005467F">
        <w:rPr>
          <w:rFonts w:ascii="宋体" w:eastAsia="宋体" w:hAnsi="宋体" w:cs="MS Gothic"/>
          <w:b w:val="0"/>
          <w:i w:val="0"/>
          <w:color w:val="000000" w:themeColor="text1"/>
          <w:sz w:val="24"/>
          <w:lang w:eastAsia="zh-CN"/>
        </w:rPr>
        <w:t>，结合</w:t>
      </w:r>
      <w:proofErr w:type="spellStart"/>
      <w:r w:rsidRPr="0005467F">
        <w:rPr>
          <w:rFonts w:ascii="宋体" w:eastAsia="宋体" w:hAnsi="宋体" w:cs="MS Gothic"/>
          <w:b w:val="0"/>
          <w:i w:val="0"/>
          <w:color w:val="000000" w:themeColor="text1"/>
          <w:sz w:val="24"/>
          <w:lang w:eastAsia="zh-CN"/>
        </w:rPr>
        <w:t>TruncatedSVD</w:t>
      </w:r>
      <w:proofErr w:type="spellEnd"/>
      <w:proofErr w:type="gramStart"/>
      <w:r w:rsidRPr="0005467F">
        <w:rPr>
          <w:rFonts w:ascii="宋体" w:eastAsia="宋体" w:hAnsi="宋体" w:cs="MS Gothic"/>
          <w:b w:val="0"/>
          <w:i w:val="0"/>
          <w:color w:val="000000" w:themeColor="text1"/>
          <w:sz w:val="24"/>
          <w:lang w:eastAsia="zh-CN"/>
        </w:rPr>
        <w:t>降维可得到低</w:t>
      </w:r>
      <w:proofErr w:type="gramEnd"/>
      <w:r w:rsidRPr="0005467F">
        <w:rPr>
          <w:rFonts w:ascii="宋体" w:eastAsia="宋体" w:hAnsi="宋体" w:cs="MS Gothic"/>
          <w:b w:val="0"/>
          <w:i w:val="0"/>
          <w:color w:val="000000" w:themeColor="text1"/>
          <w:sz w:val="24"/>
          <w:lang w:eastAsia="zh-CN"/>
        </w:rPr>
        <w:t>维文本表示。</w:t>
      </w:r>
    </w:p>
    <w:p w14:paraId="4D881F39" w14:textId="30DC4E11" w:rsidR="002F3C3E" w:rsidRPr="00441556" w:rsidRDefault="00000000" w:rsidP="00441556">
      <w:pPr>
        <w:pStyle w:val="4"/>
        <w:ind w:firstLineChars="200" w:firstLine="482"/>
        <w:rPr>
          <w:rFonts w:ascii="宋体" w:eastAsia="宋体" w:hAnsi="宋体" w:hint="eastAsia"/>
          <w:i w:val="0"/>
          <w:iCs w:val="0"/>
          <w:color w:val="000000" w:themeColor="text1"/>
          <w:sz w:val="24"/>
          <w:szCs w:val="24"/>
          <w:lang w:eastAsia="zh-CN"/>
        </w:rPr>
      </w:pPr>
      <w:r w:rsidRPr="00441556">
        <w:rPr>
          <w:rFonts w:ascii="宋体" w:eastAsia="宋体" w:hAnsi="宋体"/>
          <w:i w:val="0"/>
          <w:iCs w:val="0"/>
          <w:color w:val="000000" w:themeColor="text1"/>
          <w:sz w:val="24"/>
          <w:szCs w:val="24"/>
          <w:lang w:eastAsia="zh-CN"/>
        </w:rPr>
        <w:t>4</w:t>
      </w:r>
      <w:r w:rsidR="00441556">
        <w:rPr>
          <w:rFonts w:ascii="宋体" w:eastAsia="宋体" w:hAnsi="宋体" w:hint="eastAsia"/>
          <w:i w:val="0"/>
          <w:iCs w:val="0"/>
          <w:color w:val="000000" w:themeColor="text1"/>
          <w:sz w:val="24"/>
          <w:szCs w:val="24"/>
          <w:lang w:eastAsia="zh-CN"/>
        </w:rPr>
        <w:t>．</w:t>
      </w:r>
      <w:r w:rsidRPr="00441556">
        <w:rPr>
          <w:rFonts w:ascii="宋体" w:eastAsia="宋体" w:hAnsi="宋体"/>
          <w:i w:val="0"/>
          <w:iCs w:val="0"/>
          <w:color w:val="000000" w:themeColor="text1"/>
          <w:sz w:val="24"/>
          <w:szCs w:val="24"/>
          <w:lang w:eastAsia="zh-CN"/>
        </w:rPr>
        <w:t xml:space="preserve">特征交叉 </w:t>
      </w:r>
    </w:p>
    <w:p w14:paraId="7A229BDB" w14:textId="77777777" w:rsidR="002F3C3E" w:rsidRPr="0005467F" w:rsidRDefault="00000000" w:rsidP="00441556">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特征交叉通过组合不同特征挖掘交互信息。笛卡尔积交叉枚举所有特征组合，但维度爆炸问题严重。更高效的方法包括基于域的特征交叉，如将类型独热编码与数值特征逐元素相乘，生成类型特定的数值特征表示。自动特征工程技术如</w:t>
      </w:r>
      <w:proofErr w:type="spellStart"/>
      <w:r w:rsidRPr="0005467F">
        <w:rPr>
          <w:rFonts w:ascii="宋体" w:eastAsia="宋体" w:hAnsi="宋体" w:cs="MS Gothic"/>
          <w:b w:val="0"/>
          <w:i w:val="0"/>
          <w:color w:val="000000" w:themeColor="text1"/>
          <w:sz w:val="24"/>
          <w:lang w:eastAsia="zh-CN"/>
        </w:rPr>
        <w:t>AutoCross</w:t>
      </w:r>
      <w:proofErr w:type="spellEnd"/>
      <w:r w:rsidRPr="0005467F">
        <w:rPr>
          <w:rFonts w:ascii="宋体" w:eastAsia="宋体" w:hAnsi="宋体" w:cs="MS Gothic"/>
          <w:b w:val="0"/>
          <w:i w:val="0"/>
          <w:color w:val="000000" w:themeColor="text1"/>
          <w:sz w:val="24"/>
          <w:lang w:eastAsia="zh-CN"/>
        </w:rPr>
        <w:t>可在</w:t>
      </w:r>
      <w:proofErr w:type="gramStart"/>
      <w:r w:rsidRPr="0005467F">
        <w:rPr>
          <w:rFonts w:ascii="宋体" w:eastAsia="宋体" w:hAnsi="宋体" w:cs="MS Gothic"/>
          <w:b w:val="0"/>
          <w:i w:val="0"/>
          <w:color w:val="000000" w:themeColor="text1"/>
          <w:sz w:val="24"/>
          <w:lang w:eastAsia="zh-CN"/>
        </w:rPr>
        <w:t>指数级</w:t>
      </w:r>
      <w:proofErr w:type="gramEnd"/>
      <w:r w:rsidRPr="0005467F">
        <w:rPr>
          <w:rFonts w:ascii="宋体" w:eastAsia="宋体" w:hAnsi="宋体" w:cs="MS Gothic"/>
          <w:b w:val="0"/>
          <w:i w:val="0"/>
          <w:color w:val="000000" w:themeColor="text1"/>
          <w:sz w:val="24"/>
          <w:lang w:eastAsia="zh-CN"/>
        </w:rPr>
        <w:t>搜索空间中高效发现有效特征组合。</w:t>
      </w:r>
    </w:p>
    <w:p w14:paraId="1CC20BB5" w14:textId="333A5048" w:rsidR="002F3C3E" w:rsidRPr="00441556" w:rsidRDefault="00000000" w:rsidP="00441556">
      <w:pPr>
        <w:pStyle w:val="4"/>
        <w:ind w:firstLineChars="200" w:firstLine="482"/>
        <w:rPr>
          <w:rFonts w:ascii="宋体" w:eastAsia="宋体" w:hAnsi="宋体" w:hint="eastAsia"/>
          <w:i w:val="0"/>
          <w:iCs w:val="0"/>
          <w:color w:val="000000" w:themeColor="text1"/>
          <w:sz w:val="24"/>
          <w:szCs w:val="24"/>
          <w:lang w:eastAsia="zh-CN"/>
        </w:rPr>
      </w:pPr>
      <w:r w:rsidRPr="00441556">
        <w:rPr>
          <w:rFonts w:ascii="宋体" w:eastAsia="宋体" w:hAnsi="宋体"/>
          <w:i w:val="0"/>
          <w:iCs w:val="0"/>
          <w:color w:val="000000" w:themeColor="text1"/>
          <w:sz w:val="24"/>
          <w:szCs w:val="24"/>
          <w:lang w:eastAsia="zh-CN"/>
        </w:rPr>
        <w:t>5</w:t>
      </w:r>
      <w:r w:rsidR="00441556">
        <w:rPr>
          <w:rFonts w:ascii="宋体" w:eastAsia="宋体" w:hAnsi="宋体" w:hint="eastAsia"/>
          <w:i w:val="0"/>
          <w:iCs w:val="0"/>
          <w:color w:val="000000" w:themeColor="text1"/>
          <w:sz w:val="24"/>
          <w:szCs w:val="24"/>
          <w:lang w:eastAsia="zh-CN"/>
        </w:rPr>
        <w:t>．</w:t>
      </w:r>
      <w:r w:rsidRPr="00441556">
        <w:rPr>
          <w:rFonts w:ascii="宋体" w:eastAsia="宋体" w:hAnsi="宋体"/>
          <w:i w:val="0"/>
          <w:iCs w:val="0"/>
          <w:color w:val="000000" w:themeColor="text1"/>
          <w:sz w:val="24"/>
          <w:szCs w:val="24"/>
          <w:lang w:eastAsia="zh-CN"/>
        </w:rPr>
        <w:t>嵌入层</w:t>
      </w:r>
      <w:proofErr w:type="gramStart"/>
      <w:r w:rsidRPr="00441556">
        <w:rPr>
          <w:rFonts w:ascii="宋体" w:eastAsia="宋体" w:hAnsi="宋体"/>
          <w:i w:val="0"/>
          <w:iCs w:val="0"/>
          <w:color w:val="000000" w:themeColor="text1"/>
          <w:sz w:val="24"/>
          <w:szCs w:val="24"/>
          <w:lang w:eastAsia="zh-CN"/>
        </w:rPr>
        <w:t>与池化</w:t>
      </w:r>
      <w:proofErr w:type="gramEnd"/>
      <w:r w:rsidRPr="00441556">
        <w:rPr>
          <w:rFonts w:ascii="宋体" w:eastAsia="宋体" w:hAnsi="宋体"/>
          <w:i w:val="0"/>
          <w:iCs w:val="0"/>
          <w:color w:val="000000" w:themeColor="text1"/>
          <w:sz w:val="24"/>
          <w:szCs w:val="24"/>
          <w:lang w:eastAsia="zh-CN"/>
        </w:rPr>
        <w:t xml:space="preserve"> </w:t>
      </w:r>
    </w:p>
    <w:p w14:paraId="6FD157B0" w14:textId="72949EBB" w:rsidR="002F3C3E" w:rsidRPr="005166FE" w:rsidRDefault="00000000" w:rsidP="005166FE">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lastRenderedPageBreak/>
        <w:t>嵌入层将高维稀疏的类别ID映射为低维稠密向量</w:t>
      </w:r>
      <w:r w:rsidR="005166FE">
        <w:rPr>
          <w:rStyle w:val="aff7"/>
          <w:rFonts w:ascii="宋体" w:eastAsia="宋体" w:hAnsi="宋体" w:cs="MS Gothic" w:hint="eastAsia"/>
          <w:b w:val="0"/>
          <w:i w:val="0"/>
          <w:color w:val="000000" w:themeColor="text1"/>
          <w:sz w:val="24"/>
          <w:lang w:eastAsia="zh-CN"/>
        </w:rPr>
        <w:footnoteReference w:id="9"/>
      </w:r>
      <w:r w:rsidRPr="0005467F">
        <w:rPr>
          <w:rFonts w:ascii="宋体" w:eastAsia="宋体" w:hAnsi="宋体" w:cs="MS Gothic"/>
          <w:b w:val="0"/>
          <w:i w:val="0"/>
          <w:color w:val="000000" w:themeColor="text1"/>
          <w:sz w:val="24"/>
          <w:lang w:eastAsia="zh-CN"/>
        </w:rPr>
        <w:t>，是深度学习推荐系统的核心组件。掩码平均池化（Masked Mean Pooling）处理变长序列输入，通过对有效元素取平均忽略填充位置，特别适合处理用户行为序列或项目多标签特征</w:t>
      </w:r>
      <w:r w:rsidR="005166FE">
        <w:rPr>
          <w:rFonts w:ascii="宋体" w:eastAsia="宋体" w:hAnsi="宋体" w:cs="MS Gothic" w:hint="eastAsia"/>
          <w:b w:val="0"/>
          <w:i w:val="0"/>
          <w:color w:val="000000" w:themeColor="text1"/>
          <w:sz w:val="24"/>
          <w:lang w:eastAsia="zh-CN"/>
        </w:rPr>
        <w:t>。</w:t>
      </w:r>
    </w:p>
    <w:p w14:paraId="4CA7A5F0" w14:textId="4A9A6CE3" w:rsidR="002F3C3E" w:rsidRPr="00753AF3" w:rsidRDefault="00441556" w:rsidP="00753AF3">
      <w:pPr>
        <w:pStyle w:val="1"/>
        <w:jc w:val="center"/>
        <w:rPr>
          <w:rFonts w:ascii="黑体" w:eastAsia="黑体" w:hAnsi="黑体" w:hint="eastAsia"/>
          <w:b w:val="0"/>
          <w:bCs w:val="0"/>
          <w:i/>
          <w:iCs/>
          <w:color w:val="000000" w:themeColor="text1"/>
          <w:sz w:val="32"/>
          <w:szCs w:val="32"/>
          <w:lang w:eastAsia="zh-CN"/>
        </w:rPr>
      </w:pPr>
      <w:bookmarkStart w:id="22" w:name="_Toc223725483"/>
      <w:bookmarkStart w:id="23" w:name="_Toc223727210"/>
      <w:r w:rsidRPr="00753AF3">
        <w:rPr>
          <w:rFonts w:ascii="黑体" w:eastAsia="黑体" w:hAnsi="黑体" w:hint="eastAsia"/>
          <w:b w:val="0"/>
          <w:bCs w:val="0"/>
          <w:color w:val="000000" w:themeColor="text1"/>
          <w:sz w:val="32"/>
          <w:szCs w:val="32"/>
          <w:lang w:eastAsia="zh-CN"/>
        </w:rPr>
        <w:t>二、</w:t>
      </w:r>
      <w:r w:rsidRPr="00753AF3">
        <w:rPr>
          <w:rStyle w:val="10"/>
          <w:rFonts w:ascii="黑体" w:eastAsia="黑体" w:hAnsi="黑体"/>
          <w:b/>
          <w:bCs/>
          <w:color w:val="000000" w:themeColor="text1"/>
          <w:sz w:val="32"/>
          <w:szCs w:val="32"/>
          <w:lang w:eastAsia="zh-CN"/>
        </w:rPr>
        <w:t>多特征融合</w:t>
      </w:r>
      <w:proofErr w:type="spellStart"/>
      <w:r w:rsidRPr="00753AF3">
        <w:rPr>
          <w:rStyle w:val="10"/>
          <w:rFonts w:ascii="黑体" w:eastAsia="黑体" w:hAnsi="黑体"/>
          <w:b/>
          <w:bCs/>
          <w:color w:val="000000" w:themeColor="text1"/>
          <w:sz w:val="32"/>
          <w:szCs w:val="32"/>
          <w:lang w:eastAsia="zh-CN"/>
        </w:rPr>
        <w:t>GraphSAGE</w:t>
      </w:r>
      <w:proofErr w:type="spellEnd"/>
      <w:r w:rsidRPr="00753AF3">
        <w:rPr>
          <w:rStyle w:val="10"/>
          <w:rFonts w:ascii="黑体" w:eastAsia="黑体" w:hAnsi="黑体" w:cs="微软雅黑" w:hint="eastAsia"/>
          <w:b/>
          <w:bCs/>
          <w:color w:val="000000" w:themeColor="text1"/>
          <w:sz w:val="32"/>
          <w:szCs w:val="32"/>
          <w:lang w:eastAsia="zh-CN"/>
        </w:rPr>
        <w:t>评</w:t>
      </w:r>
      <w:r w:rsidRPr="00753AF3">
        <w:rPr>
          <w:rStyle w:val="10"/>
          <w:rFonts w:ascii="黑体" w:eastAsia="黑体" w:hAnsi="黑体" w:cs="MS Gothic" w:hint="eastAsia"/>
          <w:b/>
          <w:bCs/>
          <w:color w:val="000000" w:themeColor="text1"/>
          <w:sz w:val="32"/>
          <w:szCs w:val="32"/>
          <w:lang w:eastAsia="zh-CN"/>
        </w:rPr>
        <w:t>分</w:t>
      </w:r>
      <w:r w:rsidRPr="00753AF3">
        <w:rPr>
          <w:rStyle w:val="10"/>
          <w:rFonts w:ascii="黑体" w:eastAsia="黑体" w:hAnsi="黑体" w:cs="微软雅黑" w:hint="eastAsia"/>
          <w:b/>
          <w:bCs/>
          <w:color w:val="000000" w:themeColor="text1"/>
          <w:sz w:val="32"/>
          <w:szCs w:val="32"/>
          <w:lang w:eastAsia="zh-CN"/>
        </w:rPr>
        <w:t>预测</w:t>
      </w:r>
      <w:r w:rsidRPr="00753AF3">
        <w:rPr>
          <w:rStyle w:val="10"/>
          <w:rFonts w:ascii="黑体" w:eastAsia="黑体" w:hAnsi="黑体" w:cs="MS Gothic" w:hint="eastAsia"/>
          <w:b/>
          <w:bCs/>
          <w:color w:val="000000" w:themeColor="text1"/>
          <w:sz w:val="32"/>
          <w:szCs w:val="32"/>
          <w:lang w:eastAsia="zh-CN"/>
        </w:rPr>
        <w:t>模型</w:t>
      </w:r>
      <w:bookmarkEnd w:id="22"/>
      <w:bookmarkEnd w:id="23"/>
    </w:p>
    <w:p w14:paraId="5695BA62" w14:textId="3AC7D539" w:rsidR="002F3C3E" w:rsidRPr="00753AF3" w:rsidRDefault="00720C79" w:rsidP="00753AF3">
      <w:pPr>
        <w:pStyle w:val="21"/>
        <w:ind w:firstLineChars="200" w:firstLine="562"/>
        <w:rPr>
          <w:rFonts w:ascii="宋体" w:eastAsia="宋体" w:hAnsi="宋体" w:hint="eastAsia"/>
          <w:color w:val="000000" w:themeColor="text1"/>
          <w:sz w:val="28"/>
          <w:szCs w:val="28"/>
          <w:lang w:eastAsia="zh-CN"/>
        </w:rPr>
      </w:pPr>
      <w:bookmarkStart w:id="24" w:name="_Toc223725484"/>
      <w:bookmarkStart w:id="25" w:name="_Toc223727211"/>
      <w:r w:rsidRPr="00753AF3">
        <w:rPr>
          <w:rFonts w:ascii="宋体" w:eastAsia="宋体" w:hAnsi="宋体" w:hint="eastAsia"/>
          <w:color w:val="000000" w:themeColor="text1"/>
          <w:sz w:val="28"/>
          <w:szCs w:val="28"/>
          <w:lang w:eastAsia="zh-CN"/>
        </w:rPr>
        <w:t>（一）</w:t>
      </w:r>
      <w:r w:rsidR="00000000" w:rsidRPr="00753AF3">
        <w:rPr>
          <w:rFonts w:ascii="宋体" w:eastAsia="宋体" w:hAnsi="宋体" w:hint="eastAsia"/>
          <w:color w:val="000000" w:themeColor="text1"/>
          <w:sz w:val="28"/>
          <w:szCs w:val="28"/>
          <w:lang w:eastAsia="zh-CN"/>
        </w:rPr>
        <w:t>问题定义与模型框架</w:t>
      </w:r>
      <w:bookmarkEnd w:id="24"/>
      <w:bookmarkEnd w:id="25"/>
      <w:r w:rsidR="00000000" w:rsidRPr="00753AF3">
        <w:rPr>
          <w:rFonts w:ascii="宋体" w:eastAsia="宋体" w:hAnsi="宋体"/>
          <w:color w:val="000000" w:themeColor="text1"/>
          <w:sz w:val="28"/>
          <w:szCs w:val="28"/>
          <w:lang w:eastAsia="zh-CN"/>
        </w:rPr>
        <w:t xml:space="preserve"> </w:t>
      </w:r>
    </w:p>
    <w:p w14:paraId="491C2568" w14:textId="77777777" w:rsidR="002F3C3E" w:rsidRPr="0005467F" w:rsidRDefault="00000000" w:rsidP="00441556">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在动漫评分预测任务中，给定</w:t>
      </w:r>
      <w:proofErr w:type="gramStart"/>
      <w:r w:rsidRPr="0005467F">
        <w:rPr>
          <w:rFonts w:ascii="宋体" w:eastAsia="宋体" w:hAnsi="宋体" w:cs="MS Gothic"/>
          <w:b w:val="0"/>
          <w:i w:val="0"/>
          <w:color w:val="000000" w:themeColor="text1"/>
          <w:sz w:val="24"/>
          <w:lang w:eastAsia="zh-CN"/>
        </w:rPr>
        <w:t>动漫项目</w:t>
      </w:r>
      <w:proofErr w:type="gramEnd"/>
      <w:r w:rsidRPr="0005467F">
        <w:rPr>
          <w:rFonts w:ascii="宋体" w:eastAsia="宋体" w:hAnsi="宋体" w:cs="MS Gothic"/>
          <w:b w:val="0"/>
          <w:i w:val="0"/>
          <w:color w:val="000000" w:themeColor="text1"/>
          <w:sz w:val="24"/>
          <w:lang w:eastAsia="zh-CN"/>
        </w:rPr>
        <w:t>集合I={</w:t>
      </w:r>
      <w:r w:rsidRPr="0005467F">
        <w:rPr>
          <w:rFonts w:ascii="宋体" w:eastAsia="宋体" w:hAnsi="宋体" w:cs="MS Gothic"/>
          <w:b w:val="0"/>
          <w:i w:val="0"/>
          <w:color w:val="000000" w:themeColor="text1"/>
          <w:sz w:val="24"/>
          <w:lang w:eastAsia="zh-CN"/>
        </w:rPr>
        <w:object w:dxaOrig="180" w:dyaOrig="360" w14:anchorId="5CD1EB17">
          <v:shape id="_x0000_i1606" type="#_x0000_t75" style="width:9.45pt;height:18pt" o:ole="">
            <v:imagedata r:id="rId59" o:title=""/>
            <o:lock v:ext="edit" aspectratio="f"/>
          </v:shape>
          <o:OLEObject Type="Embed" ProgID="Equation.DSMT4" ShapeID="_x0000_i1606" DrawAspect="Content" ObjectID="_1834340889" r:id="rId60"/>
        </w:object>
      </w:r>
      <w:r w:rsidRPr="0005467F">
        <w:rPr>
          <w:rFonts w:ascii="宋体" w:eastAsia="宋体" w:hAnsi="宋体" w:cs="MS Gothic"/>
          <w:b w:val="0"/>
          <w:i w:val="0"/>
          <w:color w:val="000000" w:themeColor="text1"/>
          <w:sz w:val="24"/>
          <w:lang w:eastAsia="zh-CN"/>
        </w:rPr>
        <w:t>,</w:t>
      </w:r>
      <w:r w:rsidRPr="0005467F">
        <w:rPr>
          <w:rFonts w:ascii="宋体" w:eastAsia="宋体" w:hAnsi="宋体" w:cs="MS Gothic"/>
          <w:b w:val="0"/>
          <w:i w:val="0"/>
          <w:color w:val="000000" w:themeColor="text1"/>
          <w:sz w:val="24"/>
          <w:lang w:eastAsia="zh-CN"/>
        </w:rPr>
        <w:object w:dxaOrig="200" w:dyaOrig="360" w14:anchorId="7C34BA84">
          <v:shape id="_x0000_i1607" type="#_x0000_t75" style="width:9.45pt;height:18pt" o:ole="">
            <v:imagedata r:id="rId61" o:title=""/>
            <o:lock v:ext="edit" aspectratio="f"/>
          </v:shape>
          <o:OLEObject Type="Embed" ProgID="Equation.DSMT4" ShapeID="_x0000_i1607" DrawAspect="Content" ObjectID="_1834340890" r:id="rId62"/>
        </w:object>
      </w:r>
      <w:r w:rsidRPr="0005467F">
        <w:rPr>
          <w:rFonts w:ascii="宋体" w:eastAsia="宋体" w:hAnsi="宋体" w:cs="MS Gothic"/>
          <w:b w:val="0"/>
          <w:i w:val="0"/>
          <w:color w:val="000000" w:themeColor="text1"/>
          <w:sz w:val="24"/>
          <w:lang w:eastAsia="zh-CN"/>
        </w:rPr>
        <w:t>,...,</w:t>
      </w:r>
      <w:r w:rsidRPr="0005467F">
        <w:rPr>
          <w:rFonts w:ascii="宋体" w:eastAsia="宋体" w:hAnsi="宋体" w:cs="MS Gothic"/>
          <w:b w:val="0"/>
          <w:i w:val="0"/>
          <w:color w:val="000000" w:themeColor="text1"/>
          <w:sz w:val="24"/>
          <w:lang w:eastAsia="zh-CN"/>
        </w:rPr>
        <w:object w:dxaOrig="200" w:dyaOrig="360" w14:anchorId="0DE4445B">
          <v:shape id="_x0000_i1608" type="#_x0000_t75" style="width:9.45pt;height:18pt" o:ole="">
            <v:imagedata r:id="rId63" o:title=""/>
            <o:lock v:ext="edit" aspectratio="f"/>
          </v:shape>
          <o:OLEObject Type="Embed" ProgID="Equation.DSMT4" ShapeID="_x0000_i1608" DrawAspect="Content" ObjectID="_1834340891" r:id="rId64"/>
        </w:object>
      </w:r>
      <w:r w:rsidRPr="0005467F">
        <w:rPr>
          <w:rFonts w:ascii="宋体" w:eastAsia="宋体" w:hAnsi="宋体" w:cs="MS Gothic"/>
          <w:b w:val="0"/>
          <w:i w:val="0"/>
          <w:color w:val="000000" w:themeColor="text1"/>
          <w:sz w:val="24"/>
          <w:lang w:eastAsia="zh-CN"/>
        </w:rPr>
        <w:t>}，每个项目</w:t>
      </w:r>
      <w:proofErr w:type="spellStart"/>
      <w:r w:rsidRPr="0005467F">
        <w:rPr>
          <w:rFonts w:ascii="宋体" w:eastAsia="宋体" w:hAnsi="宋体" w:cs="MS Gothic"/>
          <w:b w:val="0"/>
          <w:i w:val="0"/>
          <w:color w:val="000000" w:themeColor="text1"/>
          <w:sz w:val="24"/>
          <w:lang w:eastAsia="zh-CN"/>
        </w:rPr>
        <w:t>i</w:t>
      </w:r>
      <w:proofErr w:type="spellEnd"/>
      <w:r w:rsidRPr="0005467F">
        <w:rPr>
          <w:rFonts w:ascii="宋体" w:eastAsia="宋体" w:hAnsi="宋体" w:cs="MS Gothic"/>
          <w:b w:val="0"/>
          <w:i w:val="0"/>
          <w:color w:val="000000" w:themeColor="text1"/>
          <w:sz w:val="24"/>
          <w:lang w:eastAsia="zh-CN"/>
        </w:rPr>
        <w:t>包含多源异构特征：名称文本</w:t>
      </w:r>
      <w:r w:rsidRPr="0005467F">
        <w:rPr>
          <w:rFonts w:ascii="宋体" w:eastAsia="宋体" w:hAnsi="宋体" w:cs="MS Gothic"/>
          <w:b w:val="0"/>
          <w:i w:val="0"/>
          <w:color w:val="000000" w:themeColor="text1"/>
          <w:sz w:val="24"/>
          <w:lang w:eastAsia="zh-CN"/>
        </w:rPr>
        <w:object w:dxaOrig="180" w:dyaOrig="360" w14:anchorId="091F07D7">
          <v:shape id="_x0000_i1609" type="#_x0000_t75" style="width:9.45pt;height:18pt" o:ole="">
            <v:imagedata r:id="rId65" o:title=""/>
            <o:lock v:ext="edit" aspectratio="f"/>
          </v:shape>
          <o:OLEObject Type="Embed" ProgID="Equation.DSMT4" ShapeID="_x0000_i1609" DrawAspect="Content" ObjectID="_1834340892" r:id="rId66"/>
        </w:object>
      </w:r>
      <w:r w:rsidRPr="0005467F">
        <w:rPr>
          <w:rFonts w:ascii="宋体" w:eastAsia="宋体" w:hAnsi="宋体" w:cs="MS Gothic"/>
          <w:b w:val="0"/>
          <w:i w:val="0"/>
          <w:color w:val="000000" w:themeColor="text1"/>
          <w:sz w:val="24"/>
          <w:lang w:eastAsia="zh-CN"/>
        </w:rPr>
        <w:t>、类型</w:t>
      </w:r>
      <w:r w:rsidRPr="0005467F">
        <w:rPr>
          <w:rFonts w:ascii="宋体" w:eastAsia="宋体" w:hAnsi="宋体" w:cs="MS Gothic"/>
          <w:b w:val="0"/>
          <w:i w:val="0"/>
          <w:color w:val="000000" w:themeColor="text1"/>
          <w:sz w:val="24"/>
          <w:lang w:eastAsia="zh-CN"/>
        </w:rPr>
        <w:object w:dxaOrig="220" w:dyaOrig="360" w14:anchorId="067C801A">
          <v:shape id="_x0000_i1610" type="#_x0000_t75" style="width:11.15pt;height:18pt" o:ole="">
            <v:imagedata r:id="rId67" o:title=""/>
            <o:lock v:ext="edit" aspectratio="f"/>
          </v:shape>
          <o:OLEObject Type="Embed" ProgID="Equation.DSMT4" ShapeID="_x0000_i1610" DrawAspect="Content" ObjectID="_1834340893" r:id="rId68"/>
        </w:object>
      </w:r>
      <w:r w:rsidRPr="0005467F">
        <w:rPr>
          <w:rFonts w:ascii="宋体" w:eastAsia="宋体" w:hAnsi="宋体" w:cs="MS Gothic"/>
          <w:b w:val="0"/>
          <w:i w:val="0"/>
          <w:color w:val="000000" w:themeColor="text1"/>
          <w:sz w:val="24"/>
          <w:lang w:eastAsia="zh-CN"/>
        </w:rPr>
        <w:t>、数值属性</w:t>
      </w:r>
      <w:r w:rsidRPr="0005467F">
        <w:rPr>
          <w:rFonts w:ascii="宋体" w:eastAsia="宋体" w:hAnsi="宋体" w:cs="MS Gothic"/>
          <w:b w:val="0"/>
          <w:i w:val="0"/>
          <w:color w:val="000000" w:themeColor="text1"/>
          <w:sz w:val="24"/>
          <w:lang w:eastAsia="zh-CN"/>
        </w:rPr>
        <w:object w:dxaOrig="220" w:dyaOrig="360" w14:anchorId="714B1360">
          <v:shape id="_x0000_i1611" type="#_x0000_t75" style="width:11.15pt;height:18pt" o:ole="">
            <v:imagedata r:id="rId69" o:title=""/>
            <o:lock v:ext="edit" aspectratio="f"/>
          </v:shape>
          <o:OLEObject Type="Embed" ProgID="Equation.DSMT4" ShapeID="_x0000_i1611" DrawAspect="Content" ObjectID="_1834340894" r:id="rId70"/>
        </w:object>
      </w:r>
      <w:r w:rsidRPr="0005467F">
        <w:rPr>
          <w:rFonts w:ascii="宋体" w:eastAsia="宋体" w:hAnsi="宋体" w:cs="MS Gothic"/>
          <w:b w:val="0"/>
          <w:i w:val="0"/>
          <w:color w:val="000000" w:themeColor="text1"/>
          <w:sz w:val="24"/>
          <w:lang w:eastAsia="zh-CN"/>
        </w:rPr>
        <w:t>（集数、成员数）、流派标签</w:t>
      </w:r>
      <w:r w:rsidRPr="0005467F">
        <w:rPr>
          <w:rFonts w:ascii="宋体" w:eastAsia="宋体" w:hAnsi="宋体" w:cs="MS Gothic"/>
          <w:b w:val="0"/>
          <w:i w:val="0"/>
          <w:color w:val="000000" w:themeColor="text1"/>
          <w:sz w:val="24"/>
          <w:lang w:eastAsia="zh-CN"/>
        </w:rPr>
        <w:object w:dxaOrig="260" w:dyaOrig="360" w14:anchorId="683330F9">
          <v:shape id="_x0000_i1612" type="#_x0000_t75" style="width:13.7pt;height:18pt" o:ole="">
            <v:imagedata r:id="rId71" o:title=""/>
            <o:lock v:ext="edit" aspectratio="f"/>
          </v:shape>
          <o:OLEObject Type="Embed" ProgID="Equation.DSMT4" ShapeID="_x0000_i1612" DrawAspect="Content" ObjectID="_1834340895" r:id="rId72"/>
        </w:object>
      </w:r>
      <w:r w:rsidRPr="0005467F">
        <w:rPr>
          <w:rFonts w:ascii="Times New Roman" w:eastAsia="宋体" w:hAnsi="Times New Roman" w:cs="Times New Roman"/>
          <w:b w:val="0"/>
          <w:i w:val="0"/>
          <w:color w:val="000000" w:themeColor="text1"/>
          <w:sz w:val="24"/>
          <w:lang w:eastAsia="zh-CN"/>
        </w:rPr>
        <w:t>​</w:t>
      </w:r>
      <w:r w:rsidRPr="0005467F">
        <w:rPr>
          <w:rFonts w:ascii="宋体" w:eastAsia="宋体" w:hAnsi="宋体" w:cs="MS Gothic"/>
          <w:b w:val="0"/>
          <w:i w:val="0"/>
          <w:color w:val="000000" w:themeColor="text1"/>
          <w:sz w:val="24"/>
          <w:lang w:eastAsia="zh-CN"/>
        </w:rPr>
        <w:t>等。评分预测的目标是学习一个映射函数f:I→R，使得预测评分</w:t>
      </w:r>
      <w:r w:rsidRPr="0005467F">
        <w:rPr>
          <w:rFonts w:ascii="宋体" w:eastAsia="宋体" w:hAnsi="宋体" w:cs="MS Gothic"/>
          <w:b w:val="0"/>
          <w:i w:val="0"/>
          <w:color w:val="000000" w:themeColor="text1"/>
          <w:sz w:val="24"/>
          <w:lang w:eastAsia="zh-CN"/>
        </w:rPr>
        <w:object w:dxaOrig="220" w:dyaOrig="499" w14:anchorId="0EEABE44">
          <v:shape id="_x0000_i1613" type="#_x0000_t75" style="width:11.15pt;height:24.85pt" o:ole="">
            <v:imagedata r:id="rId73" o:title=""/>
            <o:lock v:ext="edit" aspectratio="f"/>
          </v:shape>
          <o:OLEObject Type="Embed" ProgID="Equation.DSMT4" ShapeID="_x0000_i1613" DrawAspect="Content" ObjectID="_1834340896" r:id="rId74"/>
        </w:object>
      </w:r>
      <w:r w:rsidRPr="0005467F">
        <w:rPr>
          <w:rFonts w:ascii="宋体" w:eastAsia="宋体" w:hAnsi="宋体" w:cs="MS Gothic"/>
          <w:b w:val="0"/>
          <w:i w:val="0"/>
          <w:color w:val="000000" w:themeColor="text1"/>
          <w:sz w:val="24"/>
          <w:lang w:eastAsia="zh-CN"/>
        </w:rPr>
        <w:t>尽可能接近真实评分</w:t>
      </w:r>
      <w:r w:rsidRPr="0005467F">
        <w:rPr>
          <w:rFonts w:ascii="宋体" w:eastAsia="宋体" w:hAnsi="宋体" w:cs="MS Gothic"/>
          <w:b w:val="0"/>
          <w:i w:val="0"/>
          <w:color w:val="000000" w:themeColor="text1"/>
          <w:sz w:val="24"/>
          <w:lang w:eastAsia="zh-CN"/>
        </w:rPr>
        <w:object w:dxaOrig="180" w:dyaOrig="360" w14:anchorId="5E91E934">
          <v:shape id="_x0000_i1614" type="#_x0000_t75" style="width:9.45pt;height:18pt" o:ole="">
            <v:imagedata r:id="rId75" o:title=""/>
            <o:lock v:ext="edit" aspectratio="f"/>
          </v:shape>
          <o:OLEObject Type="Embed" ProgID="Equation.DSMT4" ShapeID="_x0000_i1614" DrawAspect="Content" ObjectID="_1834340897" r:id="rId76"/>
        </w:object>
      </w:r>
      <w:r w:rsidRPr="0005467F">
        <w:rPr>
          <w:rFonts w:ascii="宋体" w:eastAsia="宋体" w:hAnsi="宋体" w:cs="MS Gothic"/>
          <w:b w:val="0"/>
          <w:i w:val="0"/>
          <w:color w:val="000000" w:themeColor="text1"/>
          <w:sz w:val="24"/>
          <w:lang w:eastAsia="zh-CN"/>
        </w:rPr>
        <w:t>。</w:t>
      </w:r>
    </w:p>
    <w:p w14:paraId="57D3DE85" w14:textId="77777777" w:rsidR="002F3C3E" w:rsidRPr="0005467F" w:rsidRDefault="00000000" w:rsidP="0005467F">
      <w:pPr>
        <w:pStyle w:val="4"/>
        <w:spacing w:line="300" w:lineRule="auto"/>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本文提出的多特征融合</w:t>
      </w:r>
      <w:proofErr w:type="spellStart"/>
      <w:r w:rsidRPr="0005467F">
        <w:rPr>
          <w:rFonts w:ascii="宋体" w:eastAsia="宋体" w:hAnsi="宋体" w:cs="MS Gothic"/>
          <w:b w:val="0"/>
          <w:i w:val="0"/>
          <w:color w:val="000000" w:themeColor="text1"/>
          <w:sz w:val="24"/>
          <w:lang w:eastAsia="zh-CN"/>
        </w:rPr>
        <w:t>GraphSAGE</w:t>
      </w:r>
      <w:proofErr w:type="spellEnd"/>
      <w:r w:rsidRPr="0005467F">
        <w:rPr>
          <w:rFonts w:ascii="宋体" w:eastAsia="宋体" w:hAnsi="宋体" w:cs="MS Gothic"/>
          <w:b w:val="0"/>
          <w:i w:val="0"/>
          <w:color w:val="000000" w:themeColor="text1"/>
          <w:sz w:val="24"/>
          <w:lang w:eastAsia="zh-CN"/>
        </w:rPr>
        <w:t>模型整体框架如图1所示，包含四个核心模块：1）多</w:t>
      </w:r>
      <w:proofErr w:type="gramStart"/>
      <w:r w:rsidRPr="0005467F">
        <w:rPr>
          <w:rFonts w:ascii="宋体" w:eastAsia="宋体" w:hAnsi="宋体" w:cs="MS Gothic"/>
          <w:b w:val="0"/>
          <w:i w:val="0"/>
          <w:color w:val="000000" w:themeColor="text1"/>
          <w:sz w:val="24"/>
          <w:lang w:eastAsia="zh-CN"/>
        </w:rPr>
        <w:t>源特征</w:t>
      </w:r>
      <w:proofErr w:type="gramEnd"/>
      <w:r w:rsidRPr="0005467F">
        <w:rPr>
          <w:rFonts w:ascii="宋体" w:eastAsia="宋体" w:hAnsi="宋体" w:cs="MS Gothic"/>
          <w:b w:val="0"/>
          <w:i w:val="0"/>
          <w:color w:val="000000" w:themeColor="text1"/>
          <w:sz w:val="24"/>
          <w:lang w:eastAsia="zh-CN"/>
        </w:rPr>
        <w:t>表示模块，负责提取和编码各类特征；2）</w:t>
      </w:r>
      <w:proofErr w:type="gramStart"/>
      <w:r w:rsidRPr="0005467F">
        <w:rPr>
          <w:rFonts w:ascii="宋体" w:eastAsia="宋体" w:hAnsi="宋体" w:cs="MS Gothic"/>
          <w:b w:val="0"/>
          <w:i w:val="0"/>
          <w:color w:val="000000" w:themeColor="text1"/>
          <w:sz w:val="24"/>
          <w:lang w:eastAsia="zh-CN"/>
        </w:rPr>
        <w:t>图结构</w:t>
      </w:r>
      <w:proofErr w:type="gramEnd"/>
      <w:r w:rsidRPr="0005467F">
        <w:rPr>
          <w:rFonts w:ascii="宋体" w:eastAsia="宋体" w:hAnsi="宋体" w:cs="MS Gothic"/>
          <w:b w:val="0"/>
          <w:i w:val="0"/>
          <w:color w:val="000000" w:themeColor="text1"/>
          <w:sz w:val="24"/>
          <w:lang w:eastAsia="zh-CN"/>
        </w:rPr>
        <w:t>构建模块，基于项目间关系构建异构图；3）</w:t>
      </w:r>
      <w:proofErr w:type="spellStart"/>
      <w:r w:rsidRPr="0005467F">
        <w:rPr>
          <w:rFonts w:ascii="宋体" w:eastAsia="宋体" w:hAnsi="宋体" w:cs="MS Gothic"/>
          <w:b w:val="0"/>
          <w:i w:val="0"/>
          <w:color w:val="000000" w:themeColor="text1"/>
          <w:sz w:val="24"/>
          <w:lang w:eastAsia="zh-CN"/>
        </w:rPr>
        <w:t>GraphSAGE</w:t>
      </w:r>
      <w:proofErr w:type="spellEnd"/>
      <w:r w:rsidRPr="0005467F">
        <w:rPr>
          <w:rFonts w:ascii="宋体" w:eastAsia="宋体" w:hAnsi="宋体" w:cs="MS Gothic"/>
          <w:b w:val="0"/>
          <w:i w:val="0"/>
          <w:color w:val="000000" w:themeColor="text1"/>
          <w:sz w:val="24"/>
          <w:lang w:eastAsia="zh-CN"/>
        </w:rPr>
        <w:t>信息传播模块，通过图卷积聚合邻居信息；4）评分预测模块，将节点表示映射为评分值。该框架充分融合了项目属性特征与</w:t>
      </w:r>
      <w:proofErr w:type="gramStart"/>
      <w:r w:rsidRPr="0005467F">
        <w:rPr>
          <w:rFonts w:ascii="宋体" w:eastAsia="宋体" w:hAnsi="宋体" w:cs="MS Gothic"/>
          <w:b w:val="0"/>
          <w:i w:val="0"/>
          <w:color w:val="000000" w:themeColor="text1"/>
          <w:sz w:val="24"/>
          <w:lang w:eastAsia="zh-CN"/>
        </w:rPr>
        <w:t>图结构</w:t>
      </w:r>
      <w:proofErr w:type="gramEnd"/>
      <w:r w:rsidRPr="0005467F">
        <w:rPr>
          <w:rFonts w:ascii="宋体" w:eastAsia="宋体" w:hAnsi="宋体" w:cs="MS Gothic"/>
          <w:b w:val="0"/>
          <w:i w:val="0"/>
          <w:color w:val="000000" w:themeColor="text1"/>
          <w:sz w:val="24"/>
          <w:lang w:eastAsia="zh-CN"/>
        </w:rPr>
        <w:t>信息，实现了对项目复杂关系的建模。</w:t>
      </w:r>
    </w:p>
    <w:p w14:paraId="760C890D" w14:textId="24D9C027" w:rsidR="002F3C3E" w:rsidRPr="00753AF3" w:rsidRDefault="00720C79" w:rsidP="00753AF3">
      <w:pPr>
        <w:pStyle w:val="21"/>
        <w:ind w:firstLineChars="200" w:firstLine="562"/>
        <w:rPr>
          <w:rFonts w:ascii="宋体" w:eastAsia="宋体" w:hAnsi="宋体" w:hint="eastAsia"/>
          <w:color w:val="000000" w:themeColor="text1"/>
          <w:sz w:val="28"/>
          <w:szCs w:val="28"/>
          <w:lang w:eastAsia="zh-CN"/>
        </w:rPr>
      </w:pPr>
      <w:bookmarkStart w:id="26" w:name="_Toc223725485"/>
      <w:bookmarkStart w:id="27" w:name="_Toc223727212"/>
      <w:r w:rsidRPr="00753AF3">
        <w:rPr>
          <w:rFonts w:ascii="宋体" w:eastAsia="宋体" w:hAnsi="宋体" w:hint="eastAsia"/>
          <w:color w:val="000000" w:themeColor="text1"/>
          <w:sz w:val="28"/>
          <w:szCs w:val="28"/>
          <w:lang w:eastAsia="zh-CN"/>
        </w:rPr>
        <w:t>（</w:t>
      </w:r>
      <w:r w:rsidRPr="00753AF3">
        <w:rPr>
          <w:rFonts w:ascii="宋体" w:eastAsia="宋体" w:hAnsi="宋体" w:hint="eastAsia"/>
          <w:color w:val="000000" w:themeColor="text1"/>
          <w:sz w:val="28"/>
          <w:szCs w:val="28"/>
          <w:lang w:eastAsia="zh-CN"/>
        </w:rPr>
        <w:t>二</w:t>
      </w:r>
      <w:r w:rsidRPr="00753AF3">
        <w:rPr>
          <w:rFonts w:ascii="宋体" w:eastAsia="宋体" w:hAnsi="宋体" w:hint="eastAsia"/>
          <w:color w:val="000000" w:themeColor="text1"/>
          <w:sz w:val="28"/>
          <w:szCs w:val="28"/>
          <w:lang w:eastAsia="zh-CN"/>
        </w:rPr>
        <w:t>）</w:t>
      </w:r>
      <w:r w:rsidR="00000000" w:rsidRPr="00753AF3">
        <w:rPr>
          <w:rFonts w:ascii="宋体" w:eastAsia="宋体" w:hAnsi="宋体" w:hint="eastAsia"/>
          <w:color w:val="000000" w:themeColor="text1"/>
          <w:sz w:val="28"/>
          <w:szCs w:val="28"/>
          <w:lang w:eastAsia="zh-CN"/>
        </w:rPr>
        <w:t>输入特征表示模块</w:t>
      </w:r>
      <w:bookmarkEnd w:id="26"/>
      <w:bookmarkEnd w:id="27"/>
      <w:r w:rsidR="00000000" w:rsidRPr="00753AF3">
        <w:rPr>
          <w:rFonts w:ascii="宋体" w:eastAsia="宋体" w:hAnsi="宋体"/>
          <w:color w:val="000000" w:themeColor="text1"/>
          <w:sz w:val="28"/>
          <w:szCs w:val="28"/>
          <w:lang w:eastAsia="zh-CN"/>
        </w:rPr>
        <w:t xml:space="preserve"> </w:t>
      </w:r>
    </w:p>
    <w:p w14:paraId="59F2B7C6" w14:textId="3BA50261" w:rsidR="002F3C3E" w:rsidRPr="00441556" w:rsidRDefault="00000000" w:rsidP="00441556">
      <w:pPr>
        <w:pStyle w:val="4"/>
        <w:ind w:firstLineChars="200" w:firstLine="482"/>
        <w:rPr>
          <w:rFonts w:ascii="宋体" w:eastAsia="宋体" w:hAnsi="宋体" w:hint="eastAsia"/>
          <w:i w:val="0"/>
          <w:iCs w:val="0"/>
          <w:color w:val="000000" w:themeColor="text1"/>
          <w:sz w:val="24"/>
          <w:szCs w:val="24"/>
          <w:lang w:eastAsia="zh-CN"/>
        </w:rPr>
      </w:pPr>
      <w:r w:rsidRPr="00441556">
        <w:rPr>
          <w:rFonts w:ascii="宋体" w:eastAsia="宋体" w:hAnsi="宋体"/>
          <w:i w:val="0"/>
          <w:iCs w:val="0"/>
          <w:color w:val="000000" w:themeColor="text1"/>
          <w:sz w:val="24"/>
          <w:szCs w:val="24"/>
          <w:lang w:eastAsia="zh-CN"/>
        </w:rPr>
        <w:t>1</w:t>
      </w:r>
      <w:r w:rsidR="00441556">
        <w:rPr>
          <w:rFonts w:ascii="宋体" w:eastAsia="宋体" w:hAnsi="宋体" w:hint="eastAsia"/>
          <w:i w:val="0"/>
          <w:iCs w:val="0"/>
          <w:color w:val="000000" w:themeColor="text1"/>
          <w:sz w:val="24"/>
          <w:szCs w:val="24"/>
          <w:lang w:eastAsia="zh-CN"/>
        </w:rPr>
        <w:t>．</w:t>
      </w:r>
      <w:r w:rsidRPr="00441556">
        <w:rPr>
          <w:rFonts w:ascii="宋体" w:eastAsia="宋体" w:hAnsi="宋体"/>
          <w:i w:val="0"/>
          <w:iCs w:val="0"/>
          <w:color w:val="000000" w:themeColor="text1"/>
          <w:sz w:val="24"/>
          <w:szCs w:val="24"/>
          <w:lang w:eastAsia="zh-CN"/>
        </w:rPr>
        <w:t xml:space="preserve">名称语义嵌入（128维） </w:t>
      </w:r>
    </w:p>
    <w:p w14:paraId="4F81111A" w14:textId="77777777" w:rsidR="002F3C3E" w:rsidRPr="0005467F" w:rsidRDefault="00000000" w:rsidP="00441556">
      <w:pPr>
        <w:pStyle w:val="4"/>
        <w:spacing w:line="300" w:lineRule="auto"/>
        <w:ind w:firstLineChars="200" w:firstLine="480"/>
        <w:rPr>
          <w:rFonts w:ascii="宋体" w:eastAsia="宋体" w:hAnsi="宋体" w:cs="MS Gothic" w:hint="eastAsia"/>
          <w:b w:val="0"/>
          <w:i w:val="0"/>
          <w:color w:val="000000" w:themeColor="text1"/>
          <w:sz w:val="24"/>
          <w:lang w:eastAsia="zh-CN"/>
        </w:rPr>
      </w:pPr>
      <w:proofErr w:type="gramStart"/>
      <w:r w:rsidRPr="0005467F">
        <w:rPr>
          <w:rFonts w:ascii="宋体" w:eastAsia="宋体" w:hAnsi="宋体" w:cs="MS Gothic"/>
          <w:b w:val="0"/>
          <w:i w:val="0"/>
          <w:color w:val="000000" w:themeColor="text1"/>
          <w:sz w:val="24"/>
          <w:lang w:eastAsia="zh-CN"/>
        </w:rPr>
        <w:t>动漫名称</w:t>
      </w:r>
      <w:proofErr w:type="gramEnd"/>
      <w:r w:rsidRPr="0005467F">
        <w:rPr>
          <w:rFonts w:ascii="宋体" w:eastAsia="宋体" w:hAnsi="宋体" w:cs="MS Gothic"/>
          <w:b w:val="0"/>
          <w:i w:val="0"/>
          <w:color w:val="000000" w:themeColor="text1"/>
          <w:sz w:val="24"/>
          <w:lang w:eastAsia="zh-CN"/>
        </w:rPr>
        <w:t>包含丰富的语义信息，如《进击的巨人》暗示战斗、奇幻题材，《你的名字。》暗示爱情、奇幻元素。传统TF-IDF方法仅考虑词频统计，无法捕获深层语义关联。本文采用Sentence-BERT模型生成名称的语义嵌入表示。</w:t>
      </w:r>
    </w:p>
    <w:p w14:paraId="2579FB0C" w14:textId="77777777" w:rsidR="002F3C3E" w:rsidRPr="0005467F" w:rsidRDefault="00000000" w:rsidP="0005467F">
      <w:pPr>
        <w:pStyle w:val="4"/>
        <w:spacing w:line="300" w:lineRule="auto"/>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Sentence-BERT基于孪生网络架构，通过对比学习优化</w:t>
      </w:r>
      <w:proofErr w:type="gramStart"/>
      <w:r w:rsidRPr="0005467F">
        <w:rPr>
          <w:rFonts w:ascii="宋体" w:eastAsia="宋体" w:hAnsi="宋体" w:cs="MS Gothic"/>
          <w:b w:val="0"/>
          <w:i w:val="0"/>
          <w:color w:val="000000" w:themeColor="text1"/>
          <w:sz w:val="24"/>
          <w:lang w:eastAsia="zh-CN"/>
        </w:rPr>
        <w:t>句子级表示</w:t>
      </w:r>
      <w:proofErr w:type="gramEnd"/>
      <w:r w:rsidRPr="0005467F">
        <w:rPr>
          <w:rFonts w:ascii="宋体" w:eastAsia="宋体" w:hAnsi="宋体" w:cs="MS Gothic"/>
          <w:b w:val="0"/>
          <w:i w:val="0"/>
          <w:color w:val="000000" w:themeColor="text1"/>
          <w:sz w:val="24"/>
          <w:lang w:eastAsia="zh-CN"/>
        </w:rPr>
        <w:t>，将文本映射到</w:t>
      </w:r>
      <w:proofErr w:type="gramStart"/>
      <w:r w:rsidRPr="0005467F">
        <w:rPr>
          <w:rFonts w:ascii="宋体" w:eastAsia="宋体" w:hAnsi="宋体" w:cs="MS Gothic"/>
          <w:b w:val="0"/>
          <w:i w:val="0"/>
          <w:color w:val="000000" w:themeColor="text1"/>
          <w:sz w:val="24"/>
          <w:lang w:eastAsia="zh-CN"/>
        </w:rPr>
        <w:t>固定维</w:t>
      </w:r>
      <w:proofErr w:type="gramEnd"/>
      <w:r w:rsidRPr="0005467F">
        <w:rPr>
          <w:rFonts w:ascii="宋体" w:eastAsia="宋体" w:hAnsi="宋体" w:cs="MS Gothic"/>
          <w:b w:val="0"/>
          <w:i w:val="0"/>
          <w:color w:val="000000" w:themeColor="text1"/>
          <w:sz w:val="24"/>
          <w:lang w:eastAsia="zh-CN"/>
        </w:rPr>
        <w:t>度的语义空间。具体使用</w:t>
      </w:r>
      <w:r w:rsidRPr="0005467F">
        <w:rPr>
          <w:rFonts w:cs="MS Gothic"/>
          <w:b w:val="0"/>
          <w:i w:val="0"/>
          <w:color w:val="000000" w:themeColor="text1"/>
          <w:lang w:eastAsia="zh-CN"/>
        </w:rPr>
        <w:t>all-MiniLM-L6-v2</w:t>
      </w:r>
      <w:proofErr w:type="gramStart"/>
      <w:r w:rsidRPr="0005467F">
        <w:rPr>
          <w:rFonts w:ascii="宋体" w:eastAsia="宋体" w:hAnsi="宋体" w:cs="MS Gothic"/>
          <w:b w:val="0"/>
          <w:i w:val="0"/>
          <w:color w:val="000000" w:themeColor="text1"/>
          <w:sz w:val="24"/>
          <w:lang w:eastAsia="zh-CN"/>
        </w:rPr>
        <w:t>预训练</w:t>
      </w:r>
      <w:proofErr w:type="gramEnd"/>
      <w:r w:rsidRPr="0005467F">
        <w:rPr>
          <w:rFonts w:ascii="宋体" w:eastAsia="宋体" w:hAnsi="宋体" w:cs="MS Gothic"/>
          <w:b w:val="0"/>
          <w:i w:val="0"/>
          <w:color w:val="000000" w:themeColor="text1"/>
          <w:sz w:val="24"/>
          <w:lang w:eastAsia="zh-CN"/>
        </w:rPr>
        <w:t>模型，该模型在384维空间学习句子表示，具有轻量高效的特点。对于</w:t>
      </w:r>
      <w:proofErr w:type="gramStart"/>
      <w:r w:rsidRPr="0005467F">
        <w:rPr>
          <w:rFonts w:ascii="宋体" w:eastAsia="宋体" w:hAnsi="宋体" w:cs="MS Gothic"/>
          <w:b w:val="0"/>
          <w:i w:val="0"/>
          <w:color w:val="000000" w:themeColor="text1"/>
          <w:sz w:val="24"/>
          <w:lang w:eastAsia="zh-CN"/>
        </w:rPr>
        <w:t>每个动漫名称</w:t>
      </w:r>
      <w:proofErr w:type="gramEnd"/>
      <w:r w:rsidRPr="0005467F">
        <w:rPr>
          <w:rFonts w:ascii="宋体" w:eastAsia="宋体" w:hAnsi="宋体" w:cs="MS Gothic"/>
          <w:b w:val="0"/>
          <w:i w:val="0"/>
          <w:color w:val="000000" w:themeColor="text1"/>
          <w:sz w:val="24"/>
          <w:lang w:eastAsia="zh-CN"/>
        </w:rPr>
        <w:object w:dxaOrig="180" w:dyaOrig="360" w14:anchorId="1EAC5A11">
          <v:shape id="_x0000_i1615" type="#_x0000_t75" style="width:9.45pt;height:18pt" o:ole="">
            <v:imagedata r:id="rId77" o:title=""/>
            <o:lock v:ext="edit" aspectratio="f"/>
          </v:shape>
          <o:OLEObject Type="Embed" ProgID="Equation.DSMT4" ShapeID="_x0000_i1615" DrawAspect="Content" ObjectID="_1834340898" r:id="rId78"/>
        </w:object>
      </w:r>
      <w:r w:rsidRPr="0005467F">
        <w:rPr>
          <w:rFonts w:ascii="宋体" w:eastAsia="宋体" w:hAnsi="宋体" w:cs="MS Gothic"/>
          <w:b w:val="0"/>
          <w:i w:val="0"/>
          <w:color w:val="000000" w:themeColor="text1"/>
          <w:sz w:val="24"/>
          <w:lang w:eastAsia="zh-CN"/>
        </w:rPr>
        <w:t>，通过BERT编码器得到初始嵌入</w:t>
      </w:r>
      <w:r w:rsidRPr="0005467F">
        <w:rPr>
          <w:rFonts w:ascii="宋体" w:eastAsia="宋体" w:hAnsi="宋体" w:cs="MS Gothic"/>
          <w:b w:val="0"/>
          <w:i w:val="0"/>
          <w:color w:val="000000" w:themeColor="text1"/>
          <w:sz w:val="24"/>
          <w:lang w:eastAsia="zh-CN"/>
        </w:rPr>
        <w:object w:dxaOrig="1040" w:dyaOrig="380" w14:anchorId="55080069">
          <v:shape id="_x0000_i1616" type="#_x0000_t75" style="width:51.45pt;height:19.7pt" o:ole="">
            <v:imagedata r:id="rId79" o:title=""/>
            <o:lock v:ext="edit" aspectratio="f"/>
          </v:shape>
          <o:OLEObject Type="Embed" ProgID="Equation.DSMT4" ShapeID="_x0000_i1616" DrawAspect="Content" ObjectID="_1834340899" r:id="rId80"/>
        </w:object>
      </w:r>
      <w:r w:rsidRPr="0005467F">
        <w:rPr>
          <w:rFonts w:ascii="宋体" w:eastAsia="宋体" w:hAnsi="宋体" w:cs="MS Gothic"/>
          <w:b w:val="0"/>
          <w:i w:val="0"/>
          <w:color w:val="000000" w:themeColor="text1"/>
          <w:sz w:val="24"/>
          <w:lang w:eastAsia="zh-CN"/>
        </w:rPr>
        <w:t>。</w:t>
      </w:r>
    </w:p>
    <w:p w14:paraId="53A0C4B7" w14:textId="77777777" w:rsidR="002F3C3E" w:rsidRPr="0005467F" w:rsidRDefault="00000000" w:rsidP="0005467F">
      <w:pPr>
        <w:pStyle w:val="4"/>
        <w:spacing w:line="300" w:lineRule="auto"/>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lastRenderedPageBreak/>
        <w:t>考虑到原始维度较高可能引入噪声和计算负担，采用主成分分析（PCA）将</w:t>
      </w:r>
      <w:proofErr w:type="gramStart"/>
      <w:r w:rsidRPr="0005467F">
        <w:rPr>
          <w:rFonts w:ascii="宋体" w:eastAsia="宋体" w:hAnsi="宋体" w:cs="MS Gothic"/>
          <w:b w:val="0"/>
          <w:i w:val="0"/>
          <w:color w:val="000000" w:themeColor="text1"/>
          <w:sz w:val="24"/>
          <w:lang w:eastAsia="zh-CN"/>
        </w:rPr>
        <w:t>嵌入降维至</w:t>
      </w:r>
      <w:proofErr w:type="gramEnd"/>
      <w:r w:rsidRPr="0005467F">
        <w:rPr>
          <w:rFonts w:ascii="宋体" w:eastAsia="宋体" w:hAnsi="宋体" w:cs="MS Gothic"/>
          <w:b w:val="0"/>
          <w:i w:val="0"/>
          <w:color w:val="000000" w:themeColor="text1"/>
          <w:sz w:val="24"/>
          <w:lang w:eastAsia="zh-CN"/>
        </w:rPr>
        <w:t>128维：</w:t>
      </w:r>
      <w:r w:rsidRPr="0005467F">
        <w:rPr>
          <w:rFonts w:ascii="宋体" w:eastAsia="宋体" w:hAnsi="宋体" w:cs="MS Gothic"/>
          <w:b w:val="0"/>
          <w:i w:val="0"/>
          <w:color w:val="000000" w:themeColor="text1"/>
          <w:sz w:val="24"/>
          <w:lang w:eastAsia="zh-CN"/>
        </w:rPr>
        <w:object w:dxaOrig="2320" w:dyaOrig="380" w14:anchorId="2F04ABDD">
          <v:shape id="_x0000_i1617" type="#_x0000_t75" style="width:116.55pt;height:19.7pt" o:ole="">
            <v:imagedata r:id="rId81" o:title=""/>
            <o:lock v:ext="edit" aspectratio="f"/>
          </v:shape>
          <o:OLEObject Type="Embed" ProgID="Equation.DSMT4" ShapeID="_x0000_i1617" DrawAspect="Content" ObjectID="_1834340900" r:id="rId82"/>
        </w:object>
      </w:r>
      <w:r w:rsidRPr="0005467F">
        <w:rPr>
          <w:rFonts w:ascii="宋体" w:eastAsia="宋体" w:hAnsi="宋体" w:cs="MS Gothic"/>
          <w:b w:val="0"/>
          <w:i w:val="0"/>
          <w:color w:val="000000" w:themeColor="text1"/>
          <w:sz w:val="24"/>
          <w:lang w:eastAsia="zh-CN"/>
        </w:rPr>
        <w:t>。</w:t>
      </w:r>
      <w:proofErr w:type="gramStart"/>
      <w:r w:rsidRPr="0005467F">
        <w:rPr>
          <w:rFonts w:ascii="宋体" w:eastAsia="宋体" w:hAnsi="宋体" w:cs="MS Gothic"/>
          <w:b w:val="0"/>
          <w:i w:val="0"/>
          <w:color w:val="000000" w:themeColor="text1"/>
          <w:sz w:val="24"/>
          <w:lang w:eastAsia="zh-CN"/>
        </w:rPr>
        <w:t>降维后</w:t>
      </w:r>
      <w:proofErr w:type="gramEnd"/>
      <w:r w:rsidRPr="0005467F">
        <w:rPr>
          <w:rFonts w:ascii="宋体" w:eastAsia="宋体" w:hAnsi="宋体" w:cs="MS Gothic"/>
          <w:b w:val="0"/>
          <w:i w:val="0"/>
          <w:color w:val="000000" w:themeColor="text1"/>
          <w:sz w:val="24"/>
          <w:lang w:eastAsia="zh-CN"/>
        </w:rPr>
        <w:t>保留90%以上的方差信息，在保证语义完整性的同时减少参数数量。实验表明，与TF-IDF+SVD方案相比，Sentence-BERT+PCA组合在语义相似度任务上准确率提升15.3%。</w:t>
      </w:r>
    </w:p>
    <w:p w14:paraId="59A773A6" w14:textId="74CD89A6" w:rsidR="002F3C3E" w:rsidRPr="00441556" w:rsidRDefault="00000000" w:rsidP="00441556">
      <w:pPr>
        <w:pStyle w:val="4"/>
        <w:ind w:firstLineChars="200" w:firstLine="482"/>
        <w:rPr>
          <w:rFonts w:ascii="宋体" w:eastAsia="宋体" w:hAnsi="宋体" w:hint="eastAsia"/>
          <w:i w:val="0"/>
          <w:iCs w:val="0"/>
          <w:color w:val="000000" w:themeColor="text1"/>
          <w:sz w:val="24"/>
          <w:szCs w:val="24"/>
          <w:lang w:eastAsia="zh-CN"/>
        </w:rPr>
      </w:pPr>
      <w:r w:rsidRPr="00441556">
        <w:rPr>
          <w:rFonts w:ascii="宋体" w:eastAsia="宋体" w:hAnsi="宋体"/>
          <w:i w:val="0"/>
          <w:iCs w:val="0"/>
          <w:color w:val="000000" w:themeColor="text1"/>
          <w:sz w:val="24"/>
          <w:szCs w:val="24"/>
          <w:lang w:eastAsia="zh-CN"/>
        </w:rPr>
        <w:t xml:space="preserve">2.类型编码（7维） </w:t>
      </w:r>
    </w:p>
    <w:p w14:paraId="080C98FA" w14:textId="77777777" w:rsidR="002F3C3E" w:rsidRPr="0005467F" w:rsidRDefault="00000000" w:rsidP="00441556">
      <w:pPr>
        <w:pStyle w:val="4"/>
        <w:spacing w:line="300" w:lineRule="auto"/>
        <w:ind w:firstLineChars="200" w:firstLine="480"/>
        <w:rPr>
          <w:rFonts w:ascii="宋体" w:eastAsia="宋体" w:hAnsi="宋体" w:cs="MS Gothic" w:hint="eastAsia"/>
          <w:b w:val="0"/>
          <w:i w:val="0"/>
          <w:color w:val="000000" w:themeColor="text1"/>
          <w:sz w:val="24"/>
          <w:lang w:eastAsia="zh-CN"/>
        </w:rPr>
      </w:pPr>
      <w:proofErr w:type="gramStart"/>
      <w:r w:rsidRPr="0005467F">
        <w:rPr>
          <w:rFonts w:ascii="宋体" w:eastAsia="宋体" w:hAnsi="宋体" w:cs="MS Gothic"/>
          <w:b w:val="0"/>
          <w:i w:val="0"/>
          <w:color w:val="000000" w:themeColor="text1"/>
          <w:sz w:val="24"/>
          <w:lang w:eastAsia="zh-CN"/>
        </w:rPr>
        <w:t>动漫类型</w:t>
      </w:r>
      <w:proofErr w:type="gramEnd"/>
      <w:r w:rsidRPr="0005467F">
        <w:rPr>
          <w:rFonts w:ascii="宋体" w:eastAsia="宋体" w:hAnsi="宋体" w:cs="MS Gothic"/>
          <w:b w:val="0"/>
          <w:i w:val="0"/>
          <w:color w:val="000000" w:themeColor="text1"/>
          <w:sz w:val="24"/>
          <w:lang w:eastAsia="zh-CN"/>
        </w:rPr>
        <w:t>（如TV、Movie、OVA等）是重要的分类特征。采用独热编码（One-Hot Encoding）将离散类型转换为二进制向量：</w:t>
      </w:r>
      <w:proofErr w:type="spellStart"/>
      <w:r w:rsidRPr="0005467F">
        <w:rPr>
          <w:rFonts w:ascii="宋体" w:eastAsia="宋体" w:hAnsi="宋体" w:cs="MS Gothic"/>
          <w:b w:val="0"/>
          <w:i w:val="0"/>
          <w:color w:val="000000" w:themeColor="text1"/>
          <w:sz w:val="24"/>
          <w:lang w:eastAsia="zh-CN"/>
        </w:rPr>
        <w:t>citype</w:t>
      </w:r>
      <w:proofErr w:type="spellEnd"/>
      <w:r w:rsidRPr="0005467F">
        <w:rPr>
          <w:rFonts w:ascii="Times New Roman" w:eastAsia="宋体" w:hAnsi="Times New Roman" w:cs="Times New Roman"/>
          <w:b w:val="0"/>
          <w:i w:val="0"/>
          <w:color w:val="000000" w:themeColor="text1"/>
          <w:sz w:val="24"/>
          <w:lang w:eastAsia="zh-CN"/>
        </w:rPr>
        <w:t>​</w:t>
      </w:r>
      <w:r w:rsidRPr="0005467F">
        <w:rPr>
          <w:rFonts w:ascii="宋体" w:eastAsia="宋体" w:hAnsi="宋体" w:cs="宋体" w:hint="eastAsia"/>
          <w:b w:val="0"/>
          <w:i w:val="0"/>
          <w:color w:val="000000" w:themeColor="text1"/>
          <w:sz w:val="24"/>
          <w:lang w:eastAsia="zh-CN"/>
        </w:rPr>
        <w:t>∈</w:t>
      </w:r>
      <w:r w:rsidRPr="0005467F">
        <w:rPr>
          <w:rFonts w:ascii="宋体" w:eastAsia="宋体" w:hAnsi="宋体" w:cs="MS Gothic"/>
          <w:b w:val="0"/>
          <w:i w:val="0"/>
          <w:color w:val="000000" w:themeColor="text1"/>
          <w:sz w:val="24"/>
          <w:lang w:eastAsia="zh-CN"/>
        </w:rPr>
        <w:t>{0,1}7，其中7为类型总数。独热编码的优点是简单直观，能够明确区分不同类型，但维度随类别数线性增长。</w:t>
      </w:r>
    </w:p>
    <w:p w14:paraId="665550FC" w14:textId="730A7A6F" w:rsidR="002F3C3E" w:rsidRPr="00441556" w:rsidRDefault="00000000" w:rsidP="00441556">
      <w:pPr>
        <w:pStyle w:val="4"/>
        <w:ind w:firstLineChars="200" w:firstLine="482"/>
        <w:rPr>
          <w:rFonts w:ascii="宋体" w:eastAsia="宋体" w:hAnsi="宋体" w:hint="eastAsia"/>
          <w:i w:val="0"/>
          <w:iCs w:val="0"/>
          <w:color w:val="000000" w:themeColor="text1"/>
          <w:sz w:val="24"/>
          <w:szCs w:val="24"/>
          <w:lang w:eastAsia="zh-CN"/>
        </w:rPr>
      </w:pPr>
      <w:r w:rsidRPr="00441556">
        <w:rPr>
          <w:rFonts w:ascii="宋体" w:eastAsia="宋体" w:hAnsi="宋体"/>
          <w:i w:val="0"/>
          <w:iCs w:val="0"/>
          <w:color w:val="000000" w:themeColor="text1"/>
          <w:sz w:val="24"/>
          <w:szCs w:val="24"/>
          <w:lang w:eastAsia="zh-CN"/>
        </w:rPr>
        <w:t xml:space="preserve">3.数值特征处理（2维） </w:t>
      </w:r>
    </w:p>
    <w:p w14:paraId="7210CD27" w14:textId="77777777" w:rsidR="002F3C3E" w:rsidRPr="0005467F" w:rsidRDefault="00000000" w:rsidP="00441556">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数值特征包括集数（episodes）和成员数对数（</w:t>
      </w:r>
      <w:proofErr w:type="spellStart"/>
      <w:r w:rsidRPr="0005467F">
        <w:rPr>
          <w:rFonts w:ascii="宋体" w:eastAsia="宋体" w:hAnsi="宋体" w:cs="MS Gothic"/>
          <w:b w:val="0"/>
          <w:i w:val="0"/>
          <w:color w:val="000000" w:themeColor="text1"/>
          <w:sz w:val="24"/>
          <w:lang w:eastAsia="zh-CN"/>
        </w:rPr>
        <w:t>log_members</w:t>
      </w:r>
      <w:proofErr w:type="spellEnd"/>
      <w:r w:rsidRPr="0005467F">
        <w:rPr>
          <w:rFonts w:ascii="宋体" w:eastAsia="宋体" w:hAnsi="宋体" w:cs="MS Gothic"/>
          <w:b w:val="0"/>
          <w:i w:val="0"/>
          <w:color w:val="000000" w:themeColor="text1"/>
          <w:sz w:val="24"/>
          <w:lang w:eastAsia="zh-CN"/>
        </w:rPr>
        <w:t>）。集</w:t>
      </w:r>
      <w:proofErr w:type="gramStart"/>
      <w:r w:rsidRPr="0005467F">
        <w:rPr>
          <w:rFonts w:ascii="宋体" w:eastAsia="宋体" w:hAnsi="宋体" w:cs="MS Gothic"/>
          <w:b w:val="0"/>
          <w:i w:val="0"/>
          <w:color w:val="000000" w:themeColor="text1"/>
          <w:sz w:val="24"/>
          <w:lang w:eastAsia="zh-CN"/>
        </w:rPr>
        <w:t>数反映动</w:t>
      </w:r>
      <w:proofErr w:type="gramEnd"/>
      <w:r w:rsidRPr="0005467F">
        <w:rPr>
          <w:rFonts w:ascii="宋体" w:eastAsia="宋体" w:hAnsi="宋体" w:cs="MS Gothic"/>
          <w:b w:val="0"/>
          <w:i w:val="0"/>
          <w:color w:val="000000" w:themeColor="text1"/>
          <w:sz w:val="24"/>
          <w:lang w:eastAsia="zh-CN"/>
        </w:rPr>
        <w:t>漫长度，成员</w:t>
      </w:r>
      <w:proofErr w:type="gramStart"/>
      <w:r w:rsidRPr="0005467F">
        <w:rPr>
          <w:rFonts w:ascii="宋体" w:eastAsia="宋体" w:hAnsi="宋体" w:cs="MS Gothic"/>
          <w:b w:val="0"/>
          <w:i w:val="0"/>
          <w:color w:val="000000" w:themeColor="text1"/>
          <w:sz w:val="24"/>
          <w:lang w:eastAsia="zh-CN"/>
        </w:rPr>
        <w:t>数反映</w:t>
      </w:r>
      <w:proofErr w:type="gramEnd"/>
      <w:r w:rsidRPr="0005467F">
        <w:rPr>
          <w:rFonts w:ascii="宋体" w:eastAsia="宋体" w:hAnsi="宋体" w:cs="MS Gothic"/>
          <w:b w:val="0"/>
          <w:i w:val="0"/>
          <w:color w:val="000000" w:themeColor="text1"/>
          <w:sz w:val="24"/>
          <w:lang w:eastAsia="zh-CN"/>
        </w:rPr>
        <w:t>流行度。对</w:t>
      </w:r>
      <w:proofErr w:type="gramStart"/>
      <w:r w:rsidRPr="0005467F">
        <w:rPr>
          <w:rFonts w:ascii="宋体" w:eastAsia="宋体" w:hAnsi="宋体" w:cs="MS Gothic"/>
          <w:b w:val="0"/>
          <w:i w:val="0"/>
          <w:color w:val="000000" w:themeColor="text1"/>
          <w:sz w:val="24"/>
          <w:lang w:eastAsia="zh-CN"/>
        </w:rPr>
        <w:t>缺失值</w:t>
      </w:r>
      <w:proofErr w:type="gramEnd"/>
      <w:r w:rsidRPr="0005467F">
        <w:rPr>
          <w:rFonts w:ascii="宋体" w:eastAsia="宋体" w:hAnsi="宋体" w:cs="MS Gothic"/>
          <w:b w:val="0"/>
          <w:i w:val="0"/>
          <w:color w:val="000000" w:themeColor="text1"/>
          <w:sz w:val="24"/>
          <w:lang w:eastAsia="zh-CN"/>
        </w:rPr>
        <w:t>采用中位数填充：</w:t>
      </w:r>
      <w:r w:rsidRPr="0005467F">
        <w:rPr>
          <w:rFonts w:ascii="宋体" w:eastAsia="宋体" w:hAnsi="宋体" w:cs="MS Gothic"/>
          <w:b w:val="0"/>
          <w:i w:val="0"/>
          <w:color w:val="000000" w:themeColor="text1"/>
          <w:sz w:val="24"/>
          <w:lang w:eastAsia="zh-CN"/>
        </w:rPr>
        <w:object w:dxaOrig="3320" w:dyaOrig="400" w14:anchorId="61421074">
          <v:shape id="_x0000_i1618" type="#_x0000_t75" style="width:165.45pt;height:20.55pt" o:ole="">
            <v:imagedata r:id="rId83" o:title=""/>
            <o:lock v:ext="edit" aspectratio="f"/>
          </v:shape>
          <o:OLEObject Type="Embed" ProgID="Equation.DSMT4" ShapeID="_x0000_i1618" DrawAspect="Content" ObjectID="_1834340901" r:id="rId84"/>
        </w:object>
      </w:r>
      <w:r w:rsidRPr="0005467F">
        <w:rPr>
          <w:rFonts w:ascii="宋体" w:eastAsia="宋体" w:hAnsi="宋体" w:cs="MS Gothic"/>
          <w:b w:val="0"/>
          <w:i w:val="0"/>
          <w:color w:val="000000" w:themeColor="text1"/>
          <w:sz w:val="24"/>
          <w:lang w:eastAsia="zh-CN"/>
        </w:rPr>
        <w:t>。成员</w:t>
      </w:r>
      <w:proofErr w:type="gramStart"/>
      <w:r w:rsidRPr="0005467F">
        <w:rPr>
          <w:rFonts w:ascii="宋体" w:eastAsia="宋体" w:hAnsi="宋体" w:cs="MS Gothic"/>
          <w:b w:val="0"/>
          <w:i w:val="0"/>
          <w:color w:val="000000" w:themeColor="text1"/>
          <w:sz w:val="24"/>
          <w:lang w:eastAsia="zh-CN"/>
        </w:rPr>
        <w:t>数由于</w:t>
      </w:r>
      <w:proofErr w:type="gramEnd"/>
      <w:r w:rsidRPr="0005467F">
        <w:rPr>
          <w:rFonts w:ascii="宋体" w:eastAsia="宋体" w:hAnsi="宋体" w:cs="MS Gothic"/>
          <w:b w:val="0"/>
          <w:i w:val="0"/>
          <w:color w:val="000000" w:themeColor="text1"/>
          <w:sz w:val="24"/>
          <w:lang w:eastAsia="zh-CN"/>
        </w:rPr>
        <w:t>长尾分布严重，采用对数变换：</w:t>
      </w:r>
      <w:r w:rsidRPr="0005467F">
        <w:rPr>
          <w:rFonts w:ascii="宋体" w:eastAsia="宋体" w:hAnsi="宋体" w:cs="MS Gothic"/>
          <w:b w:val="0"/>
          <w:i w:val="0"/>
          <w:color w:val="000000" w:themeColor="text1"/>
          <w:sz w:val="24"/>
          <w:lang w:eastAsia="zh-CN"/>
        </w:rPr>
        <w:object w:dxaOrig="3400" w:dyaOrig="360" w14:anchorId="3E7E23CF">
          <v:shape id="_x0000_i1619" type="#_x0000_t75" style="width:170.55pt;height:18pt" o:ole="">
            <v:imagedata r:id="rId85" o:title=""/>
            <o:lock v:ext="edit" aspectratio="f"/>
          </v:shape>
          <o:OLEObject Type="Embed" ProgID="Equation.DSMT4" ShapeID="_x0000_i1619" DrawAspect="Content" ObjectID="_1834340902" r:id="rId86"/>
        </w:object>
      </w:r>
      <w:r w:rsidRPr="0005467F">
        <w:rPr>
          <w:rFonts w:ascii="宋体" w:eastAsia="宋体" w:hAnsi="宋体" w:cs="MS Gothic"/>
          <w:b w:val="0"/>
          <w:i w:val="0"/>
          <w:color w:val="000000" w:themeColor="text1"/>
          <w:sz w:val="24"/>
          <w:lang w:eastAsia="zh-CN"/>
        </w:rPr>
        <w:t>，使分布更接近正态分布。</w:t>
      </w:r>
    </w:p>
    <w:p w14:paraId="099B49CE" w14:textId="77777777" w:rsidR="002F3C3E" w:rsidRPr="0005467F" w:rsidRDefault="00000000" w:rsidP="0005467F">
      <w:pPr>
        <w:pStyle w:val="4"/>
        <w:spacing w:line="300" w:lineRule="auto"/>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标准化处理消除量纲影响：</w:t>
      </w:r>
      <w:r w:rsidRPr="0005467F">
        <w:rPr>
          <w:rFonts w:ascii="宋体" w:eastAsia="宋体" w:hAnsi="宋体" w:cs="MS Gothic"/>
          <w:b w:val="0"/>
          <w:i w:val="0"/>
          <w:color w:val="000000" w:themeColor="text1"/>
          <w:sz w:val="24"/>
          <w:lang w:eastAsia="zh-CN"/>
        </w:rPr>
        <w:object w:dxaOrig="1240" w:dyaOrig="620" w14:anchorId="083084BC">
          <v:shape id="_x0000_i1620" type="#_x0000_t75" style="width:62.55pt;height:31.7pt" o:ole="">
            <v:imagedata r:id="rId87" o:title=""/>
            <o:lock v:ext="edit" aspectratio="f"/>
          </v:shape>
          <o:OLEObject Type="Embed" ProgID="Equation.DSMT4" ShapeID="_x0000_i1620" DrawAspect="Content" ObjectID="_1834340903" r:id="rId88"/>
        </w:object>
      </w:r>
      <w:r w:rsidRPr="0005467F">
        <w:rPr>
          <w:rFonts w:ascii="宋体" w:eastAsia="宋体" w:hAnsi="宋体" w:cs="MS Gothic"/>
          <w:b w:val="0"/>
          <w:i w:val="0"/>
          <w:color w:val="000000" w:themeColor="text1"/>
          <w:sz w:val="24"/>
          <w:lang w:eastAsia="zh-CN"/>
        </w:rPr>
        <w:t>，其中μ为均值，σ为标准差。标准化后的特征均值为0，方差为1，有利于模型收敛。</w:t>
      </w:r>
    </w:p>
    <w:p w14:paraId="256B2866" w14:textId="563A035D" w:rsidR="002F3C3E" w:rsidRDefault="00000000" w:rsidP="00441556">
      <w:pPr>
        <w:pStyle w:val="4"/>
        <w:ind w:firstLineChars="200" w:firstLine="482"/>
        <w:rPr>
          <w:lang w:eastAsia="zh-CN"/>
        </w:rPr>
      </w:pPr>
      <w:r w:rsidRPr="00441556">
        <w:rPr>
          <w:rFonts w:ascii="宋体" w:eastAsia="宋体" w:hAnsi="宋体"/>
          <w:i w:val="0"/>
          <w:iCs w:val="0"/>
          <w:color w:val="000000" w:themeColor="text1"/>
          <w:sz w:val="24"/>
          <w:szCs w:val="24"/>
          <w:lang w:eastAsia="zh-CN"/>
        </w:rPr>
        <w:t>4</w:t>
      </w:r>
      <w:r w:rsidR="00441556">
        <w:rPr>
          <w:rFonts w:ascii="宋体" w:eastAsia="宋体" w:hAnsi="宋体" w:hint="eastAsia"/>
          <w:i w:val="0"/>
          <w:iCs w:val="0"/>
          <w:color w:val="000000" w:themeColor="text1"/>
          <w:sz w:val="24"/>
          <w:szCs w:val="24"/>
          <w:lang w:eastAsia="zh-CN"/>
        </w:rPr>
        <w:t>．</w:t>
      </w:r>
      <w:r w:rsidRPr="00441556">
        <w:rPr>
          <w:rFonts w:ascii="宋体" w:eastAsia="宋体" w:hAnsi="宋体"/>
          <w:i w:val="0"/>
          <w:iCs w:val="0"/>
          <w:color w:val="000000" w:themeColor="text1"/>
          <w:sz w:val="24"/>
          <w:szCs w:val="24"/>
          <w:lang w:eastAsia="zh-CN"/>
        </w:rPr>
        <w:t>特征交叉（14维）</w:t>
      </w:r>
      <w:r>
        <w:rPr>
          <w:lang w:eastAsia="zh-CN"/>
        </w:rPr>
        <w:t xml:space="preserve"> </w:t>
      </w:r>
    </w:p>
    <w:p w14:paraId="1AF98C40" w14:textId="77777777" w:rsidR="002F3C3E" w:rsidRPr="0005467F" w:rsidRDefault="00000000" w:rsidP="00441556">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特征交叉通过组合不同类型特征挖掘交互信息。本文设计类型-数值交叉特征：</w:t>
      </w:r>
      <w:r w:rsidRPr="0005467F">
        <w:rPr>
          <w:rFonts w:ascii="宋体" w:eastAsia="宋体" w:hAnsi="宋体" w:cs="MS Gothic"/>
          <w:b w:val="0"/>
          <w:i w:val="0"/>
          <w:color w:val="000000" w:themeColor="text1"/>
          <w:sz w:val="24"/>
          <w:lang w:eastAsia="zh-CN"/>
        </w:rPr>
        <w:object w:dxaOrig="3879" w:dyaOrig="380" w14:anchorId="4860CD2E">
          <v:shape id="_x0000_i1621" type="#_x0000_t75" style="width:194.55pt;height:19.7pt" o:ole="">
            <v:imagedata r:id="rId89" o:title=""/>
            <o:lock v:ext="edit" aspectratio="f"/>
          </v:shape>
          <o:OLEObject Type="Embed" ProgID="Equation.DSMT4" ShapeID="_x0000_i1621" DrawAspect="Content" ObjectID="_1834340904" r:id="rId90"/>
        </w:object>
      </w:r>
      <w:r w:rsidRPr="0005467F">
        <w:rPr>
          <w:rFonts w:ascii="宋体" w:eastAsia="宋体" w:hAnsi="宋体" w:cs="MS Gothic"/>
          <w:b w:val="0"/>
          <w:i w:val="0"/>
          <w:color w:val="000000" w:themeColor="text1"/>
          <w:sz w:val="24"/>
          <w:lang w:eastAsia="zh-CN"/>
        </w:rPr>
        <w:t>，其中</w:t>
      </w:r>
      <w:r w:rsidRPr="0005467F">
        <w:rPr>
          <w:rFonts w:ascii="宋体" w:eastAsia="宋体" w:hAnsi="宋体" w:cs="MS Gothic"/>
          <w:b w:val="0"/>
          <w:i w:val="0"/>
          <w:color w:val="000000" w:themeColor="text1"/>
          <w:sz w:val="24"/>
          <w:lang w:eastAsia="zh-CN"/>
        </w:rPr>
        <w:object w:dxaOrig="260" w:dyaOrig="279" w14:anchorId="44AC2FFB">
          <v:shape id="_x0000_i1622" type="#_x0000_t75" style="width:13.7pt;height:14.55pt" o:ole="">
            <v:imagedata r:id="rId91" o:title=""/>
            <o:lock v:ext="edit" aspectratio="f"/>
          </v:shape>
          <o:OLEObject Type="Embed" ProgID="Equation.DSMT4" ShapeID="_x0000_i1622" DrawAspect="Content" ObjectID="_1834340905" r:id="rId92"/>
        </w:object>
      </w:r>
      <w:r w:rsidRPr="0005467F">
        <w:rPr>
          <w:rFonts w:ascii="宋体" w:eastAsia="宋体" w:hAnsi="宋体" w:cs="MS Gothic"/>
          <w:b w:val="0"/>
          <w:i w:val="0"/>
          <w:color w:val="000000" w:themeColor="text1"/>
          <w:sz w:val="24"/>
          <w:lang w:eastAsia="zh-CN"/>
        </w:rPr>
        <w:t>表示逐元素相乘。交叉特征维度为7×2=14维。</w:t>
      </w:r>
    </w:p>
    <w:p w14:paraId="728639C1" w14:textId="77777777" w:rsidR="002F3C3E" w:rsidRPr="0005467F" w:rsidRDefault="00000000" w:rsidP="0005467F">
      <w:pPr>
        <w:pStyle w:val="4"/>
        <w:spacing w:line="300" w:lineRule="auto"/>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这种交叉方式具有明确的物理意义：例如"TV类型×集数"反映TV动画的典型长度特征，"Movie类型×成员数"反映电影</w:t>
      </w:r>
      <w:proofErr w:type="gramStart"/>
      <w:r w:rsidRPr="0005467F">
        <w:rPr>
          <w:rFonts w:ascii="宋体" w:eastAsia="宋体" w:hAnsi="宋体" w:cs="MS Gothic"/>
          <w:b w:val="0"/>
          <w:i w:val="0"/>
          <w:color w:val="000000" w:themeColor="text1"/>
          <w:sz w:val="24"/>
          <w:lang w:eastAsia="zh-CN"/>
        </w:rPr>
        <w:t>类动漫的</w:t>
      </w:r>
      <w:proofErr w:type="gramEnd"/>
      <w:r w:rsidRPr="0005467F">
        <w:rPr>
          <w:rFonts w:ascii="宋体" w:eastAsia="宋体" w:hAnsi="宋体" w:cs="MS Gothic"/>
          <w:b w:val="0"/>
          <w:i w:val="0"/>
          <w:color w:val="000000" w:themeColor="text1"/>
          <w:sz w:val="24"/>
          <w:lang w:eastAsia="zh-CN"/>
        </w:rPr>
        <w:t>流行度特征。研究表明，显</w:t>
      </w:r>
      <w:proofErr w:type="gramStart"/>
      <w:r w:rsidRPr="0005467F">
        <w:rPr>
          <w:rFonts w:ascii="宋体" w:eastAsia="宋体" w:hAnsi="宋体" w:cs="MS Gothic"/>
          <w:b w:val="0"/>
          <w:i w:val="0"/>
          <w:color w:val="000000" w:themeColor="text1"/>
          <w:sz w:val="24"/>
          <w:lang w:eastAsia="zh-CN"/>
        </w:rPr>
        <w:t>式特征</w:t>
      </w:r>
      <w:proofErr w:type="gramEnd"/>
      <w:r w:rsidRPr="0005467F">
        <w:rPr>
          <w:rFonts w:ascii="宋体" w:eastAsia="宋体" w:hAnsi="宋体" w:cs="MS Gothic"/>
          <w:b w:val="0"/>
          <w:i w:val="0"/>
          <w:color w:val="000000" w:themeColor="text1"/>
          <w:sz w:val="24"/>
          <w:lang w:eastAsia="zh-CN"/>
        </w:rPr>
        <w:t>交叉能有效提升模型对特征交互的建模能力。</w:t>
      </w:r>
    </w:p>
    <w:p w14:paraId="22629E65" w14:textId="2C3B2C19" w:rsidR="002F3C3E" w:rsidRPr="00441556" w:rsidRDefault="00000000" w:rsidP="00441556">
      <w:pPr>
        <w:pStyle w:val="4"/>
        <w:ind w:firstLineChars="200" w:firstLine="482"/>
        <w:rPr>
          <w:rFonts w:ascii="宋体" w:eastAsia="宋体" w:hAnsi="宋体" w:hint="eastAsia"/>
          <w:i w:val="0"/>
          <w:iCs w:val="0"/>
          <w:color w:val="000000" w:themeColor="text1"/>
          <w:sz w:val="24"/>
          <w:szCs w:val="24"/>
          <w:lang w:eastAsia="zh-CN"/>
        </w:rPr>
      </w:pPr>
      <w:r w:rsidRPr="00441556">
        <w:rPr>
          <w:rFonts w:ascii="宋体" w:eastAsia="宋体" w:hAnsi="宋体"/>
          <w:i w:val="0"/>
          <w:iCs w:val="0"/>
          <w:color w:val="000000" w:themeColor="text1"/>
          <w:sz w:val="24"/>
          <w:szCs w:val="24"/>
          <w:lang w:eastAsia="zh-CN"/>
        </w:rPr>
        <w:t>5</w:t>
      </w:r>
      <w:r w:rsidR="00441556">
        <w:rPr>
          <w:rFonts w:ascii="宋体" w:eastAsia="宋体" w:hAnsi="宋体" w:hint="eastAsia"/>
          <w:i w:val="0"/>
          <w:iCs w:val="0"/>
          <w:color w:val="000000" w:themeColor="text1"/>
          <w:sz w:val="24"/>
          <w:szCs w:val="24"/>
          <w:lang w:eastAsia="zh-CN"/>
        </w:rPr>
        <w:t>．</w:t>
      </w:r>
      <w:r w:rsidRPr="00441556">
        <w:rPr>
          <w:rFonts w:ascii="宋体" w:eastAsia="宋体" w:hAnsi="宋体"/>
          <w:i w:val="0"/>
          <w:iCs w:val="0"/>
          <w:color w:val="000000" w:themeColor="text1"/>
          <w:sz w:val="24"/>
          <w:szCs w:val="24"/>
          <w:lang w:eastAsia="zh-CN"/>
        </w:rPr>
        <w:t xml:space="preserve">流派嵌入模块（32维） </w:t>
      </w:r>
    </w:p>
    <w:p w14:paraId="51447246" w14:textId="21500B2C" w:rsidR="002F3C3E" w:rsidRPr="0005467F" w:rsidRDefault="00000000" w:rsidP="00BC7CBF">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lastRenderedPageBreak/>
        <w:t>流派信息是</w:t>
      </w:r>
      <w:proofErr w:type="gramStart"/>
      <w:r w:rsidRPr="0005467F">
        <w:rPr>
          <w:rFonts w:ascii="宋体" w:eastAsia="宋体" w:hAnsi="宋体" w:cs="MS Gothic"/>
          <w:b w:val="0"/>
          <w:i w:val="0"/>
          <w:color w:val="000000" w:themeColor="text1"/>
          <w:sz w:val="24"/>
          <w:lang w:eastAsia="zh-CN"/>
        </w:rPr>
        <w:t>动漫内容</w:t>
      </w:r>
      <w:proofErr w:type="gramEnd"/>
      <w:r w:rsidRPr="0005467F">
        <w:rPr>
          <w:rFonts w:ascii="宋体" w:eastAsia="宋体" w:hAnsi="宋体" w:cs="MS Gothic"/>
          <w:b w:val="0"/>
          <w:i w:val="0"/>
          <w:color w:val="000000" w:themeColor="text1"/>
          <w:sz w:val="24"/>
          <w:lang w:eastAsia="zh-CN"/>
        </w:rPr>
        <w:t>的重要描述，但传统多标签</w:t>
      </w:r>
      <w:proofErr w:type="gramStart"/>
      <w:r w:rsidRPr="0005467F">
        <w:rPr>
          <w:rFonts w:ascii="宋体" w:eastAsia="宋体" w:hAnsi="宋体" w:cs="MS Gothic"/>
          <w:b w:val="0"/>
          <w:i w:val="0"/>
          <w:color w:val="000000" w:themeColor="text1"/>
          <w:sz w:val="24"/>
          <w:lang w:eastAsia="zh-CN"/>
        </w:rPr>
        <w:t>二值化方法</w:t>
      </w:r>
      <w:proofErr w:type="gramEnd"/>
      <w:r w:rsidRPr="0005467F">
        <w:rPr>
          <w:rFonts w:ascii="宋体" w:eastAsia="宋体" w:hAnsi="宋体" w:cs="MS Gothic"/>
          <w:b w:val="0"/>
          <w:i w:val="0"/>
          <w:color w:val="000000" w:themeColor="text1"/>
          <w:sz w:val="24"/>
          <w:lang w:eastAsia="zh-CN"/>
        </w:rPr>
        <w:t>（</w:t>
      </w:r>
      <w:proofErr w:type="spellStart"/>
      <w:r w:rsidRPr="0005467F">
        <w:rPr>
          <w:rFonts w:ascii="宋体" w:eastAsia="宋体" w:hAnsi="宋体" w:cs="MS Gothic"/>
          <w:b w:val="0"/>
          <w:i w:val="0"/>
          <w:color w:val="000000" w:themeColor="text1"/>
          <w:sz w:val="24"/>
          <w:lang w:eastAsia="zh-CN"/>
        </w:rPr>
        <w:t>MultiLabelBinarizer</w:t>
      </w:r>
      <w:proofErr w:type="spellEnd"/>
      <w:r w:rsidRPr="0005467F">
        <w:rPr>
          <w:rFonts w:ascii="宋体" w:eastAsia="宋体" w:hAnsi="宋体" w:cs="MS Gothic"/>
          <w:b w:val="0"/>
          <w:i w:val="0"/>
          <w:color w:val="000000" w:themeColor="text1"/>
          <w:sz w:val="24"/>
          <w:lang w:eastAsia="zh-CN"/>
        </w:rPr>
        <w:t>）产生高维稀疏向量，无法捕获流派间的语义关系。本文提出基于掩码</w:t>
      </w:r>
      <w:proofErr w:type="gramStart"/>
      <w:r w:rsidRPr="0005467F">
        <w:rPr>
          <w:rFonts w:ascii="宋体" w:eastAsia="宋体" w:hAnsi="宋体" w:cs="MS Gothic"/>
          <w:b w:val="0"/>
          <w:i w:val="0"/>
          <w:color w:val="000000" w:themeColor="text1"/>
          <w:sz w:val="24"/>
          <w:lang w:eastAsia="zh-CN"/>
        </w:rPr>
        <w:t>平均池化的</w:t>
      </w:r>
      <w:proofErr w:type="gramEnd"/>
      <w:r w:rsidRPr="0005467F">
        <w:rPr>
          <w:rFonts w:ascii="宋体" w:eastAsia="宋体" w:hAnsi="宋体" w:cs="MS Gothic"/>
          <w:b w:val="0"/>
          <w:i w:val="0"/>
          <w:color w:val="000000" w:themeColor="text1"/>
          <w:sz w:val="24"/>
          <w:lang w:eastAsia="zh-CN"/>
        </w:rPr>
        <w:t>流派嵌入模块</w:t>
      </w:r>
      <w:r w:rsidR="005166FE">
        <w:rPr>
          <w:rStyle w:val="aff7"/>
          <w:rFonts w:ascii="宋体" w:eastAsia="宋体" w:hAnsi="宋体" w:cs="MS Gothic" w:hint="eastAsia"/>
          <w:b w:val="0"/>
          <w:i w:val="0"/>
          <w:color w:val="000000" w:themeColor="text1"/>
          <w:sz w:val="24"/>
          <w:lang w:eastAsia="zh-CN"/>
        </w:rPr>
        <w:footnoteReference w:id="10"/>
      </w:r>
      <w:r w:rsidRPr="0005467F">
        <w:rPr>
          <w:rFonts w:ascii="宋体" w:eastAsia="宋体" w:hAnsi="宋体" w:cs="MS Gothic"/>
          <w:b w:val="0"/>
          <w:i w:val="0"/>
          <w:color w:val="000000" w:themeColor="text1"/>
          <w:sz w:val="24"/>
          <w:lang w:eastAsia="zh-CN"/>
        </w:rPr>
        <w:t>。首先将流派标签序列转换为索引序列：</w:t>
      </w:r>
      <w:r w:rsidRPr="0005467F">
        <w:rPr>
          <w:rFonts w:ascii="宋体" w:eastAsia="宋体" w:hAnsi="宋体" w:cs="MS Gothic"/>
          <w:b w:val="0"/>
          <w:i w:val="0"/>
          <w:color w:val="000000" w:themeColor="text1"/>
          <w:sz w:val="24"/>
          <w:lang w:eastAsia="zh-CN"/>
        </w:rPr>
        <w:object w:dxaOrig="3660" w:dyaOrig="380" w14:anchorId="1CB99AF5">
          <v:shape id="_x0000_i1623" type="#_x0000_t75" style="width:183.45pt;height:19.7pt" o:ole="">
            <v:imagedata r:id="rId93" o:title=""/>
            <o:lock v:ext="edit" aspectratio="f"/>
          </v:shape>
          <o:OLEObject Type="Embed" ProgID="Equation.DSMT4" ShapeID="_x0000_i1623" DrawAspect="Content" ObjectID="_1834340906" r:id="rId94"/>
        </w:object>
      </w:r>
      <w:r w:rsidRPr="0005467F">
        <w:rPr>
          <w:rFonts w:ascii="宋体" w:eastAsia="宋体" w:hAnsi="宋体" w:cs="MS Gothic"/>
          <w:b w:val="0"/>
          <w:i w:val="0"/>
          <w:color w:val="000000" w:themeColor="text1"/>
          <w:sz w:val="24"/>
          <w:lang w:eastAsia="zh-CN"/>
        </w:rPr>
        <w:t>，其中</w:t>
      </w:r>
      <w:proofErr w:type="spellStart"/>
      <w:r w:rsidRPr="0005467F">
        <w:rPr>
          <w:rFonts w:ascii="宋体" w:eastAsia="宋体" w:hAnsi="宋体" w:cs="MS Gothic"/>
          <w:b w:val="0"/>
          <w:i w:val="0"/>
          <w:color w:val="000000" w:themeColor="text1"/>
          <w:sz w:val="24"/>
          <w:lang w:eastAsia="zh-CN"/>
        </w:rPr>
        <w:t>k≤max_genres</w:t>
      </w:r>
      <w:proofErr w:type="spellEnd"/>
      <w:r w:rsidRPr="0005467F">
        <w:rPr>
          <w:rFonts w:ascii="宋体" w:eastAsia="宋体" w:hAnsi="宋体" w:cs="MS Gothic"/>
          <w:b w:val="0"/>
          <w:i w:val="0"/>
          <w:color w:val="000000" w:themeColor="text1"/>
          <w:sz w:val="24"/>
          <w:lang w:eastAsia="zh-CN"/>
        </w:rPr>
        <w:t>。通过嵌入层将每个流派索引映射为32维稠密向量：</w:t>
      </w:r>
      <w:r w:rsidRPr="0005467F">
        <w:rPr>
          <w:rFonts w:ascii="宋体" w:eastAsia="宋体" w:hAnsi="宋体" w:cs="MS Gothic"/>
          <w:b w:val="0"/>
          <w:i w:val="0"/>
          <w:color w:val="000000" w:themeColor="text1"/>
          <w:sz w:val="24"/>
          <w:lang w:eastAsia="zh-CN"/>
        </w:rPr>
        <w:object w:dxaOrig="3340" w:dyaOrig="400" w14:anchorId="177A7CA0">
          <v:shape id="_x0000_i1624" type="#_x0000_t75" style="width:167.15pt;height:20.55pt" o:ole="">
            <v:imagedata r:id="rId95" o:title=""/>
            <o:lock v:ext="edit" aspectratio="f"/>
          </v:shape>
          <o:OLEObject Type="Embed" ProgID="Equation.DSMT4" ShapeID="_x0000_i1624" DrawAspect="Content" ObjectID="_1834340907" r:id="rId96"/>
        </w:object>
      </w:r>
      <w:r w:rsidR="00BC7CBF">
        <w:rPr>
          <w:rFonts w:ascii="宋体" w:eastAsia="宋体" w:hAnsi="宋体" w:cs="MS Gothic" w:hint="eastAsia"/>
          <w:b w:val="0"/>
          <w:i w:val="0"/>
          <w:color w:val="000000" w:themeColor="text1"/>
          <w:sz w:val="24"/>
          <w:lang w:eastAsia="zh-CN"/>
        </w:rPr>
        <w:t>。</w:t>
      </w:r>
      <w:r w:rsidRPr="0005467F">
        <w:rPr>
          <w:rFonts w:ascii="宋体" w:eastAsia="宋体" w:hAnsi="宋体" w:cs="MS Gothic"/>
          <w:b w:val="0"/>
          <w:i w:val="0"/>
          <w:color w:val="000000" w:themeColor="text1"/>
          <w:sz w:val="24"/>
          <w:lang w:eastAsia="zh-CN"/>
        </w:rPr>
        <w:t>为处理变长序列，引入掩码矩阵</w:t>
      </w:r>
      <w:r w:rsidRPr="0005467F">
        <w:rPr>
          <w:rFonts w:ascii="宋体" w:eastAsia="宋体" w:hAnsi="宋体" w:cs="MS Gothic"/>
          <w:b w:val="0"/>
          <w:i w:val="0"/>
          <w:color w:val="000000" w:themeColor="text1"/>
          <w:sz w:val="24"/>
          <w:lang w:eastAsia="zh-CN"/>
        </w:rPr>
        <w:object w:dxaOrig="1760" w:dyaOrig="380" w14:anchorId="510BD4E0">
          <v:shape id="_x0000_i1625" type="#_x0000_t75" style="width:87.45pt;height:19.7pt" o:ole="">
            <v:imagedata r:id="rId97" o:title=""/>
            <o:lock v:ext="edit" aspectratio="f"/>
          </v:shape>
          <o:OLEObject Type="Embed" ProgID="Equation.DSMT4" ShapeID="_x0000_i1625" DrawAspect="Content" ObjectID="_1834340908" r:id="rId98"/>
        </w:object>
      </w:r>
      <w:r w:rsidRPr="0005467F">
        <w:rPr>
          <w:rFonts w:ascii="宋体" w:eastAsia="宋体" w:hAnsi="宋体" w:cs="MS Gothic"/>
          <w:b w:val="0"/>
          <w:i w:val="0"/>
          <w:color w:val="000000" w:themeColor="text1"/>
          <w:sz w:val="24"/>
          <w:lang w:eastAsia="zh-CN"/>
        </w:rPr>
        <w:t>，有效位置为1，填充位置为0。掩码</w:t>
      </w:r>
      <w:proofErr w:type="gramStart"/>
      <w:r w:rsidRPr="0005467F">
        <w:rPr>
          <w:rFonts w:ascii="宋体" w:eastAsia="宋体" w:hAnsi="宋体" w:cs="MS Gothic"/>
          <w:b w:val="0"/>
          <w:i w:val="0"/>
          <w:color w:val="000000" w:themeColor="text1"/>
          <w:sz w:val="24"/>
          <w:lang w:eastAsia="zh-CN"/>
        </w:rPr>
        <w:t>平均池化计算</w:t>
      </w:r>
      <w:proofErr w:type="gramEnd"/>
      <w:r w:rsidRPr="0005467F">
        <w:rPr>
          <w:rFonts w:ascii="宋体" w:eastAsia="宋体" w:hAnsi="宋体" w:cs="MS Gothic"/>
          <w:b w:val="0"/>
          <w:i w:val="0"/>
          <w:color w:val="000000" w:themeColor="text1"/>
          <w:sz w:val="24"/>
          <w:lang w:eastAsia="zh-CN"/>
        </w:rPr>
        <w:t>有效流派的平均表示：</w:t>
      </w:r>
    </w:p>
    <w:p w14:paraId="49E0C970" w14:textId="77777777" w:rsidR="002F3C3E" w:rsidRPr="0005467F" w:rsidRDefault="00000000" w:rsidP="00BC7CBF">
      <w:pPr>
        <w:pStyle w:val="4"/>
        <w:spacing w:line="300" w:lineRule="auto"/>
        <w:jc w:val="center"/>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object w:dxaOrig="2840" w:dyaOrig="920" w14:anchorId="4DF26B8B">
          <v:shape id="_x0000_i1626" type="#_x0000_t75" style="width:141.45pt;height:45.45pt" o:ole="">
            <v:imagedata r:id="rId99" o:title=""/>
            <o:lock v:ext="edit" aspectratio="f"/>
          </v:shape>
          <o:OLEObject Type="Embed" ProgID="Equation.DSMT4" ShapeID="_x0000_i1626" DrawAspect="Content" ObjectID="_1834340909" r:id="rId100"/>
        </w:object>
      </w:r>
      <w:r w:rsidRPr="0005467F">
        <w:rPr>
          <w:rFonts w:ascii="Times New Roman" w:eastAsia="宋体" w:hAnsi="Times New Roman" w:cs="Times New Roman"/>
          <w:b w:val="0"/>
          <w:i w:val="0"/>
          <w:color w:val="000000" w:themeColor="text1"/>
          <w:sz w:val="24"/>
          <w:lang w:eastAsia="zh-CN"/>
        </w:rPr>
        <w:t>​​</w:t>
      </w:r>
    </w:p>
    <w:p w14:paraId="4F9C97A4" w14:textId="77777777" w:rsidR="002F3C3E" w:rsidRPr="0005467F" w:rsidRDefault="00000000" w:rsidP="00BC7CBF">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这种设计有三大优势：1）将离散流派标签转换为连续语义空间中的稠密向量；2）通过</w:t>
      </w:r>
      <w:proofErr w:type="gramStart"/>
      <w:r w:rsidRPr="0005467F">
        <w:rPr>
          <w:rFonts w:ascii="宋体" w:eastAsia="宋体" w:hAnsi="宋体" w:cs="MS Gothic"/>
          <w:b w:val="0"/>
          <w:i w:val="0"/>
          <w:color w:val="000000" w:themeColor="text1"/>
          <w:sz w:val="24"/>
          <w:lang w:eastAsia="zh-CN"/>
        </w:rPr>
        <w:t>平均池化聚合</w:t>
      </w:r>
      <w:proofErr w:type="gramEnd"/>
      <w:r w:rsidRPr="0005467F">
        <w:rPr>
          <w:rFonts w:ascii="宋体" w:eastAsia="宋体" w:hAnsi="宋体" w:cs="MS Gothic"/>
          <w:b w:val="0"/>
          <w:i w:val="0"/>
          <w:color w:val="000000" w:themeColor="text1"/>
          <w:sz w:val="24"/>
          <w:lang w:eastAsia="zh-CN"/>
        </w:rPr>
        <w:t>多流派信息，保留整体语义；3）掩码机制灵活处理不同数量的流派标签。实验表明，与简单拼接相比，掩码</w:t>
      </w:r>
      <w:proofErr w:type="gramStart"/>
      <w:r w:rsidRPr="0005467F">
        <w:rPr>
          <w:rFonts w:ascii="宋体" w:eastAsia="宋体" w:hAnsi="宋体" w:cs="MS Gothic"/>
          <w:b w:val="0"/>
          <w:i w:val="0"/>
          <w:color w:val="000000" w:themeColor="text1"/>
          <w:sz w:val="24"/>
          <w:lang w:eastAsia="zh-CN"/>
        </w:rPr>
        <w:t>平均池化在</w:t>
      </w:r>
      <w:proofErr w:type="gramEnd"/>
      <w:r w:rsidRPr="0005467F">
        <w:rPr>
          <w:rFonts w:ascii="宋体" w:eastAsia="宋体" w:hAnsi="宋体" w:cs="MS Gothic"/>
          <w:b w:val="0"/>
          <w:i w:val="0"/>
          <w:color w:val="000000" w:themeColor="text1"/>
          <w:sz w:val="24"/>
          <w:lang w:eastAsia="zh-CN"/>
        </w:rPr>
        <w:t>流派相似度任务上F1值提升8.7%。</w:t>
      </w:r>
    </w:p>
    <w:p w14:paraId="45725322" w14:textId="54DEF6DC" w:rsidR="002F3C3E" w:rsidRPr="00753AF3" w:rsidRDefault="00720C79" w:rsidP="00753AF3">
      <w:pPr>
        <w:pStyle w:val="21"/>
        <w:ind w:firstLineChars="200" w:firstLine="562"/>
        <w:rPr>
          <w:rFonts w:ascii="宋体" w:eastAsia="宋体" w:hAnsi="宋体" w:hint="eastAsia"/>
          <w:color w:val="000000" w:themeColor="text1"/>
          <w:sz w:val="28"/>
          <w:szCs w:val="28"/>
          <w:lang w:eastAsia="zh-CN"/>
        </w:rPr>
      </w:pPr>
      <w:bookmarkStart w:id="28" w:name="_Toc223725486"/>
      <w:bookmarkStart w:id="29" w:name="_Toc223727213"/>
      <w:r w:rsidRPr="00753AF3">
        <w:rPr>
          <w:rFonts w:ascii="宋体" w:eastAsia="宋体" w:hAnsi="宋体" w:hint="eastAsia"/>
          <w:color w:val="000000" w:themeColor="text1"/>
          <w:sz w:val="28"/>
          <w:szCs w:val="28"/>
          <w:lang w:eastAsia="zh-CN"/>
        </w:rPr>
        <w:t>（</w:t>
      </w:r>
      <w:r w:rsidRPr="00753AF3">
        <w:rPr>
          <w:rFonts w:ascii="宋体" w:eastAsia="宋体" w:hAnsi="宋体" w:hint="eastAsia"/>
          <w:color w:val="000000" w:themeColor="text1"/>
          <w:sz w:val="28"/>
          <w:szCs w:val="28"/>
          <w:lang w:eastAsia="zh-CN"/>
        </w:rPr>
        <w:t>三</w:t>
      </w:r>
      <w:r w:rsidRPr="00753AF3">
        <w:rPr>
          <w:rFonts w:ascii="宋体" w:eastAsia="宋体" w:hAnsi="宋体" w:hint="eastAsia"/>
          <w:color w:val="000000" w:themeColor="text1"/>
          <w:sz w:val="28"/>
          <w:szCs w:val="28"/>
          <w:lang w:eastAsia="zh-CN"/>
        </w:rPr>
        <w:t>）</w:t>
      </w:r>
      <w:r w:rsidR="00000000" w:rsidRPr="00753AF3">
        <w:rPr>
          <w:rFonts w:ascii="宋体" w:eastAsia="宋体" w:hAnsi="宋体"/>
          <w:color w:val="000000" w:themeColor="text1"/>
          <w:sz w:val="28"/>
          <w:szCs w:val="28"/>
          <w:lang w:eastAsia="zh-CN"/>
        </w:rPr>
        <w:t>特征拼接</w:t>
      </w:r>
      <w:r w:rsidR="00000000" w:rsidRPr="00753AF3">
        <w:rPr>
          <w:rFonts w:ascii="宋体" w:eastAsia="宋体" w:hAnsi="宋体" w:hint="eastAsia"/>
          <w:color w:val="000000" w:themeColor="text1"/>
          <w:sz w:val="28"/>
          <w:szCs w:val="28"/>
          <w:lang w:eastAsia="zh-CN"/>
        </w:rPr>
        <w:t>层</w:t>
      </w:r>
      <w:bookmarkEnd w:id="28"/>
      <w:bookmarkEnd w:id="29"/>
      <w:r w:rsidR="00000000" w:rsidRPr="00753AF3">
        <w:rPr>
          <w:rFonts w:ascii="宋体" w:eastAsia="宋体" w:hAnsi="宋体"/>
          <w:color w:val="000000" w:themeColor="text1"/>
          <w:sz w:val="28"/>
          <w:szCs w:val="28"/>
          <w:lang w:eastAsia="zh-CN"/>
        </w:rPr>
        <w:t xml:space="preserve"> </w:t>
      </w:r>
    </w:p>
    <w:p w14:paraId="4DEC100C" w14:textId="77777777" w:rsidR="002F3C3E" w:rsidRPr="0005467F" w:rsidRDefault="00000000" w:rsidP="0005467F">
      <w:pPr>
        <w:pStyle w:val="4"/>
        <w:spacing w:line="300" w:lineRule="auto"/>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将上述五个特征表示拼接为统一节点特征向量：</w:t>
      </w:r>
    </w:p>
    <w:p w14:paraId="74308E3F" w14:textId="77777777" w:rsidR="002F3C3E" w:rsidRPr="0005467F" w:rsidRDefault="00000000" w:rsidP="00BC7CBF">
      <w:pPr>
        <w:pStyle w:val="4"/>
        <w:spacing w:line="300" w:lineRule="auto"/>
        <w:jc w:val="center"/>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object w:dxaOrig="3420" w:dyaOrig="380" w14:anchorId="681488FD">
          <v:shape id="_x0000_i1627" type="#_x0000_t75" style="width:171.45pt;height:19.7pt" o:ole="">
            <v:imagedata r:id="rId101" o:title=""/>
            <o:lock v:ext="edit" aspectratio="f"/>
          </v:shape>
          <o:OLEObject Type="Embed" ProgID="Equation.DSMT4" ShapeID="_x0000_i1627" DrawAspect="Content" ObjectID="_1834340910" r:id="rId102"/>
        </w:object>
      </w:r>
    </w:p>
    <w:p w14:paraId="05CE0AB1" w14:textId="77777777" w:rsidR="002F3C3E" w:rsidRPr="0005467F" w:rsidRDefault="00000000" w:rsidP="0005467F">
      <w:pPr>
        <w:pStyle w:val="4"/>
        <w:spacing w:line="300" w:lineRule="auto"/>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其中维度计算为：128（名称）+ 7（类型）+ 2（数值）+ 14（交叉）+ 32（流派）= 183维。拼接操作保留了</w:t>
      </w:r>
      <w:proofErr w:type="gramStart"/>
      <w:r w:rsidRPr="0005467F">
        <w:rPr>
          <w:rFonts w:ascii="宋体" w:eastAsia="宋体" w:hAnsi="宋体" w:cs="MS Gothic"/>
          <w:b w:val="0"/>
          <w:i w:val="0"/>
          <w:color w:val="000000" w:themeColor="text1"/>
          <w:sz w:val="24"/>
          <w:lang w:eastAsia="zh-CN"/>
        </w:rPr>
        <w:t>各特征</w:t>
      </w:r>
      <w:proofErr w:type="gramEnd"/>
      <w:r w:rsidRPr="0005467F">
        <w:rPr>
          <w:rFonts w:ascii="宋体" w:eastAsia="宋体" w:hAnsi="宋体" w:cs="MS Gothic"/>
          <w:b w:val="0"/>
          <w:i w:val="0"/>
          <w:color w:val="000000" w:themeColor="text1"/>
          <w:sz w:val="24"/>
          <w:lang w:eastAsia="zh-CN"/>
        </w:rPr>
        <w:t>模态的独立性，为后续图卷积提供丰富的初始表示。</w:t>
      </w:r>
    </w:p>
    <w:p w14:paraId="4C7CC8E5" w14:textId="5CD5ED05" w:rsidR="002F3C3E" w:rsidRPr="00753AF3" w:rsidRDefault="00720C79" w:rsidP="00753AF3">
      <w:pPr>
        <w:pStyle w:val="21"/>
        <w:ind w:firstLineChars="200" w:firstLine="562"/>
        <w:rPr>
          <w:rFonts w:ascii="宋体" w:eastAsia="宋体" w:hAnsi="宋体" w:hint="eastAsia"/>
          <w:color w:val="000000" w:themeColor="text1"/>
          <w:sz w:val="28"/>
          <w:szCs w:val="28"/>
          <w:lang w:eastAsia="zh-CN"/>
        </w:rPr>
      </w:pPr>
      <w:bookmarkStart w:id="30" w:name="_Toc223725487"/>
      <w:bookmarkStart w:id="31" w:name="_Toc223727214"/>
      <w:r w:rsidRPr="00753AF3">
        <w:rPr>
          <w:rFonts w:ascii="宋体" w:eastAsia="宋体" w:hAnsi="宋体" w:hint="eastAsia"/>
          <w:color w:val="000000" w:themeColor="text1"/>
          <w:sz w:val="28"/>
          <w:szCs w:val="28"/>
          <w:lang w:eastAsia="zh-CN"/>
        </w:rPr>
        <w:t>（</w:t>
      </w:r>
      <w:r w:rsidRPr="00753AF3">
        <w:rPr>
          <w:rFonts w:ascii="宋体" w:eastAsia="宋体" w:hAnsi="宋体" w:hint="eastAsia"/>
          <w:color w:val="000000" w:themeColor="text1"/>
          <w:sz w:val="28"/>
          <w:szCs w:val="28"/>
          <w:lang w:eastAsia="zh-CN"/>
        </w:rPr>
        <w:t>四</w:t>
      </w:r>
      <w:r w:rsidRPr="00753AF3">
        <w:rPr>
          <w:rFonts w:ascii="宋体" w:eastAsia="宋体" w:hAnsi="宋体" w:hint="eastAsia"/>
          <w:color w:val="000000" w:themeColor="text1"/>
          <w:sz w:val="28"/>
          <w:szCs w:val="28"/>
          <w:lang w:eastAsia="zh-CN"/>
        </w:rPr>
        <w:t>）</w:t>
      </w:r>
      <w:r w:rsidR="00000000" w:rsidRPr="00753AF3">
        <w:rPr>
          <w:rFonts w:ascii="宋体" w:eastAsia="宋体" w:hAnsi="宋体" w:hint="eastAsia"/>
          <w:color w:val="000000" w:themeColor="text1"/>
          <w:sz w:val="28"/>
          <w:szCs w:val="28"/>
          <w:lang w:eastAsia="zh-CN"/>
        </w:rPr>
        <w:t>图构建方法</w:t>
      </w:r>
      <w:bookmarkEnd w:id="30"/>
      <w:bookmarkEnd w:id="31"/>
      <w:r w:rsidR="00000000" w:rsidRPr="00753AF3">
        <w:rPr>
          <w:rFonts w:ascii="宋体" w:eastAsia="宋体" w:hAnsi="宋体"/>
          <w:color w:val="000000" w:themeColor="text1"/>
          <w:sz w:val="28"/>
          <w:szCs w:val="28"/>
          <w:lang w:eastAsia="zh-CN"/>
        </w:rPr>
        <w:t xml:space="preserve"> </w:t>
      </w:r>
    </w:p>
    <w:p w14:paraId="6A33D38D" w14:textId="3F0DB946" w:rsidR="002F3C3E" w:rsidRPr="00BC7CBF" w:rsidRDefault="00000000" w:rsidP="00BC7CBF">
      <w:pPr>
        <w:pStyle w:val="4"/>
        <w:ind w:firstLineChars="200" w:firstLine="482"/>
        <w:rPr>
          <w:rFonts w:ascii="宋体" w:eastAsia="宋体" w:hAnsi="宋体" w:hint="eastAsia"/>
          <w:color w:val="000000" w:themeColor="text1"/>
          <w:sz w:val="24"/>
          <w:szCs w:val="24"/>
          <w:lang w:eastAsia="zh-CN"/>
        </w:rPr>
      </w:pPr>
      <w:r w:rsidRPr="00BC7CBF">
        <w:rPr>
          <w:rFonts w:ascii="宋体" w:eastAsia="宋体" w:hAnsi="宋体"/>
          <w:i w:val="0"/>
          <w:iCs w:val="0"/>
          <w:color w:val="000000" w:themeColor="text1"/>
          <w:sz w:val="24"/>
          <w:szCs w:val="24"/>
          <w:lang w:eastAsia="zh-CN"/>
        </w:rPr>
        <w:t>1</w:t>
      </w:r>
      <w:r w:rsidR="00BC7CBF">
        <w:rPr>
          <w:rFonts w:ascii="宋体" w:eastAsia="宋体" w:hAnsi="宋体" w:hint="eastAsia"/>
          <w:i w:val="0"/>
          <w:iCs w:val="0"/>
          <w:color w:val="000000" w:themeColor="text1"/>
          <w:sz w:val="24"/>
          <w:szCs w:val="24"/>
          <w:lang w:eastAsia="zh-CN"/>
        </w:rPr>
        <w:t>．</w:t>
      </w:r>
      <w:r w:rsidRPr="00BC7CBF">
        <w:rPr>
          <w:rFonts w:ascii="宋体" w:eastAsia="宋体" w:hAnsi="宋体"/>
          <w:i w:val="0"/>
          <w:iCs w:val="0"/>
          <w:color w:val="000000" w:themeColor="text1"/>
          <w:sz w:val="24"/>
          <w:szCs w:val="24"/>
          <w:lang w:eastAsia="zh-CN"/>
        </w:rPr>
        <w:t xml:space="preserve">基于共享流派的边 </w:t>
      </w:r>
    </w:p>
    <w:p w14:paraId="6147CAAC" w14:textId="53DAFBAA" w:rsidR="002F3C3E" w:rsidRPr="0005467F" w:rsidRDefault="00000000" w:rsidP="00BC7CBF">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共享相同流派</w:t>
      </w:r>
      <w:proofErr w:type="gramStart"/>
      <w:r w:rsidRPr="0005467F">
        <w:rPr>
          <w:rFonts w:ascii="宋体" w:eastAsia="宋体" w:hAnsi="宋体" w:cs="MS Gothic"/>
          <w:b w:val="0"/>
          <w:i w:val="0"/>
          <w:color w:val="000000" w:themeColor="text1"/>
          <w:sz w:val="24"/>
          <w:lang w:eastAsia="zh-CN"/>
        </w:rPr>
        <w:t>的动漫在</w:t>
      </w:r>
      <w:proofErr w:type="gramEnd"/>
      <w:r w:rsidRPr="0005467F">
        <w:rPr>
          <w:rFonts w:ascii="宋体" w:eastAsia="宋体" w:hAnsi="宋体" w:cs="MS Gothic"/>
          <w:b w:val="0"/>
          <w:i w:val="0"/>
          <w:color w:val="000000" w:themeColor="text1"/>
          <w:sz w:val="24"/>
          <w:lang w:eastAsia="zh-CN"/>
        </w:rPr>
        <w:t>内容上具有相似性</w:t>
      </w:r>
      <w:r w:rsidR="005166FE">
        <w:rPr>
          <w:rStyle w:val="aff7"/>
          <w:rFonts w:ascii="宋体" w:eastAsia="宋体" w:hAnsi="宋体" w:cs="MS Gothic" w:hint="eastAsia"/>
          <w:b w:val="0"/>
          <w:i w:val="0"/>
          <w:color w:val="000000" w:themeColor="text1"/>
          <w:sz w:val="24"/>
          <w:lang w:eastAsia="zh-CN"/>
        </w:rPr>
        <w:footnoteReference w:id="11"/>
      </w:r>
      <w:r w:rsidRPr="0005467F">
        <w:rPr>
          <w:rFonts w:ascii="宋体" w:eastAsia="宋体" w:hAnsi="宋体" w:cs="MS Gothic"/>
          <w:b w:val="0"/>
          <w:i w:val="0"/>
          <w:color w:val="000000" w:themeColor="text1"/>
          <w:sz w:val="24"/>
          <w:lang w:eastAsia="zh-CN"/>
        </w:rPr>
        <w:t>。构建流派-</w:t>
      </w:r>
      <w:proofErr w:type="gramStart"/>
      <w:r w:rsidRPr="0005467F">
        <w:rPr>
          <w:rFonts w:ascii="宋体" w:eastAsia="宋体" w:hAnsi="宋体" w:cs="MS Gothic"/>
          <w:b w:val="0"/>
          <w:i w:val="0"/>
          <w:color w:val="000000" w:themeColor="text1"/>
          <w:sz w:val="24"/>
          <w:lang w:eastAsia="zh-CN"/>
        </w:rPr>
        <w:t>动漫映射</w:t>
      </w:r>
      <w:proofErr w:type="gramEnd"/>
      <w:r w:rsidRPr="0005467F">
        <w:rPr>
          <w:rFonts w:ascii="宋体" w:eastAsia="宋体" w:hAnsi="宋体" w:cs="MS Gothic"/>
          <w:b w:val="0"/>
          <w:i w:val="0"/>
          <w:color w:val="000000" w:themeColor="text1"/>
          <w:sz w:val="24"/>
          <w:lang w:eastAsia="zh-CN"/>
        </w:rPr>
        <w:t>关系G:</w:t>
      </w:r>
      <w:r w:rsidRPr="0005467F">
        <w:rPr>
          <w:rFonts w:ascii="宋体" w:eastAsia="宋体" w:hAnsi="宋体" w:cs="MS Gothic"/>
          <w:b w:val="0"/>
          <w:i w:val="0"/>
          <w:color w:val="000000" w:themeColor="text1"/>
          <w:sz w:val="24"/>
          <w:lang w:eastAsia="zh-CN"/>
        </w:rPr>
        <w:object w:dxaOrig="2020" w:dyaOrig="360" w14:anchorId="76D83569">
          <v:shape id="_x0000_i1628" type="#_x0000_t75" style="width:101.15pt;height:18pt" o:ole="">
            <v:imagedata r:id="rId103" o:title=""/>
            <o:lock v:ext="edit" aspectratio="f"/>
          </v:shape>
          <o:OLEObject Type="Embed" ProgID="Equation.DSMT4" ShapeID="_x0000_i1628" DrawAspect="Content" ObjectID="_1834340911" r:id="rId104"/>
        </w:object>
      </w:r>
      <w:r w:rsidRPr="0005467F">
        <w:rPr>
          <w:rFonts w:ascii="宋体" w:eastAsia="宋体" w:hAnsi="宋体" w:cs="MS Gothic"/>
          <w:b w:val="0"/>
          <w:i w:val="0"/>
          <w:color w:val="000000" w:themeColor="text1"/>
          <w:sz w:val="24"/>
          <w:lang w:eastAsia="zh-CN"/>
        </w:rPr>
        <w:t>。对于每个流派g，其对应</w:t>
      </w:r>
      <w:proofErr w:type="gramStart"/>
      <w:r w:rsidRPr="0005467F">
        <w:rPr>
          <w:rFonts w:ascii="宋体" w:eastAsia="宋体" w:hAnsi="宋体" w:cs="MS Gothic"/>
          <w:b w:val="0"/>
          <w:i w:val="0"/>
          <w:color w:val="000000" w:themeColor="text1"/>
          <w:sz w:val="24"/>
          <w:lang w:eastAsia="zh-CN"/>
        </w:rPr>
        <w:t>的动漫集合</w:t>
      </w:r>
      <w:proofErr w:type="gramEnd"/>
      <w:r w:rsidRPr="0005467F">
        <w:rPr>
          <w:rFonts w:ascii="宋体" w:eastAsia="宋体" w:hAnsi="宋体" w:cs="MS Gothic"/>
          <w:b w:val="0"/>
          <w:i w:val="0"/>
          <w:color w:val="000000" w:themeColor="text1"/>
          <w:sz w:val="24"/>
          <w:lang w:eastAsia="zh-CN"/>
        </w:rPr>
        <w:t>为</w:t>
      </w:r>
      <w:r w:rsidRPr="0005467F">
        <w:rPr>
          <w:rFonts w:ascii="宋体" w:eastAsia="宋体" w:hAnsi="宋体" w:cs="MS Gothic"/>
          <w:b w:val="0"/>
          <w:i w:val="0"/>
          <w:color w:val="000000" w:themeColor="text1"/>
          <w:sz w:val="24"/>
          <w:lang w:eastAsia="zh-CN"/>
        </w:rPr>
        <w:object w:dxaOrig="260" w:dyaOrig="380" w14:anchorId="5F8605BD">
          <v:shape id="_x0000_i1629" type="#_x0000_t75" style="width:13.7pt;height:19.7pt" o:ole="">
            <v:imagedata r:id="rId105" o:title=""/>
            <o:lock v:ext="edit" aspectratio="f"/>
          </v:shape>
          <o:OLEObject Type="Embed" ProgID="Equation.DSMT4" ShapeID="_x0000_i1629" DrawAspect="Content" ObjectID="_1834340912" r:id="rId106"/>
        </w:object>
      </w:r>
      <w:r w:rsidRPr="0005467F">
        <w:rPr>
          <w:rFonts w:ascii="Times New Roman" w:eastAsia="宋体" w:hAnsi="Times New Roman" w:cs="Times New Roman"/>
          <w:b w:val="0"/>
          <w:i w:val="0"/>
          <w:color w:val="000000" w:themeColor="text1"/>
          <w:sz w:val="24"/>
          <w:lang w:eastAsia="zh-CN"/>
        </w:rPr>
        <w:t>​</w:t>
      </w:r>
      <w:r w:rsidRPr="0005467F">
        <w:rPr>
          <w:rFonts w:ascii="宋体" w:eastAsia="宋体" w:hAnsi="宋体" w:cs="MS Gothic"/>
          <w:b w:val="0"/>
          <w:i w:val="0"/>
          <w:color w:val="000000" w:themeColor="text1"/>
          <w:sz w:val="24"/>
          <w:lang w:eastAsia="zh-CN"/>
        </w:rPr>
        <w:t>。</w:t>
      </w:r>
    </w:p>
    <w:p w14:paraId="1A370B64" w14:textId="77777777" w:rsidR="002F3C3E" w:rsidRPr="0005467F" w:rsidRDefault="00000000" w:rsidP="00BC7CBF">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lastRenderedPageBreak/>
        <w:t>为避免完全连接导致图过密（边数</w:t>
      </w:r>
      <w:r w:rsidRPr="0005467F">
        <w:rPr>
          <w:rFonts w:ascii="宋体" w:eastAsia="宋体" w:hAnsi="宋体" w:cs="MS Gothic"/>
          <w:b w:val="0"/>
          <w:i w:val="0"/>
          <w:color w:val="000000" w:themeColor="text1"/>
          <w:sz w:val="24"/>
          <w:lang w:eastAsia="zh-CN"/>
        </w:rPr>
        <w:object w:dxaOrig="900" w:dyaOrig="400" w14:anchorId="33970298">
          <v:shape id="_x0000_i1630" type="#_x0000_t75" style="width:45.45pt;height:20.55pt" o:ole="">
            <v:imagedata r:id="rId107" o:title=""/>
            <o:lock v:ext="edit" aspectratio="f"/>
          </v:shape>
          <o:OLEObject Type="Embed" ProgID="Equation.DSMT4" ShapeID="_x0000_i1630" DrawAspect="Content" ObjectID="_1834340913" r:id="rId108"/>
        </w:object>
      </w:r>
      <w:r w:rsidRPr="0005467F">
        <w:rPr>
          <w:rFonts w:ascii="宋体" w:eastAsia="宋体" w:hAnsi="宋体" w:cs="MS Gothic"/>
          <w:b w:val="0"/>
          <w:i w:val="0"/>
          <w:color w:val="000000" w:themeColor="text1"/>
          <w:sz w:val="24"/>
          <w:lang w:eastAsia="zh-CN"/>
        </w:rPr>
        <w:t>），采用自适应采样策略：对于包含m</w:t>
      </w:r>
      <w:proofErr w:type="gramStart"/>
      <w:r w:rsidRPr="0005467F">
        <w:rPr>
          <w:rFonts w:ascii="宋体" w:eastAsia="宋体" w:hAnsi="宋体" w:cs="MS Gothic"/>
          <w:b w:val="0"/>
          <w:i w:val="0"/>
          <w:color w:val="000000" w:themeColor="text1"/>
          <w:sz w:val="24"/>
          <w:lang w:eastAsia="zh-CN"/>
        </w:rPr>
        <w:t>个动漫</w:t>
      </w:r>
      <w:proofErr w:type="gramEnd"/>
      <w:r w:rsidRPr="0005467F">
        <w:rPr>
          <w:rFonts w:ascii="宋体" w:eastAsia="宋体" w:hAnsi="宋体" w:cs="MS Gothic"/>
          <w:b w:val="0"/>
          <w:i w:val="0"/>
          <w:color w:val="000000" w:themeColor="text1"/>
          <w:sz w:val="24"/>
          <w:lang w:eastAsia="zh-CN"/>
        </w:rPr>
        <w:t>的流派，</w:t>
      </w:r>
      <w:proofErr w:type="gramStart"/>
      <w:r w:rsidRPr="0005467F">
        <w:rPr>
          <w:rFonts w:ascii="宋体" w:eastAsia="宋体" w:hAnsi="宋体" w:cs="MS Gothic"/>
          <w:b w:val="0"/>
          <w:i w:val="0"/>
          <w:color w:val="000000" w:themeColor="text1"/>
          <w:sz w:val="24"/>
          <w:lang w:eastAsia="zh-CN"/>
        </w:rPr>
        <w:t>采样边</w:t>
      </w:r>
      <w:proofErr w:type="gramEnd"/>
      <w:r w:rsidRPr="0005467F">
        <w:rPr>
          <w:rFonts w:ascii="宋体" w:eastAsia="宋体" w:hAnsi="宋体" w:cs="MS Gothic"/>
          <w:b w:val="0"/>
          <w:i w:val="0"/>
          <w:color w:val="000000" w:themeColor="text1"/>
          <w:sz w:val="24"/>
          <w:lang w:eastAsia="zh-CN"/>
        </w:rPr>
        <w:t>数为</w:t>
      </w:r>
      <w:r w:rsidRPr="0005467F">
        <w:rPr>
          <w:rFonts w:ascii="宋体" w:eastAsia="宋体" w:hAnsi="宋体" w:cs="MS Gothic"/>
          <w:b w:val="0"/>
          <w:i w:val="0"/>
          <w:color w:val="000000" w:themeColor="text1"/>
          <w:sz w:val="24"/>
          <w:lang w:eastAsia="zh-CN"/>
        </w:rPr>
        <w:object w:dxaOrig="2060" w:dyaOrig="700" w14:anchorId="434B6061">
          <v:shape id="_x0000_i1631" type="#_x0000_t75" style="width:103.7pt;height:35.15pt" o:ole="">
            <v:imagedata r:id="rId109" o:title=""/>
            <o:lock v:ext="edit" aspectratio="f"/>
          </v:shape>
          <o:OLEObject Type="Embed" ProgID="Equation.DSMT4" ShapeID="_x0000_i1631" DrawAspect="Content" ObjectID="_1834340914" r:id="rId110"/>
        </w:object>
      </w:r>
      <w:r w:rsidRPr="0005467F">
        <w:rPr>
          <w:rFonts w:ascii="宋体" w:eastAsia="宋体" w:hAnsi="宋体" w:cs="MS Gothic"/>
          <w:b w:val="0"/>
          <w:i w:val="0"/>
          <w:color w:val="000000" w:themeColor="text1"/>
          <w:sz w:val="24"/>
          <w:lang w:eastAsia="zh-CN"/>
        </w:rPr>
        <w:t>。从所有可能边中随机采样，确保每个流派贡献合理数量的边。采样后构建无向边(</w:t>
      </w:r>
      <w:proofErr w:type="spellStart"/>
      <w:r w:rsidRPr="0005467F">
        <w:rPr>
          <w:rFonts w:ascii="宋体" w:eastAsia="宋体" w:hAnsi="宋体" w:cs="MS Gothic"/>
          <w:b w:val="0"/>
          <w:i w:val="0"/>
          <w:color w:val="000000" w:themeColor="text1"/>
          <w:sz w:val="24"/>
          <w:lang w:eastAsia="zh-CN"/>
        </w:rPr>
        <w:t>u,v</w:t>
      </w:r>
      <w:proofErr w:type="spellEnd"/>
      <w:r w:rsidRPr="0005467F">
        <w:rPr>
          <w:rFonts w:ascii="宋体" w:eastAsia="宋体" w:hAnsi="宋体" w:cs="MS Gothic"/>
          <w:b w:val="0"/>
          <w:i w:val="0"/>
          <w:color w:val="000000" w:themeColor="text1"/>
          <w:sz w:val="24"/>
          <w:lang w:eastAsia="zh-CN"/>
        </w:rPr>
        <w:t>)和(</w:t>
      </w:r>
      <w:proofErr w:type="spellStart"/>
      <w:r w:rsidRPr="0005467F">
        <w:rPr>
          <w:rFonts w:ascii="宋体" w:eastAsia="宋体" w:hAnsi="宋体" w:cs="MS Gothic"/>
          <w:b w:val="0"/>
          <w:i w:val="0"/>
          <w:color w:val="000000" w:themeColor="text1"/>
          <w:sz w:val="24"/>
          <w:lang w:eastAsia="zh-CN"/>
        </w:rPr>
        <w:t>v,u</w:t>
      </w:r>
      <w:proofErr w:type="spellEnd"/>
      <w:r w:rsidRPr="0005467F">
        <w:rPr>
          <w:rFonts w:ascii="宋体" w:eastAsia="宋体" w:hAnsi="宋体" w:cs="MS Gothic"/>
          <w:b w:val="0"/>
          <w:i w:val="0"/>
          <w:color w:val="000000" w:themeColor="text1"/>
          <w:sz w:val="24"/>
          <w:lang w:eastAsia="zh-CN"/>
        </w:rPr>
        <w:t>)，增强信息双向传播。</w:t>
      </w:r>
    </w:p>
    <w:p w14:paraId="4CBCCC2D" w14:textId="79B45313" w:rsidR="002F3C3E" w:rsidRPr="00BC7CBF" w:rsidRDefault="00000000" w:rsidP="00BC7CBF">
      <w:pPr>
        <w:pStyle w:val="4"/>
        <w:ind w:firstLineChars="200" w:firstLine="482"/>
        <w:rPr>
          <w:rFonts w:ascii="宋体" w:eastAsia="宋体" w:hAnsi="宋体" w:hint="eastAsia"/>
          <w:i w:val="0"/>
          <w:iCs w:val="0"/>
          <w:color w:val="000000" w:themeColor="text1"/>
          <w:sz w:val="24"/>
          <w:szCs w:val="24"/>
          <w:lang w:eastAsia="zh-CN"/>
        </w:rPr>
      </w:pPr>
      <w:r w:rsidRPr="00BC7CBF">
        <w:rPr>
          <w:rFonts w:ascii="宋体" w:eastAsia="宋体" w:hAnsi="宋体"/>
          <w:i w:val="0"/>
          <w:iCs w:val="0"/>
          <w:color w:val="000000" w:themeColor="text1"/>
          <w:sz w:val="24"/>
          <w:szCs w:val="24"/>
          <w:lang w:eastAsia="zh-CN"/>
        </w:rPr>
        <w:t>2</w:t>
      </w:r>
      <w:r w:rsidR="00BC7CBF">
        <w:rPr>
          <w:rFonts w:ascii="宋体" w:eastAsia="宋体" w:hAnsi="宋体" w:hint="eastAsia"/>
          <w:i w:val="0"/>
          <w:iCs w:val="0"/>
          <w:color w:val="000000" w:themeColor="text1"/>
          <w:sz w:val="24"/>
          <w:szCs w:val="24"/>
          <w:lang w:eastAsia="zh-CN"/>
        </w:rPr>
        <w:t>．</w:t>
      </w:r>
      <w:r w:rsidRPr="00BC7CBF">
        <w:rPr>
          <w:rFonts w:ascii="宋体" w:eastAsia="宋体" w:hAnsi="宋体"/>
          <w:i w:val="0"/>
          <w:iCs w:val="0"/>
          <w:color w:val="000000" w:themeColor="text1"/>
          <w:sz w:val="24"/>
          <w:szCs w:val="24"/>
          <w:lang w:eastAsia="zh-CN"/>
        </w:rPr>
        <w:t>基于特征相似性的</w:t>
      </w:r>
      <w:proofErr w:type="spellStart"/>
      <w:r w:rsidRPr="00BC7CBF">
        <w:rPr>
          <w:rFonts w:ascii="宋体" w:eastAsia="宋体" w:hAnsi="宋体"/>
          <w:i w:val="0"/>
          <w:iCs w:val="0"/>
          <w:color w:val="000000" w:themeColor="text1"/>
          <w:sz w:val="24"/>
          <w:szCs w:val="24"/>
          <w:lang w:eastAsia="zh-CN"/>
        </w:rPr>
        <w:t>kNN</w:t>
      </w:r>
      <w:proofErr w:type="spellEnd"/>
      <w:r w:rsidRPr="00BC7CBF">
        <w:rPr>
          <w:rFonts w:ascii="宋体" w:eastAsia="宋体" w:hAnsi="宋体"/>
          <w:i w:val="0"/>
          <w:iCs w:val="0"/>
          <w:color w:val="000000" w:themeColor="text1"/>
          <w:sz w:val="24"/>
          <w:szCs w:val="24"/>
          <w:lang w:eastAsia="zh-CN"/>
        </w:rPr>
        <w:t xml:space="preserve">边 </w:t>
      </w:r>
    </w:p>
    <w:p w14:paraId="0CBE0D97" w14:textId="77777777" w:rsidR="00BC7CBF" w:rsidRDefault="00000000" w:rsidP="00BC7CBF">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仅依赖流派关系可能忽略特征层面的相似性。计算特征相似性矩阵：</w:t>
      </w:r>
      <w:r w:rsidRPr="0005467F">
        <w:rPr>
          <w:rFonts w:ascii="宋体" w:eastAsia="宋体" w:hAnsi="宋体" w:cs="MS Gothic"/>
          <w:b w:val="0"/>
          <w:i w:val="0"/>
          <w:color w:val="000000" w:themeColor="text1"/>
          <w:sz w:val="24"/>
          <w:lang w:eastAsia="zh-CN"/>
        </w:rPr>
        <w:object w:dxaOrig="3159" w:dyaOrig="380" w14:anchorId="3DBD36F0">
          <v:shape id="_x0000_i1632" type="#_x0000_t75" style="width:158.55pt;height:19.7pt" o:ole="">
            <v:imagedata r:id="rId111" o:title=""/>
            <o:lock v:ext="edit" aspectratio="f"/>
          </v:shape>
          <o:OLEObject Type="Embed" ProgID="Equation.DSMT4" ShapeID="_x0000_i1632" DrawAspect="Content" ObjectID="_1834340915" r:id="rId112"/>
        </w:object>
      </w:r>
      <w:r w:rsidRPr="0005467F">
        <w:rPr>
          <w:rFonts w:ascii="宋体" w:eastAsia="宋体" w:hAnsi="宋体" w:cs="MS Gothic"/>
          <w:b w:val="0"/>
          <w:i w:val="0"/>
          <w:color w:val="000000" w:themeColor="text1"/>
          <w:sz w:val="24"/>
          <w:lang w:eastAsia="zh-CN"/>
        </w:rPr>
        <w:t>，包含名称、类型和数值特征。</w:t>
      </w:r>
    </w:p>
    <w:p w14:paraId="308C07C2" w14:textId="721C1F76" w:rsidR="002F3C3E" w:rsidRPr="0005467F" w:rsidRDefault="00000000" w:rsidP="00BC7CBF">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对训练集节点</w:t>
      </w:r>
      <w:r w:rsidRPr="0005467F">
        <w:rPr>
          <w:rFonts w:ascii="宋体" w:eastAsia="宋体" w:hAnsi="宋体" w:cs="MS Gothic"/>
          <w:b w:val="0"/>
          <w:i w:val="0"/>
          <w:color w:val="000000" w:themeColor="text1"/>
          <w:sz w:val="24"/>
          <w:lang w:eastAsia="zh-CN"/>
        </w:rPr>
        <w:object w:dxaOrig="440" w:dyaOrig="360" w14:anchorId="1EF17CE4">
          <v:shape id="_x0000_i1633" type="#_x0000_t75" style="width:21.45pt;height:18pt" o:ole="">
            <v:imagedata r:id="rId113" o:title=""/>
            <o:lock v:ext="edit" aspectratio="f"/>
          </v:shape>
          <o:OLEObject Type="Embed" ProgID="Equation.DSMT4" ShapeID="_x0000_i1633" DrawAspect="Content" ObjectID="_1834340916" r:id="rId114"/>
        </w:object>
      </w:r>
      <w:r w:rsidRPr="0005467F">
        <w:rPr>
          <w:rFonts w:ascii="宋体" w:eastAsia="宋体" w:hAnsi="宋体" w:cs="MS Gothic"/>
          <w:b w:val="0"/>
          <w:i w:val="0"/>
          <w:color w:val="000000" w:themeColor="text1"/>
          <w:sz w:val="24"/>
          <w:lang w:eastAsia="zh-CN"/>
        </w:rPr>
        <w:t>的特征进行标准化后，使用余弦相似度计算相似性：</w:t>
      </w:r>
      <w:r w:rsidRPr="0005467F">
        <w:rPr>
          <w:rFonts w:ascii="宋体" w:eastAsia="宋体" w:hAnsi="宋体" w:cs="MS Gothic"/>
          <w:b w:val="0"/>
          <w:i w:val="0"/>
          <w:color w:val="000000" w:themeColor="text1"/>
          <w:sz w:val="24"/>
          <w:lang w:eastAsia="zh-CN"/>
        </w:rPr>
        <w:object w:dxaOrig="2220" w:dyaOrig="740" w14:anchorId="3150F94A">
          <v:shape id="_x0000_i1634" type="#_x0000_t75" style="width:111.45pt;height:37.7pt" o:ole="">
            <v:imagedata r:id="rId115" o:title=""/>
            <o:lock v:ext="edit" aspectratio="f"/>
          </v:shape>
          <o:OLEObject Type="Embed" ProgID="Equation.DSMT4" ShapeID="_x0000_i1634" DrawAspect="Content" ObjectID="_1834340917" r:id="rId116"/>
        </w:object>
      </w:r>
      <w:r w:rsidRPr="0005467F">
        <w:rPr>
          <w:rFonts w:ascii="Times New Roman" w:eastAsia="宋体" w:hAnsi="Times New Roman" w:cs="Times New Roman"/>
          <w:b w:val="0"/>
          <w:i w:val="0"/>
          <w:color w:val="000000" w:themeColor="text1"/>
          <w:sz w:val="24"/>
          <w:lang w:eastAsia="zh-CN"/>
        </w:rPr>
        <w:t>​</w:t>
      </w:r>
      <w:r w:rsidRPr="0005467F">
        <w:rPr>
          <w:rFonts w:ascii="宋体" w:eastAsia="宋体" w:hAnsi="宋体" w:cs="MS Gothic"/>
          <w:b w:val="0"/>
          <w:i w:val="0"/>
          <w:color w:val="000000" w:themeColor="text1"/>
          <w:sz w:val="24"/>
          <w:lang w:eastAsia="zh-CN"/>
        </w:rPr>
        <w:t>。为每个节点选择k=15个最相似的邻居构建</w:t>
      </w:r>
      <w:proofErr w:type="spellStart"/>
      <w:r w:rsidRPr="0005467F">
        <w:rPr>
          <w:rFonts w:ascii="宋体" w:eastAsia="宋体" w:hAnsi="宋体" w:cs="MS Gothic"/>
          <w:b w:val="0"/>
          <w:i w:val="0"/>
          <w:color w:val="000000" w:themeColor="text1"/>
          <w:sz w:val="24"/>
          <w:lang w:eastAsia="zh-CN"/>
        </w:rPr>
        <w:t>kNN</w:t>
      </w:r>
      <w:proofErr w:type="spellEnd"/>
      <w:r w:rsidRPr="0005467F">
        <w:rPr>
          <w:rFonts w:ascii="宋体" w:eastAsia="宋体" w:hAnsi="宋体" w:cs="MS Gothic"/>
          <w:b w:val="0"/>
          <w:i w:val="0"/>
          <w:color w:val="000000" w:themeColor="text1"/>
          <w:sz w:val="24"/>
          <w:lang w:eastAsia="zh-CN"/>
        </w:rPr>
        <w:t>图。对称化处理确保关系双向性：若</w:t>
      </w:r>
      <w:r w:rsidRPr="0005467F">
        <w:rPr>
          <w:rFonts w:ascii="宋体" w:eastAsia="宋体" w:hAnsi="宋体" w:cs="MS Gothic"/>
          <w:b w:val="0"/>
          <w:i w:val="0"/>
          <w:color w:val="000000" w:themeColor="text1"/>
          <w:sz w:val="24"/>
          <w:lang w:eastAsia="zh-CN"/>
        </w:rPr>
        <w:object w:dxaOrig="1120" w:dyaOrig="320" w14:anchorId="0A786A25">
          <v:shape id="_x0000_i1635" type="#_x0000_t75" style="width:56.55pt;height:15.45pt" o:ole="">
            <v:imagedata r:id="rId117" o:title=""/>
            <o:lock v:ext="edit" aspectratio="f"/>
          </v:shape>
          <o:OLEObject Type="Embed" ProgID="Equation.DSMT4" ShapeID="_x0000_i1635" DrawAspect="Content" ObjectID="_1834340918" r:id="rId118"/>
        </w:object>
      </w:r>
      <w:r w:rsidRPr="0005467F">
        <w:rPr>
          <w:rFonts w:ascii="宋体" w:eastAsia="宋体" w:hAnsi="宋体" w:cs="MS Gothic"/>
          <w:b w:val="0"/>
          <w:i w:val="0"/>
          <w:color w:val="000000" w:themeColor="text1"/>
          <w:sz w:val="24"/>
          <w:lang w:eastAsia="zh-CN"/>
        </w:rPr>
        <w:t>，则</w:t>
      </w:r>
      <w:proofErr w:type="gramStart"/>
      <w:r w:rsidRPr="0005467F">
        <w:rPr>
          <w:rFonts w:ascii="宋体" w:eastAsia="宋体" w:hAnsi="宋体" w:cs="MS Gothic"/>
          <w:b w:val="0"/>
          <w:i w:val="0"/>
          <w:color w:val="000000" w:themeColor="text1"/>
          <w:sz w:val="24"/>
          <w:lang w:eastAsia="zh-CN"/>
        </w:rPr>
        <w:t>添加边</w:t>
      </w:r>
      <w:proofErr w:type="gramEnd"/>
      <w:r w:rsidRPr="0005467F">
        <w:rPr>
          <w:rFonts w:ascii="宋体" w:eastAsia="宋体" w:hAnsi="宋体" w:cs="MS Gothic"/>
          <w:b w:val="0"/>
          <w:i w:val="0"/>
          <w:color w:val="000000" w:themeColor="text1"/>
          <w:sz w:val="24"/>
          <w:lang w:eastAsia="zh-CN"/>
        </w:rPr>
        <w:t>(</w:t>
      </w:r>
      <w:proofErr w:type="spellStart"/>
      <w:r w:rsidRPr="0005467F">
        <w:rPr>
          <w:rFonts w:ascii="宋体" w:eastAsia="宋体" w:hAnsi="宋体" w:cs="MS Gothic"/>
          <w:b w:val="0"/>
          <w:i w:val="0"/>
          <w:color w:val="000000" w:themeColor="text1"/>
          <w:sz w:val="24"/>
          <w:lang w:eastAsia="zh-CN"/>
        </w:rPr>
        <w:t>i,j</w:t>
      </w:r>
      <w:proofErr w:type="spellEnd"/>
      <w:r w:rsidRPr="0005467F">
        <w:rPr>
          <w:rFonts w:ascii="宋体" w:eastAsia="宋体" w:hAnsi="宋体" w:cs="MS Gothic"/>
          <w:b w:val="0"/>
          <w:i w:val="0"/>
          <w:color w:val="000000" w:themeColor="text1"/>
          <w:sz w:val="24"/>
          <w:lang w:eastAsia="zh-CN"/>
        </w:rPr>
        <w:t>)和(</w:t>
      </w:r>
      <w:proofErr w:type="spellStart"/>
      <w:r w:rsidRPr="0005467F">
        <w:rPr>
          <w:rFonts w:ascii="宋体" w:eastAsia="宋体" w:hAnsi="宋体" w:cs="MS Gothic"/>
          <w:b w:val="0"/>
          <w:i w:val="0"/>
          <w:color w:val="000000" w:themeColor="text1"/>
          <w:sz w:val="24"/>
          <w:lang w:eastAsia="zh-CN"/>
        </w:rPr>
        <w:t>j,i</w:t>
      </w:r>
      <w:proofErr w:type="spellEnd"/>
      <w:r w:rsidRPr="0005467F">
        <w:rPr>
          <w:rFonts w:ascii="宋体" w:eastAsia="宋体" w:hAnsi="宋体" w:cs="MS Gothic"/>
          <w:b w:val="0"/>
          <w:i w:val="0"/>
          <w:color w:val="000000" w:themeColor="text1"/>
          <w:sz w:val="24"/>
          <w:lang w:eastAsia="zh-CN"/>
        </w:rPr>
        <w:t>)。</w:t>
      </w:r>
    </w:p>
    <w:p w14:paraId="0712651D" w14:textId="2486DE0E" w:rsidR="002F3C3E" w:rsidRPr="00BC7CBF" w:rsidRDefault="00000000" w:rsidP="00BC7CBF">
      <w:pPr>
        <w:pStyle w:val="4"/>
        <w:ind w:firstLineChars="200" w:firstLine="482"/>
        <w:rPr>
          <w:rFonts w:ascii="宋体" w:eastAsia="宋体" w:hAnsi="宋体" w:hint="eastAsia"/>
          <w:i w:val="0"/>
          <w:iCs w:val="0"/>
          <w:color w:val="000000" w:themeColor="text1"/>
          <w:sz w:val="24"/>
          <w:szCs w:val="24"/>
          <w:lang w:eastAsia="zh-CN"/>
        </w:rPr>
      </w:pPr>
      <w:r w:rsidRPr="00BC7CBF">
        <w:rPr>
          <w:rFonts w:ascii="宋体" w:eastAsia="宋体" w:hAnsi="宋体"/>
          <w:i w:val="0"/>
          <w:iCs w:val="0"/>
          <w:color w:val="000000" w:themeColor="text1"/>
          <w:sz w:val="24"/>
          <w:szCs w:val="24"/>
          <w:lang w:eastAsia="zh-CN"/>
        </w:rPr>
        <w:t xml:space="preserve">3.最终图结构 </w:t>
      </w:r>
    </w:p>
    <w:p w14:paraId="67BDC686" w14:textId="77777777" w:rsidR="002F3C3E" w:rsidRPr="0005467F" w:rsidRDefault="00000000" w:rsidP="0005467F">
      <w:pPr>
        <w:pStyle w:val="4"/>
        <w:spacing w:line="300" w:lineRule="auto"/>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合并两类边集并去重，得到最终无向无权图G=(V,E)，其中V</w:t>
      </w:r>
      <w:proofErr w:type="gramStart"/>
      <w:r w:rsidRPr="0005467F">
        <w:rPr>
          <w:rFonts w:ascii="宋体" w:eastAsia="宋体" w:hAnsi="宋体" w:cs="MS Gothic"/>
          <w:b w:val="0"/>
          <w:i w:val="0"/>
          <w:color w:val="000000" w:themeColor="text1"/>
          <w:sz w:val="24"/>
          <w:lang w:eastAsia="zh-CN"/>
        </w:rPr>
        <w:t>为动漫节点</w:t>
      </w:r>
      <w:proofErr w:type="gramEnd"/>
      <w:r w:rsidRPr="0005467F">
        <w:rPr>
          <w:rFonts w:ascii="宋体" w:eastAsia="宋体" w:hAnsi="宋体" w:cs="MS Gothic"/>
          <w:b w:val="0"/>
          <w:i w:val="0"/>
          <w:color w:val="000000" w:themeColor="text1"/>
          <w:sz w:val="24"/>
          <w:lang w:eastAsia="zh-CN"/>
        </w:rPr>
        <w:t>集合，E为边集合。</w:t>
      </w:r>
      <w:proofErr w:type="gramStart"/>
      <w:r w:rsidRPr="0005467F">
        <w:rPr>
          <w:rFonts w:ascii="宋体" w:eastAsia="宋体" w:hAnsi="宋体" w:cs="MS Gothic"/>
          <w:b w:val="0"/>
          <w:i w:val="0"/>
          <w:color w:val="000000" w:themeColor="text1"/>
          <w:sz w:val="24"/>
          <w:lang w:eastAsia="zh-CN"/>
        </w:rPr>
        <w:t>图规模</w:t>
      </w:r>
      <w:proofErr w:type="gramEnd"/>
      <w:r w:rsidRPr="0005467F">
        <w:rPr>
          <w:rFonts w:ascii="宋体" w:eastAsia="宋体" w:hAnsi="宋体" w:cs="MS Gothic"/>
          <w:b w:val="0"/>
          <w:i w:val="0"/>
          <w:color w:val="000000" w:themeColor="text1"/>
          <w:sz w:val="24"/>
          <w:lang w:eastAsia="zh-CN"/>
        </w:rPr>
        <w:t>统计显示，在Anime数据集上构建的图包含n</w:t>
      </w:r>
      <w:proofErr w:type="gramStart"/>
      <w:r w:rsidRPr="0005467F">
        <w:rPr>
          <w:rFonts w:ascii="宋体" w:eastAsia="宋体" w:hAnsi="宋体" w:cs="MS Gothic"/>
          <w:b w:val="0"/>
          <w:i w:val="0"/>
          <w:color w:val="000000" w:themeColor="text1"/>
          <w:sz w:val="24"/>
          <w:lang w:eastAsia="zh-CN"/>
        </w:rPr>
        <w:t>个</w:t>
      </w:r>
      <w:proofErr w:type="gramEnd"/>
      <w:r w:rsidRPr="0005467F">
        <w:rPr>
          <w:rFonts w:ascii="宋体" w:eastAsia="宋体" w:hAnsi="宋体" w:cs="MS Gothic"/>
          <w:b w:val="0"/>
          <w:i w:val="0"/>
          <w:color w:val="000000" w:themeColor="text1"/>
          <w:sz w:val="24"/>
          <w:lang w:eastAsia="zh-CN"/>
        </w:rPr>
        <w:t>节点和∣E∣条边，平均节点度数为</w:t>
      </w:r>
      <w:r w:rsidRPr="0005467F">
        <w:rPr>
          <w:rFonts w:ascii="宋体" w:eastAsia="宋体" w:hAnsi="宋体" w:cs="MS Gothic"/>
          <w:b w:val="0"/>
          <w:i w:val="0"/>
          <w:color w:val="000000" w:themeColor="text1"/>
          <w:sz w:val="24"/>
          <w:lang w:eastAsia="zh-CN"/>
        </w:rPr>
        <w:object w:dxaOrig="620" w:dyaOrig="620" w14:anchorId="488CD440">
          <v:shape id="_x0000_i1636" type="#_x0000_t75" style="width:31.7pt;height:31.7pt" o:ole="">
            <v:imagedata r:id="rId119" o:title=""/>
            <o:lock v:ext="edit" aspectratio="f"/>
          </v:shape>
          <o:OLEObject Type="Embed" ProgID="Equation.DSMT4" ShapeID="_x0000_i1636" DrawAspect="Content" ObjectID="_1834340919" r:id="rId120"/>
        </w:object>
      </w:r>
      <w:r w:rsidRPr="0005467F">
        <w:rPr>
          <w:rFonts w:ascii="Times New Roman" w:eastAsia="宋体" w:hAnsi="Times New Roman" w:cs="Times New Roman"/>
          <w:b w:val="0"/>
          <w:i w:val="0"/>
          <w:color w:val="000000" w:themeColor="text1"/>
          <w:sz w:val="24"/>
          <w:lang w:eastAsia="zh-CN"/>
        </w:rPr>
        <w:t>​</w:t>
      </w:r>
      <w:r w:rsidRPr="0005467F">
        <w:rPr>
          <w:rFonts w:ascii="宋体" w:eastAsia="宋体" w:hAnsi="宋体" w:cs="MS Gothic"/>
          <w:b w:val="0"/>
          <w:i w:val="0"/>
          <w:color w:val="000000" w:themeColor="text1"/>
          <w:sz w:val="24"/>
          <w:lang w:eastAsia="zh-CN"/>
        </w:rPr>
        <w:t>。这种混合</w:t>
      </w:r>
      <w:proofErr w:type="gramStart"/>
      <w:r w:rsidRPr="0005467F">
        <w:rPr>
          <w:rFonts w:ascii="宋体" w:eastAsia="宋体" w:hAnsi="宋体" w:cs="MS Gothic"/>
          <w:b w:val="0"/>
          <w:i w:val="0"/>
          <w:color w:val="000000" w:themeColor="text1"/>
          <w:sz w:val="24"/>
          <w:lang w:eastAsia="zh-CN"/>
        </w:rPr>
        <w:t>图结构</w:t>
      </w:r>
      <w:proofErr w:type="gramEnd"/>
      <w:r w:rsidRPr="0005467F">
        <w:rPr>
          <w:rFonts w:ascii="宋体" w:eastAsia="宋体" w:hAnsi="宋体" w:cs="MS Gothic"/>
          <w:b w:val="0"/>
          <w:i w:val="0"/>
          <w:color w:val="000000" w:themeColor="text1"/>
          <w:sz w:val="24"/>
          <w:lang w:eastAsia="zh-CN"/>
        </w:rPr>
        <w:t>既</w:t>
      </w:r>
      <w:proofErr w:type="gramStart"/>
      <w:r w:rsidRPr="0005467F">
        <w:rPr>
          <w:rFonts w:ascii="宋体" w:eastAsia="宋体" w:hAnsi="宋体" w:cs="MS Gothic"/>
          <w:b w:val="0"/>
          <w:i w:val="0"/>
          <w:color w:val="000000" w:themeColor="text1"/>
          <w:sz w:val="24"/>
          <w:lang w:eastAsia="zh-CN"/>
        </w:rPr>
        <w:t>利用了显式</w:t>
      </w:r>
      <w:proofErr w:type="gramEnd"/>
      <w:r w:rsidRPr="0005467F">
        <w:rPr>
          <w:rFonts w:ascii="宋体" w:eastAsia="宋体" w:hAnsi="宋体" w:cs="MS Gothic"/>
          <w:b w:val="0"/>
          <w:i w:val="0"/>
          <w:color w:val="000000" w:themeColor="text1"/>
          <w:sz w:val="24"/>
          <w:lang w:eastAsia="zh-CN"/>
        </w:rPr>
        <w:t>的流派关联，又挖掘了隐式的特征相似性，为</w:t>
      </w:r>
      <w:proofErr w:type="spellStart"/>
      <w:r w:rsidRPr="0005467F">
        <w:rPr>
          <w:rFonts w:ascii="宋体" w:eastAsia="宋体" w:hAnsi="宋体" w:cs="MS Gothic"/>
          <w:b w:val="0"/>
          <w:i w:val="0"/>
          <w:color w:val="000000" w:themeColor="text1"/>
          <w:sz w:val="24"/>
          <w:lang w:eastAsia="zh-CN"/>
        </w:rPr>
        <w:t>GraphSAGE</w:t>
      </w:r>
      <w:proofErr w:type="spellEnd"/>
      <w:r w:rsidRPr="0005467F">
        <w:rPr>
          <w:rFonts w:ascii="宋体" w:eastAsia="宋体" w:hAnsi="宋体" w:cs="MS Gothic"/>
          <w:b w:val="0"/>
          <w:i w:val="0"/>
          <w:color w:val="000000" w:themeColor="text1"/>
          <w:sz w:val="24"/>
          <w:lang w:eastAsia="zh-CN"/>
        </w:rPr>
        <w:t>提供了丰富的关系信息。</w:t>
      </w:r>
    </w:p>
    <w:p w14:paraId="7675FD56" w14:textId="5F7C4D58" w:rsidR="002F3C3E" w:rsidRPr="00753AF3" w:rsidRDefault="00720C79" w:rsidP="00753AF3">
      <w:pPr>
        <w:pStyle w:val="21"/>
        <w:ind w:firstLineChars="200" w:firstLine="562"/>
        <w:rPr>
          <w:rFonts w:ascii="宋体" w:eastAsia="宋体" w:hAnsi="宋体" w:hint="eastAsia"/>
          <w:color w:val="000000" w:themeColor="text1"/>
          <w:sz w:val="28"/>
          <w:szCs w:val="28"/>
          <w:lang w:eastAsia="zh-CN"/>
        </w:rPr>
      </w:pPr>
      <w:bookmarkStart w:id="32" w:name="_Toc223725488"/>
      <w:bookmarkStart w:id="33" w:name="_Toc223727215"/>
      <w:r w:rsidRPr="00753AF3">
        <w:rPr>
          <w:rFonts w:ascii="宋体" w:eastAsia="宋体" w:hAnsi="宋体" w:hint="eastAsia"/>
          <w:color w:val="000000" w:themeColor="text1"/>
          <w:sz w:val="28"/>
          <w:szCs w:val="28"/>
          <w:lang w:eastAsia="zh-CN"/>
        </w:rPr>
        <w:t>（</w:t>
      </w:r>
      <w:r w:rsidRPr="00753AF3">
        <w:rPr>
          <w:rFonts w:ascii="宋体" w:eastAsia="宋体" w:hAnsi="宋体" w:hint="eastAsia"/>
          <w:color w:val="000000" w:themeColor="text1"/>
          <w:sz w:val="28"/>
          <w:szCs w:val="28"/>
          <w:lang w:eastAsia="zh-CN"/>
        </w:rPr>
        <w:t>五</w:t>
      </w:r>
      <w:r w:rsidRPr="00753AF3">
        <w:rPr>
          <w:rFonts w:ascii="宋体" w:eastAsia="宋体" w:hAnsi="宋体" w:hint="eastAsia"/>
          <w:color w:val="000000" w:themeColor="text1"/>
          <w:sz w:val="28"/>
          <w:szCs w:val="28"/>
          <w:lang w:eastAsia="zh-CN"/>
        </w:rPr>
        <w:t>）</w:t>
      </w:r>
      <w:proofErr w:type="spellStart"/>
      <w:r w:rsidR="00000000" w:rsidRPr="00753AF3">
        <w:rPr>
          <w:rFonts w:ascii="宋体" w:eastAsia="宋体" w:hAnsi="宋体"/>
          <w:color w:val="000000" w:themeColor="text1"/>
          <w:sz w:val="28"/>
          <w:szCs w:val="28"/>
          <w:lang w:eastAsia="zh-CN"/>
        </w:rPr>
        <w:t>GraphSAGE</w:t>
      </w:r>
      <w:proofErr w:type="spellEnd"/>
      <w:r w:rsidR="00000000" w:rsidRPr="00753AF3">
        <w:rPr>
          <w:rFonts w:ascii="宋体" w:eastAsia="宋体" w:hAnsi="宋体"/>
          <w:color w:val="000000" w:themeColor="text1"/>
          <w:sz w:val="28"/>
          <w:szCs w:val="28"/>
          <w:lang w:eastAsia="zh-CN"/>
        </w:rPr>
        <w:t>卷</w:t>
      </w:r>
      <w:r w:rsidR="00000000" w:rsidRPr="00753AF3">
        <w:rPr>
          <w:rFonts w:ascii="宋体" w:eastAsia="宋体" w:hAnsi="宋体" w:hint="eastAsia"/>
          <w:color w:val="000000" w:themeColor="text1"/>
          <w:sz w:val="28"/>
          <w:szCs w:val="28"/>
          <w:lang w:eastAsia="zh-CN"/>
        </w:rPr>
        <w:t>积层设计</w:t>
      </w:r>
      <w:bookmarkEnd w:id="32"/>
      <w:bookmarkEnd w:id="33"/>
      <w:r w:rsidR="00000000" w:rsidRPr="00753AF3">
        <w:rPr>
          <w:rFonts w:ascii="宋体" w:eastAsia="宋体" w:hAnsi="宋体"/>
          <w:color w:val="000000" w:themeColor="text1"/>
          <w:sz w:val="28"/>
          <w:szCs w:val="28"/>
          <w:lang w:eastAsia="zh-CN"/>
        </w:rPr>
        <w:t xml:space="preserve"> </w:t>
      </w:r>
    </w:p>
    <w:p w14:paraId="2784B358" w14:textId="77777777" w:rsidR="002F3C3E" w:rsidRPr="00BC7CBF" w:rsidRDefault="00000000" w:rsidP="00BC7CBF">
      <w:pPr>
        <w:pStyle w:val="4"/>
        <w:ind w:firstLineChars="200" w:firstLine="482"/>
        <w:rPr>
          <w:rFonts w:ascii="宋体" w:eastAsia="宋体" w:hAnsi="宋体" w:hint="eastAsia"/>
          <w:i w:val="0"/>
          <w:iCs w:val="0"/>
          <w:color w:val="000000" w:themeColor="text1"/>
          <w:sz w:val="24"/>
          <w:szCs w:val="24"/>
          <w:lang w:eastAsia="zh-CN"/>
        </w:rPr>
      </w:pPr>
      <w:r w:rsidRPr="00BC7CBF">
        <w:rPr>
          <w:rFonts w:ascii="宋体" w:eastAsia="宋体" w:hAnsi="宋体"/>
          <w:i w:val="0"/>
          <w:iCs w:val="0"/>
          <w:color w:val="000000" w:themeColor="text1"/>
          <w:sz w:val="24"/>
          <w:szCs w:val="24"/>
          <w:lang w:eastAsia="zh-CN"/>
        </w:rPr>
        <w:t xml:space="preserve">3.5.1 </w:t>
      </w:r>
      <w:proofErr w:type="spellStart"/>
      <w:r w:rsidRPr="00BC7CBF">
        <w:rPr>
          <w:rFonts w:ascii="宋体" w:eastAsia="宋体" w:hAnsi="宋体"/>
          <w:i w:val="0"/>
          <w:iCs w:val="0"/>
          <w:color w:val="000000" w:themeColor="text1"/>
          <w:sz w:val="24"/>
          <w:szCs w:val="24"/>
          <w:lang w:eastAsia="zh-CN"/>
        </w:rPr>
        <w:t>GraphSAGE</w:t>
      </w:r>
      <w:proofErr w:type="spellEnd"/>
      <w:r w:rsidRPr="00BC7CBF">
        <w:rPr>
          <w:rFonts w:ascii="宋体" w:eastAsia="宋体" w:hAnsi="宋体"/>
          <w:i w:val="0"/>
          <w:iCs w:val="0"/>
          <w:color w:val="000000" w:themeColor="text1"/>
          <w:sz w:val="24"/>
          <w:szCs w:val="24"/>
          <w:lang w:eastAsia="zh-CN"/>
        </w:rPr>
        <w:t>原理</w:t>
      </w:r>
      <w:r>
        <w:t xml:space="preserve"> </w:t>
      </w:r>
    </w:p>
    <w:p w14:paraId="28E10E69" w14:textId="71E3F9E8" w:rsidR="002F3C3E" w:rsidRPr="0005467F" w:rsidRDefault="00000000" w:rsidP="00BC7CBF">
      <w:pPr>
        <w:pStyle w:val="4"/>
        <w:spacing w:line="300" w:lineRule="auto"/>
        <w:ind w:firstLineChars="200" w:firstLine="480"/>
        <w:rPr>
          <w:rFonts w:ascii="宋体" w:eastAsia="宋体" w:hAnsi="宋体" w:cs="MS Gothic" w:hint="eastAsia"/>
          <w:b w:val="0"/>
          <w:i w:val="0"/>
          <w:color w:val="000000" w:themeColor="text1"/>
          <w:sz w:val="24"/>
          <w:lang w:eastAsia="zh-CN"/>
        </w:rPr>
      </w:pPr>
      <w:proofErr w:type="spellStart"/>
      <w:r w:rsidRPr="0005467F">
        <w:rPr>
          <w:rFonts w:ascii="宋体" w:eastAsia="宋体" w:hAnsi="宋体" w:cs="MS Gothic"/>
          <w:b w:val="0"/>
          <w:i w:val="0"/>
          <w:color w:val="000000" w:themeColor="text1"/>
          <w:sz w:val="24"/>
          <w:lang w:eastAsia="zh-CN"/>
        </w:rPr>
        <w:t>GraphSAGE</w:t>
      </w:r>
      <w:proofErr w:type="spellEnd"/>
      <w:r w:rsidRPr="0005467F">
        <w:rPr>
          <w:rFonts w:ascii="宋体" w:eastAsia="宋体" w:hAnsi="宋体" w:cs="MS Gothic"/>
          <w:b w:val="0"/>
          <w:i w:val="0"/>
          <w:color w:val="000000" w:themeColor="text1"/>
          <w:sz w:val="24"/>
          <w:lang w:eastAsia="zh-CN"/>
        </w:rPr>
        <w:t xml:space="preserve">（Graph Sample and </w:t>
      </w:r>
      <w:proofErr w:type="spellStart"/>
      <w:r w:rsidRPr="0005467F">
        <w:rPr>
          <w:rFonts w:ascii="宋体" w:eastAsia="宋体" w:hAnsi="宋体" w:cs="MS Gothic"/>
          <w:b w:val="0"/>
          <w:i w:val="0"/>
          <w:color w:val="000000" w:themeColor="text1"/>
          <w:sz w:val="24"/>
          <w:lang w:eastAsia="zh-CN"/>
        </w:rPr>
        <w:t>AggreGatE</w:t>
      </w:r>
      <w:proofErr w:type="spellEnd"/>
      <w:r w:rsidRPr="0005467F">
        <w:rPr>
          <w:rFonts w:ascii="宋体" w:eastAsia="宋体" w:hAnsi="宋体" w:cs="MS Gothic"/>
          <w:b w:val="0"/>
          <w:i w:val="0"/>
          <w:color w:val="000000" w:themeColor="text1"/>
          <w:sz w:val="24"/>
          <w:lang w:eastAsia="zh-CN"/>
        </w:rPr>
        <w:t>）是一种归纳式图神经网络</w:t>
      </w:r>
      <w:r w:rsidR="005166FE">
        <w:rPr>
          <w:rStyle w:val="aff7"/>
          <w:rFonts w:ascii="宋体" w:eastAsia="宋体" w:hAnsi="宋体" w:cs="MS Gothic" w:hint="eastAsia"/>
          <w:b w:val="0"/>
          <w:i w:val="0"/>
          <w:color w:val="000000" w:themeColor="text1"/>
          <w:sz w:val="24"/>
          <w:lang w:eastAsia="zh-CN"/>
        </w:rPr>
        <w:footnoteReference w:id="12"/>
      </w:r>
      <w:r w:rsidRPr="0005467F">
        <w:rPr>
          <w:rFonts w:ascii="宋体" w:eastAsia="宋体" w:hAnsi="宋体" w:cs="MS Gothic"/>
          <w:b w:val="0"/>
          <w:i w:val="0"/>
          <w:color w:val="000000" w:themeColor="text1"/>
          <w:sz w:val="24"/>
          <w:lang w:eastAsia="zh-CN"/>
        </w:rPr>
        <w:t>，通过采样邻居和特征聚合学习节点表示。与直推式GCN不同，</w:t>
      </w:r>
      <w:proofErr w:type="spellStart"/>
      <w:r w:rsidRPr="0005467F">
        <w:rPr>
          <w:rFonts w:ascii="宋体" w:eastAsia="宋体" w:hAnsi="宋体" w:cs="MS Gothic"/>
          <w:b w:val="0"/>
          <w:i w:val="0"/>
          <w:color w:val="000000" w:themeColor="text1"/>
          <w:sz w:val="24"/>
          <w:lang w:eastAsia="zh-CN"/>
        </w:rPr>
        <w:t>GraphSAGE</w:t>
      </w:r>
      <w:proofErr w:type="spellEnd"/>
      <w:r w:rsidRPr="0005467F">
        <w:rPr>
          <w:rFonts w:ascii="宋体" w:eastAsia="宋体" w:hAnsi="宋体" w:cs="MS Gothic"/>
          <w:b w:val="0"/>
          <w:i w:val="0"/>
          <w:color w:val="000000" w:themeColor="text1"/>
          <w:sz w:val="24"/>
          <w:lang w:eastAsia="zh-CN"/>
        </w:rPr>
        <w:t>学习生成节点嵌入的函数，而非固定的节点嵌入，使其能够泛化到未见过的节点。</w:t>
      </w:r>
    </w:p>
    <w:p w14:paraId="5CF2AB02" w14:textId="77777777" w:rsidR="002F3C3E" w:rsidRPr="0005467F" w:rsidRDefault="00000000" w:rsidP="0005467F">
      <w:pPr>
        <w:pStyle w:val="4"/>
        <w:spacing w:line="300" w:lineRule="auto"/>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第l层</w:t>
      </w:r>
      <w:proofErr w:type="spellStart"/>
      <w:r w:rsidRPr="0005467F">
        <w:rPr>
          <w:rFonts w:ascii="宋体" w:eastAsia="宋体" w:hAnsi="宋体" w:cs="MS Gothic"/>
          <w:b w:val="0"/>
          <w:i w:val="0"/>
          <w:color w:val="000000" w:themeColor="text1"/>
          <w:sz w:val="24"/>
          <w:lang w:eastAsia="zh-CN"/>
        </w:rPr>
        <w:t>GraphSAGE</w:t>
      </w:r>
      <w:proofErr w:type="spellEnd"/>
      <w:r w:rsidRPr="0005467F">
        <w:rPr>
          <w:rFonts w:ascii="宋体" w:eastAsia="宋体" w:hAnsi="宋体" w:cs="MS Gothic"/>
          <w:b w:val="0"/>
          <w:i w:val="0"/>
          <w:color w:val="000000" w:themeColor="text1"/>
          <w:sz w:val="24"/>
          <w:lang w:eastAsia="zh-CN"/>
        </w:rPr>
        <w:t>的传播公式为：</w:t>
      </w:r>
    </w:p>
    <w:p w14:paraId="649755E6" w14:textId="77777777" w:rsidR="002F3C3E" w:rsidRPr="0005467F" w:rsidRDefault="00000000" w:rsidP="00BC7CBF">
      <w:pPr>
        <w:pStyle w:val="4"/>
        <w:spacing w:line="300" w:lineRule="auto"/>
        <w:jc w:val="center"/>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object w:dxaOrig="4840" w:dyaOrig="380" w14:anchorId="5DB767AD">
          <v:shape id="_x0000_i1637" type="#_x0000_t75" style="width:242.55pt;height:19.7pt" o:ole="">
            <v:imagedata r:id="rId121" o:title=""/>
            <o:lock v:ext="edit" aspectratio="f"/>
          </v:shape>
          <o:OLEObject Type="Embed" ProgID="Equation.DSMT4" ShapeID="_x0000_i1637" DrawAspect="Content" ObjectID="_1834340920" r:id="rId122"/>
        </w:object>
      </w:r>
    </w:p>
    <w:p w14:paraId="1CC74128" w14:textId="77777777" w:rsidR="002F3C3E" w:rsidRPr="0005467F" w:rsidRDefault="00000000" w:rsidP="0005467F">
      <w:pPr>
        <w:pStyle w:val="4"/>
        <w:spacing w:line="300" w:lineRule="auto"/>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其中</w:t>
      </w:r>
      <w:r w:rsidRPr="0005467F">
        <w:rPr>
          <w:rFonts w:ascii="宋体" w:eastAsia="宋体" w:hAnsi="宋体" w:cs="MS Gothic"/>
          <w:b w:val="0"/>
          <w:i w:val="0"/>
          <w:color w:val="000000" w:themeColor="text1"/>
          <w:sz w:val="24"/>
          <w:lang w:eastAsia="zh-CN"/>
        </w:rPr>
        <w:object w:dxaOrig="540" w:dyaOrig="320" w14:anchorId="60113C2D">
          <v:shape id="_x0000_i1638" type="#_x0000_t75" style="width:27.45pt;height:15.45pt" o:ole="">
            <v:imagedata r:id="rId123" o:title=""/>
            <o:lock v:ext="edit" aspectratio="f"/>
          </v:shape>
          <o:OLEObject Type="Embed" ProgID="Equation.DSMT4" ShapeID="_x0000_i1638" DrawAspect="Content" ObjectID="_1834340921" r:id="rId124"/>
        </w:object>
      </w:r>
      <w:r w:rsidRPr="0005467F">
        <w:rPr>
          <w:rFonts w:ascii="宋体" w:eastAsia="宋体" w:hAnsi="宋体" w:cs="MS Gothic"/>
          <w:b w:val="0"/>
          <w:i w:val="0"/>
          <w:color w:val="000000" w:themeColor="text1"/>
          <w:sz w:val="24"/>
          <w:lang w:eastAsia="zh-CN"/>
        </w:rPr>
        <w:t>为节点v的邻居集合，AGGREGATE为聚合函数，</w:t>
      </w:r>
      <w:r w:rsidRPr="0005467F">
        <w:rPr>
          <w:rFonts w:ascii="宋体" w:eastAsia="宋体" w:hAnsi="宋体" w:cs="MS Gothic"/>
          <w:b w:val="0"/>
          <w:i w:val="0"/>
          <w:color w:val="000000" w:themeColor="text1"/>
          <w:sz w:val="24"/>
          <w:lang w:eastAsia="zh-CN"/>
        </w:rPr>
        <w:object w:dxaOrig="460" w:dyaOrig="320" w14:anchorId="103E6C82">
          <v:shape id="_x0000_i1639" type="#_x0000_t75" style="width:23.15pt;height:15.45pt" o:ole="">
            <v:imagedata r:id="rId125" o:title=""/>
            <o:lock v:ext="edit" aspectratio="f"/>
          </v:shape>
          <o:OLEObject Type="Embed" ProgID="Equation.DSMT4" ShapeID="_x0000_i1639" DrawAspect="Content" ObjectID="_1834340922" r:id="rId126"/>
        </w:object>
      </w:r>
      <w:r w:rsidRPr="0005467F">
        <w:rPr>
          <w:rFonts w:ascii="宋体" w:eastAsia="宋体" w:hAnsi="宋体" w:cs="MS Gothic"/>
          <w:b w:val="0"/>
          <w:i w:val="0"/>
          <w:color w:val="000000" w:themeColor="text1"/>
          <w:sz w:val="24"/>
          <w:lang w:eastAsia="zh-CN"/>
        </w:rPr>
        <w:t>为可学习权重矩阵，σ为激活函数。</w:t>
      </w:r>
    </w:p>
    <w:p w14:paraId="231B64E3" w14:textId="43C51B33" w:rsidR="002F3C3E" w:rsidRPr="00BC7CBF" w:rsidRDefault="00000000" w:rsidP="00BC7CBF">
      <w:pPr>
        <w:pStyle w:val="4"/>
        <w:ind w:firstLineChars="200" w:firstLine="482"/>
        <w:rPr>
          <w:rFonts w:ascii="宋体" w:eastAsia="宋体" w:hAnsi="宋体" w:hint="eastAsia"/>
          <w:i w:val="0"/>
          <w:iCs w:val="0"/>
          <w:color w:val="000000" w:themeColor="text1"/>
          <w:sz w:val="24"/>
          <w:szCs w:val="24"/>
          <w:lang w:eastAsia="zh-CN"/>
        </w:rPr>
      </w:pPr>
      <w:r w:rsidRPr="00BC7CBF">
        <w:rPr>
          <w:rFonts w:ascii="宋体" w:eastAsia="宋体" w:hAnsi="宋体"/>
          <w:i w:val="0"/>
          <w:iCs w:val="0"/>
          <w:color w:val="000000" w:themeColor="text1"/>
          <w:sz w:val="24"/>
          <w:szCs w:val="24"/>
          <w:lang w:eastAsia="zh-CN"/>
        </w:rPr>
        <w:t>2</w:t>
      </w:r>
      <w:r w:rsidR="00BC7CBF">
        <w:rPr>
          <w:rFonts w:ascii="宋体" w:eastAsia="宋体" w:hAnsi="宋体" w:hint="eastAsia"/>
          <w:i w:val="0"/>
          <w:iCs w:val="0"/>
          <w:color w:val="000000" w:themeColor="text1"/>
          <w:sz w:val="24"/>
          <w:szCs w:val="24"/>
          <w:lang w:eastAsia="zh-CN"/>
        </w:rPr>
        <w:t>．</w:t>
      </w:r>
      <w:r w:rsidRPr="00BC7CBF">
        <w:rPr>
          <w:rFonts w:ascii="宋体" w:eastAsia="宋体" w:hAnsi="宋体"/>
          <w:i w:val="0"/>
          <w:iCs w:val="0"/>
          <w:color w:val="000000" w:themeColor="text1"/>
          <w:sz w:val="24"/>
          <w:szCs w:val="24"/>
          <w:lang w:eastAsia="zh-CN"/>
        </w:rPr>
        <w:t>两层</w:t>
      </w:r>
      <w:proofErr w:type="spellStart"/>
      <w:r w:rsidRPr="00BC7CBF">
        <w:rPr>
          <w:rFonts w:ascii="宋体" w:eastAsia="宋体" w:hAnsi="宋体"/>
          <w:i w:val="0"/>
          <w:iCs w:val="0"/>
          <w:color w:val="000000" w:themeColor="text1"/>
          <w:sz w:val="24"/>
          <w:szCs w:val="24"/>
          <w:lang w:eastAsia="zh-CN"/>
        </w:rPr>
        <w:t>GraphSAGE</w:t>
      </w:r>
      <w:proofErr w:type="spellEnd"/>
      <w:r w:rsidRPr="00BC7CBF">
        <w:rPr>
          <w:rFonts w:ascii="宋体" w:eastAsia="宋体" w:hAnsi="宋体"/>
          <w:i w:val="0"/>
          <w:iCs w:val="0"/>
          <w:color w:val="000000" w:themeColor="text1"/>
          <w:sz w:val="24"/>
          <w:szCs w:val="24"/>
          <w:lang w:eastAsia="zh-CN"/>
        </w:rPr>
        <w:t xml:space="preserve">架构 </w:t>
      </w:r>
    </w:p>
    <w:p w14:paraId="6CFA2BA2" w14:textId="752FB65F" w:rsidR="002F3C3E" w:rsidRPr="0005467F" w:rsidRDefault="00000000" w:rsidP="00BC7CBF">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本文采用两层</w:t>
      </w:r>
      <w:proofErr w:type="spellStart"/>
      <w:r w:rsidRPr="0005467F">
        <w:rPr>
          <w:rFonts w:ascii="宋体" w:eastAsia="宋体" w:hAnsi="宋体" w:cs="MS Gothic"/>
          <w:b w:val="0"/>
          <w:i w:val="0"/>
          <w:color w:val="000000" w:themeColor="text1"/>
          <w:sz w:val="24"/>
          <w:lang w:eastAsia="zh-CN"/>
        </w:rPr>
        <w:t>GraphSAGE</w:t>
      </w:r>
      <w:proofErr w:type="spellEnd"/>
      <w:r w:rsidRPr="0005467F">
        <w:rPr>
          <w:rFonts w:ascii="宋体" w:eastAsia="宋体" w:hAnsi="宋体" w:cs="MS Gothic"/>
          <w:b w:val="0"/>
          <w:i w:val="0"/>
          <w:color w:val="000000" w:themeColor="text1"/>
          <w:sz w:val="24"/>
          <w:lang w:eastAsia="zh-CN"/>
        </w:rPr>
        <w:t>架构，每层</w:t>
      </w:r>
      <w:proofErr w:type="gramStart"/>
      <w:r w:rsidRPr="0005467F">
        <w:rPr>
          <w:rFonts w:ascii="宋体" w:eastAsia="宋体" w:hAnsi="宋体" w:cs="MS Gothic"/>
          <w:b w:val="0"/>
          <w:i w:val="0"/>
          <w:color w:val="000000" w:themeColor="text1"/>
          <w:sz w:val="24"/>
          <w:lang w:eastAsia="zh-CN"/>
        </w:rPr>
        <w:t>后接批归一化</w:t>
      </w:r>
      <w:proofErr w:type="gramEnd"/>
      <w:r w:rsidRPr="0005467F">
        <w:rPr>
          <w:rFonts w:ascii="宋体" w:eastAsia="宋体" w:hAnsi="宋体" w:cs="MS Gothic"/>
          <w:b w:val="0"/>
          <w:i w:val="0"/>
          <w:color w:val="000000" w:themeColor="text1"/>
          <w:sz w:val="24"/>
          <w:lang w:eastAsia="zh-CN"/>
        </w:rPr>
        <w:t>、</w:t>
      </w:r>
      <w:proofErr w:type="spellStart"/>
      <w:r w:rsidRPr="0005467F">
        <w:rPr>
          <w:rFonts w:ascii="宋体" w:eastAsia="宋体" w:hAnsi="宋体" w:cs="MS Gothic"/>
          <w:b w:val="0"/>
          <w:i w:val="0"/>
          <w:color w:val="000000" w:themeColor="text1"/>
          <w:sz w:val="24"/>
          <w:lang w:eastAsia="zh-CN"/>
        </w:rPr>
        <w:t>ReLU</w:t>
      </w:r>
      <w:proofErr w:type="spellEnd"/>
      <w:r w:rsidRPr="0005467F">
        <w:rPr>
          <w:rFonts w:ascii="宋体" w:eastAsia="宋体" w:hAnsi="宋体" w:cs="MS Gothic"/>
          <w:b w:val="0"/>
          <w:i w:val="0"/>
          <w:color w:val="000000" w:themeColor="text1"/>
          <w:sz w:val="24"/>
          <w:lang w:eastAsia="zh-CN"/>
        </w:rPr>
        <w:t>激活和Dropout正则化。</w:t>
      </w:r>
    </w:p>
    <w:p w14:paraId="3E5D76D5" w14:textId="074E70EA" w:rsidR="002F3C3E" w:rsidRPr="0005467F" w:rsidRDefault="00000000" w:rsidP="00BC7CBF">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第一层</w:t>
      </w:r>
      <w:proofErr w:type="spellStart"/>
      <w:r w:rsidRPr="0005467F">
        <w:rPr>
          <w:rFonts w:ascii="宋体" w:eastAsia="宋体" w:hAnsi="宋体" w:cs="MS Gothic"/>
          <w:b w:val="0"/>
          <w:i w:val="0"/>
          <w:color w:val="000000" w:themeColor="text1"/>
          <w:sz w:val="24"/>
          <w:lang w:eastAsia="zh-CN"/>
        </w:rPr>
        <w:t>GraphSAGE</w:t>
      </w:r>
      <w:proofErr w:type="spellEnd"/>
      <w:r w:rsidRPr="0005467F">
        <w:rPr>
          <w:rFonts w:ascii="宋体" w:eastAsia="宋体" w:hAnsi="宋体" w:cs="MS Gothic"/>
          <w:b w:val="0"/>
          <w:i w:val="0"/>
          <w:color w:val="000000" w:themeColor="text1"/>
          <w:sz w:val="24"/>
          <w:lang w:eastAsia="zh-CN"/>
        </w:rPr>
        <w:t>卷积：输入维度：183（拼接特征维度）</w:t>
      </w:r>
      <w:r w:rsidR="00BC7CBF">
        <w:rPr>
          <w:rFonts w:ascii="宋体" w:eastAsia="宋体" w:hAnsi="宋体" w:cs="MS Gothic" w:hint="eastAsia"/>
          <w:b w:val="0"/>
          <w:i w:val="0"/>
          <w:color w:val="000000" w:themeColor="text1"/>
          <w:sz w:val="24"/>
          <w:lang w:eastAsia="zh-CN"/>
        </w:rPr>
        <w:t>；</w:t>
      </w:r>
      <w:r w:rsidRPr="0005467F">
        <w:rPr>
          <w:rFonts w:ascii="宋体" w:eastAsia="宋体" w:hAnsi="宋体" w:cs="MS Gothic"/>
          <w:b w:val="0"/>
          <w:i w:val="0"/>
          <w:color w:val="000000" w:themeColor="text1"/>
          <w:sz w:val="24"/>
          <w:lang w:eastAsia="zh-CN"/>
        </w:rPr>
        <w:t>隐藏单元数：128</w:t>
      </w:r>
      <w:r w:rsidR="00BC7CBF">
        <w:rPr>
          <w:rFonts w:ascii="宋体" w:eastAsia="宋体" w:hAnsi="宋体" w:cs="MS Gothic" w:hint="eastAsia"/>
          <w:b w:val="0"/>
          <w:i w:val="0"/>
          <w:color w:val="000000" w:themeColor="text1"/>
          <w:sz w:val="24"/>
          <w:lang w:eastAsia="zh-CN"/>
        </w:rPr>
        <w:t>；</w:t>
      </w:r>
      <w:r w:rsidRPr="0005467F">
        <w:rPr>
          <w:rFonts w:ascii="宋体" w:eastAsia="宋体" w:hAnsi="宋体" w:cs="MS Gothic"/>
          <w:b w:val="0"/>
          <w:i w:val="0"/>
          <w:color w:val="000000" w:themeColor="text1"/>
          <w:sz w:val="24"/>
          <w:lang w:eastAsia="zh-CN"/>
        </w:rPr>
        <w:t xml:space="preserve">聚合函数：均值聚合 </w:t>
      </w:r>
      <w:r w:rsidRPr="0005467F">
        <w:rPr>
          <w:rFonts w:ascii="宋体" w:eastAsia="宋体" w:hAnsi="宋体" w:cs="MS Gothic"/>
          <w:b w:val="0"/>
          <w:i w:val="0"/>
          <w:color w:val="000000" w:themeColor="text1"/>
          <w:sz w:val="24"/>
          <w:lang w:eastAsia="zh-CN"/>
        </w:rPr>
        <w:object w:dxaOrig="3400" w:dyaOrig="660" w14:anchorId="45D568C1">
          <v:shape id="_x0000_i1640" type="#_x0000_t75" style="width:170.55pt;height:33.45pt" o:ole="">
            <v:imagedata r:id="rId127" o:title=""/>
            <o:lock v:ext="edit" aspectratio="f"/>
          </v:shape>
          <o:OLEObject Type="Embed" ProgID="Equation.DSMT4" ShapeID="_x0000_i1640" DrawAspect="Content" ObjectID="_1834340923" r:id="rId128"/>
        </w:object>
      </w:r>
      <w:r w:rsidR="00BC7CBF">
        <w:rPr>
          <w:rFonts w:ascii="宋体" w:eastAsia="宋体" w:hAnsi="宋体" w:cs="MS Gothic" w:hint="eastAsia"/>
          <w:b w:val="0"/>
          <w:i w:val="0"/>
          <w:color w:val="000000" w:themeColor="text1"/>
          <w:sz w:val="24"/>
          <w:lang w:eastAsia="zh-CN"/>
        </w:rPr>
        <w:t>；</w:t>
      </w:r>
      <w:r w:rsidRPr="0005467F">
        <w:rPr>
          <w:rFonts w:ascii="宋体" w:eastAsia="宋体" w:hAnsi="宋体" w:cs="MS Gothic"/>
          <w:b w:val="0"/>
          <w:i w:val="0"/>
          <w:color w:val="000000" w:themeColor="text1"/>
          <w:sz w:val="24"/>
          <w:lang w:eastAsia="zh-CN"/>
        </w:rPr>
        <w:t>输出：128维中间表示</w:t>
      </w:r>
    </w:p>
    <w:p w14:paraId="7CE7C871" w14:textId="0161C216" w:rsidR="002F3C3E" w:rsidRPr="0005467F" w:rsidRDefault="00000000" w:rsidP="00BC7CBF">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第二层</w:t>
      </w:r>
      <w:proofErr w:type="spellStart"/>
      <w:r w:rsidRPr="0005467F">
        <w:rPr>
          <w:rFonts w:ascii="宋体" w:eastAsia="宋体" w:hAnsi="宋体" w:cs="MS Gothic"/>
          <w:b w:val="0"/>
          <w:i w:val="0"/>
          <w:color w:val="000000" w:themeColor="text1"/>
          <w:sz w:val="24"/>
          <w:lang w:eastAsia="zh-CN"/>
        </w:rPr>
        <w:t>GraphSAGE</w:t>
      </w:r>
      <w:proofErr w:type="spellEnd"/>
      <w:r w:rsidRPr="0005467F">
        <w:rPr>
          <w:rFonts w:ascii="宋体" w:eastAsia="宋体" w:hAnsi="宋体" w:cs="MS Gothic"/>
          <w:b w:val="0"/>
          <w:i w:val="0"/>
          <w:color w:val="000000" w:themeColor="text1"/>
          <w:sz w:val="24"/>
          <w:lang w:eastAsia="zh-CN"/>
        </w:rPr>
        <w:t>卷积：输入维度：128</w:t>
      </w:r>
      <w:r w:rsidR="00BC7CBF">
        <w:rPr>
          <w:rFonts w:ascii="宋体" w:eastAsia="宋体" w:hAnsi="宋体" w:cs="MS Gothic" w:hint="eastAsia"/>
          <w:b w:val="0"/>
          <w:i w:val="0"/>
          <w:color w:val="000000" w:themeColor="text1"/>
          <w:sz w:val="24"/>
          <w:lang w:eastAsia="zh-CN"/>
        </w:rPr>
        <w:t>；</w:t>
      </w:r>
      <w:r w:rsidRPr="0005467F">
        <w:rPr>
          <w:rFonts w:ascii="宋体" w:eastAsia="宋体" w:hAnsi="宋体" w:cs="MS Gothic"/>
          <w:b w:val="0"/>
          <w:i w:val="0"/>
          <w:color w:val="000000" w:themeColor="text1"/>
          <w:sz w:val="24"/>
          <w:lang w:eastAsia="zh-CN"/>
        </w:rPr>
        <w:t>输出维度：128</w:t>
      </w:r>
      <w:r w:rsidR="00BC7CBF">
        <w:rPr>
          <w:rFonts w:ascii="宋体" w:eastAsia="宋体" w:hAnsi="宋体" w:cs="MS Gothic" w:hint="eastAsia"/>
          <w:b w:val="0"/>
          <w:i w:val="0"/>
          <w:color w:val="000000" w:themeColor="text1"/>
          <w:sz w:val="24"/>
          <w:lang w:eastAsia="zh-CN"/>
        </w:rPr>
        <w:t>；</w:t>
      </w:r>
      <w:r w:rsidRPr="0005467F">
        <w:rPr>
          <w:rFonts w:ascii="宋体" w:eastAsia="宋体" w:hAnsi="宋体" w:cs="MS Gothic"/>
          <w:b w:val="0"/>
          <w:i w:val="0"/>
          <w:color w:val="000000" w:themeColor="text1"/>
          <w:sz w:val="24"/>
          <w:lang w:eastAsia="zh-CN"/>
        </w:rPr>
        <w:t>相同聚合函数和正则化配置</w:t>
      </w:r>
    </w:p>
    <w:p w14:paraId="6ECE78CE" w14:textId="2A5BB561" w:rsidR="00615FF8" w:rsidRPr="00615FF8" w:rsidRDefault="00000000" w:rsidP="00615FF8">
      <w:pPr>
        <w:pStyle w:val="4"/>
        <w:spacing w:line="300" w:lineRule="auto"/>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两层架构平衡了模型容量与过拟合风险。第一层捕获局部邻域信息，第二层聚合二阶邻居信息，扩大感受野。</w:t>
      </w:r>
    </w:p>
    <w:p w14:paraId="1EC9A007" w14:textId="77777777" w:rsidR="00615FF8" w:rsidRDefault="00000000" w:rsidP="00615FF8">
      <w:pPr>
        <w:pStyle w:val="4"/>
        <w:ind w:firstLineChars="200" w:firstLine="482"/>
        <w:rPr>
          <w:rFonts w:ascii="宋体" w:eastAsia="宋体" w:hAnsi="宋体" w:hint="eastAsia"/>
          <w:i w:val="0"/>
          <w:iCs w:val="0"/>
          <w:color w:val="000000" w:themeColor="text1"/>
          <w:sz w:val="24"/>
          <w:szCs w:val="24"/>
          <w:lang w:eastAsia="zh-CN"/>
        </w:rPr>
      </w:pPr>
      <w:r w:rsidRPr="00615FF8">
        <w:rPr>
          <w:rFonts w:ascii="宋体" w:eastAsia="宋体" w:hAnsi="宋体"/>
          <w:i w:val="0"/>
          <w:iCs w:val="0"/>
          <w:color w:val="000000" w:themeColor="text1"/>
          <w:sz w:val="24"/>
          <w:szCs w:val="24"/>
          <w:lang w:eastAsia="zh-CN"/>
        </w:rPr>
        <w:t xml:space="preserve">3.正则化技术 </w:t>
      </w:r>
    </w:p>
    <w:p w14:paraId="412BD02F" w14:textId="70FFC230" w:rsidR="002F3C3E" w:rsidRPr="00615FF8" w:rsidRDefault="00000000" w:rsidP="00615FF8">
      <w:pPr>
        <w:pStyle w:val="4"/>
        <w:ind w:firstLineChars="200" w:firstLine="480"/>
        <w:rPr>
          <w:rFonts w:ascii="宋体" w:eastAsia="宋体" w:hAnsi="宋体" w:hint="eastAsia"/>
          <w:i w:val="0"/>
          <w:iCs w:val="0"/>
          <w:color w:val="000000" w:themeColor="text1"/>
          <w:sz w:val="24"/>
          <w:szCs w:val="24"/>
          <w:lang w:eastAsia="zh-CN"/>
        </w:rPr>
      </w:pPr>
      <w:r w:rsidRPr="0005467F">
        <w:rPr>
          <w:rFonts w:ascii="宋体" w:eastAsia="宋体" w:hAnsi="宋体" w:cs="MS Gothic"/>
          <w:b w:val="0"/>
          <w:i w:val="0"/>
          <w:color w:val="000000" w:themeColor="text1"/>
          <w:sz w:val="24"/>
          <w:lang w:eastAsia="zh-CN"/>
        </w:rPr>
        <w:t>批归一化（</w:t>
      </w:r>
      <w:proofErr w:type="spellStart"/>
      <w:r w:rsidRPr="0005467F">
        <w:rPr>
          <w:rFonts w:ascii="宋体" w:eastAsia="宋体" w:hAnsi="宋体" w:cs="MS Gothic"/>
          <w:b w:val="0"/>
          <w:i w:val="0"/>
          <w:color w:val="000000" w:themeColor="text1"/>
          <w:sz w:val="24"/>
          <w:lang w:eastAsia="zh-CN"/>
        </w:rPr>
        <w:t>BatchNorm</w:t>
      </w:r>
      <w:proofErr w:type="spellEnd"/>
      <w:r w:rsidRPr="0005467F">
        <w:rPr>
          <w:rFonts w:ascii="宋体" w:eastAsia="宋体" w:hAnsi="宋体" w:cs="MS Gothic"/>
          <w:b w:val="0"/>
          <w:i w:val="0"/>
          <w:color w:val="000000" w:themeColor="text1"/>
          <w:sz w:val="24"/>
          <w:lang w:eastAsia="zh-CN"/>
        </w:rPr>
        <w:t>）加速训练收敛，稳定梯度流动：</w:t>
      </w:r>
      <w:r w:rsidRPr="0005467F">
        <w:rPr>
          <w:rFonts w:ascii="宋体" w:eastAsia="宋体" w:hAnsi="宋体" w:cs="MS Gothic"/>
          <w:b w:val="0"/>
          <w:i w:val="0"/>
          <w:color w:val="000000" w:themeColor="text1"/>
          <w:sz w:val="24"/>
          <w:lang w:eastAsia="zh-CN"/>
        </w:rPr>
        <w:object w:dxaOrig="2000" w:dyaOrig="680" w14:anchorId="2720906D">
          <v:shape id="_x0000_i1641" type="#_x0000_t75" style="width:99.45pt;height:33.45pt" o:ole="">
            <v:imagedata r:id="rId129" o:title=""/>
            <o:lock v:ext="edit" aspectratio="f"/>
          </v:shape>
          <o:OLEObject Type="Embed" ProgID="Equation.DSMT4" ShapeID="_x0000_i1641" DrawAspect="Content" ObjectID="_1834340924" r:id="rId130"/>
        </w:object>
      </w:r>
      <w:r w:rsidRPr="0005467F">
        <w:rPr>
          <w:rFonts w:ascii="宋体" w:eastAsia="宋体" w:hAnsi="宋体" w:cs="MS Gothic"/>
          <w:b w:val="0"/>
          <w:i w:val="0"/>
          <w:color w:val="000000" w:themeColor="text1"/>
          <w:sz w:val="24"/>
          <w:lang w:eastAsia="zh-CN"/>
        </w:rPr>
        <w:t>。</w:t>
      </w:r>
    </w:p>
    <w:p w14:paraId="48DE6FE5" w14:textId="77777777" w:rsidR="002F3C3E" w:rsidRPr="0005467F" w:rsidRDefault="00000000" w:rsidP="00615FF8">
      <w:pPr>
        <w:pStyle w:val="4"/>
        <w:spacing w:line="300" w:lineRule="auto"/>
        <w:ind w:firstLineChars="200" w:firstLine="480"/>
        <w:rPr>
          <w:rFonts w:ascii="宋体" w:eastAsia="宋体" w:hAnsi="宋体" w:cs="MS Gothic" w:hint="eastAsia"/>
          <w:b w:val="0"/>
          <w:i w:val="0"/>
          <w:color w:val="000000" w:themeColor="text1"/>
          <w:sz w:val="24"/>
          <w:lang w:eastAsia="zh-CN"/>
        </w:rPr>
      </w:pPr>
      <w:proofErr w:type="spellStart"/>
      <w:r w:rsidRPr="0005467F">
        <w:rPr>
          <w:rFonts w:ascii="宋体" w:eastAsia="宋体" w:hAnsi="宋体" w:cs="MS Gothic"/>
          <w:b w:val="0"/>
          <w:i w:val="0"/>
          <w:color w:val="000000" w:themeColor="text1"/>
          <w:sz w:val="24"/>
          <w:lang w:eastAsia="zh-CN"/>
        </w:rPr>
        <w:t>ReLU</w:t>
      </w:r>
      <w:proofErr w:type="spellEnd"/>
      <w:r w:rsidRPr="0005467F">
        <w:rPr>
          <w:rFonts w:ascii="宋体" w:eastAsia="宋体" w:hAnsi="宋体" w:cs="MS Gothic"/>
          <w:b w:val="0"/>
          <w:i w:val="0"/>
          <w:color w:val="000000" w:themeColor="text1"/>
          <w:sz w:val="24"/>
          <w:lang w:eastAsia="zh-CN"/>
        </w:rPr>
        <w:t>激活函数引入非线性：</w:t>
      </w:r>
      <w:r w:rsidRPr="0005467F">
        <w:rPr>
          <w:rFonts w:ascii="宋体" w:eastAsia="宋体" w:hAnsi="宋体" w:cs="MS Gothic"/>
          <w:b w:val="0"/>
          <w:i w:val="0"/>
          <w:color w:val="000000" w:themeColor="text1"/>
          <w:sz w:val="24"/>
          <w:lang w:eastAsia="zh-CN"/>
        </w:rPr>
        <w:object w:dxaOrig="2160" w:dyaOrig="320" w14:anchorId="2751770C">
          <v:shape id="_x0000_i1642" type="#_x0000_t75" style="width:108pt;height:15.45pt" o:ole="">
            <v:imagedata r:id="rId131" o:title=""/>
            <o:lock v:ext="edit" aspectratio="f"/>
          </v:shape>
          <o:OLEObject Type="Embed" ProgID="Equation.DSMT4" ShapeID="_x0000_i1642" DrawAspect="Content" ObjectID="_1834340925" r:id="rId132"/>
        </w:object>
      </w:r>
      <w:r w:rsidRPr="0005467F">
        <w:rPr>
          <w:rFonts w:ascii="宋体" w:eastAsia="宋体" w:hAnsi="宋体" w:cs="MS Gothic"/>
          <w:b w:val="0"/>
          <w:i w:val="0"/>
          <w:color w:val="000000" w:themeColor="text1"/>
          <w:sz w:val="24"/>
          <w:lang w:eastAsia="zh-CN"/>
        </w:rPr>
        <w:t>。</w:t>
      </w:r>
    </w:p>
    <w:p w14:paraId="18776F59" w14:textId="77777777" w:rsidR="002F3C3E" w:rsidRPr="0005467F" w:rsidRDefault="00000000" w:rsidP="00615FF8">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Dropout以概率p=0.4随机丢弃神经元，防止过拟合：</w:t>
      </w:r>
      <w:r w:rsidRPr="0005467F">
        <w:rPr>
          <w:rFonts w:ascii="宋体" w:eastAsia="宋体" w:hAnsi="宋体" w:cs="MS Gothic"/>
          <w:b w:val="0"/>
          <w:i w:val="0"/>
          <w:color w:val="000000" w:themeColor="text1"/>
          <w:sz w:val="24"/>
          <w:lang w:eastAsia="zh-CN"/>
        </w:rPr>
        <w:object w:dxaOrig="2540" w:dyaOrig="380" w14:anchorId="7B50CBD7">
          <v:shape id="_x0000_i1643" type="#_x0000_t75" style="width:127.7pt;height:19.7pt" o:ole="">
            <v:imagedata r:id="rId133" o:title=""/>
            <o:lock v:ext="edit" aspectratio="f"/>
          </v:shape>
          <o:OLEObject Type="Embed" ProgID="Equation.DSMT4" ShapeID="_x0000_i1643" DrawAspect="Content" ObjectID="_1834340926" r:id="rId134"/>
        </w:object>
      </w:r>
      <w:r w:rsidRPr="0005467F">
        <w:rPr>
          <w:rFonts w:ascii="宋体" w:eastAsia="宋体" w:hAnsi="宋体" w:cs="MS Gothic"/>
          <w:b w:val="0"/>
          <w:i w:val="0"/>
          <w:color w:val="000000" w:themeColor="text1"/>
          <w:sz w:val="24"/>
          <w:lang w:eastAsia="zh-CN"/>
        </w:rPr>
        <w:t>。</w:t>
      </w:r>
    </w:p>
    <w:p w14:paraId="38F763ED" w14:textId="4B69A7CE" w:rsidR="002F3C3E" w:rsidRPr="00753AF3" w:rsidRDefault="00720C79" w:rsidP="00753AF3">
      <w:pPr>
        <w:pStyle w:val="21"/>
        <w:ind w:firstLineChars="200" w:firstLine="562"/>
        <w:rPr>
          <w:rFonts w:ascii="宋体" w:eastAsia="宋体" w:hAnsi="宋体" w:hint="eastAsia"/>
          <w:color w:val="000000" w:themeColor="text1"/>
          <w:sz w:val="28"/>
          <w:szCs w:val="28"/>
          <w:lang w:eastAsia="zh-CN"/>
        </w:rPr>
      </w:pPr>
      <w:bookmarkStart w:id="34" w:name="_Toc223725489"/>
      <w:bookmarkStart w:id="35" w:name="_Toc223727216"/>
      <w:r w:rsidRPr="00753AF3">
        <w:rPr>
          <w:rFonts w:ascii="宋体" w:eastAsia="宋体" w:hAnsi="宋体" w:hint="eastAsia"/>
          <w:color w:val="000000" w:themeColor="text1"/>
          <w:sz w:val="28"/>
          <w:szCs w:val="28"/>
          <w:lang w:eastAsia="zh-CN"/>
        </w:rPr>
        <w:t>（</w:t>
      </w:r>
      <w:r w:rsidRPr="00753AF3">
        <w:rPr>
          <w:rFonts w:ascii="宋体" w:eastAsia="宋体" w:hAnsi="宋体" w:hint="eastAsia"/>
          <w:color w:val="000000" w:themeColor="text1"/>
          <w:sz w:val="28"/>
          <w:szCs w:val="28"/>
          <w:lang w:eastAsia="zh-CN"/>
        </w:rPr>
        <w:t>六</w:t>
      </w:r>
      <w:r w:rsidRPr="00753AF3">
        <w:rPr>
          <w:rFonts w:ascii="宋体" w:eastAsia="宋体" w:hAnsi="宋体" w:hint="eastAsia"/>
          <w:color w:val="000000" w:themeColor="text1"/>
          <w:sz w:val="28"/>
          <w:szCs w:val="28"/>
          <w:lang w:eastAsia="zh-CN"/>
        </w:rPr>
        <w:t>）</w:t>
      </w:r>
      <w:r w:rsidR="00000000" w:rsidRPr="00753AF3">
        <w:rPr>
          <w:rFonts w:ascii="宋体" w:eastAsia="宋体" w:hAnsi="宋体" w:hint="eastAsia"/>
          <w:color w:val="000000" w:themeColor="text1"/>
          <w:sz w:val="28"/>
          <w:szCs w:val="28"/>
          <w:lang w:eastAsia="zh-CN"/>
        </w:rPr>
        <w:t>输出层与损失函数</w:t>
      </w:r>
      <w:bookmarkEnd w:id="34"/>
      <w:bookmarkEnd w:id="35"/>
      <w:r w:rsidR="00000000" w:rsidRPr="00753AF3">
        <w:rPr>
          <w:rFonts w:ascii="宋体" w:eastAsia="宋体" w:hAnsi="宋体"/>
          <w:color w:val="000000" w:themeColor="text1"/>
          <w:sz w:val="28"/>
          <w:szCs w:val="28"/>
          <w:lang w:eastAsia="zh-CN"/>
        </w:rPr>
        <w:t xml:space="preserve"> </w:t>
      </w:r>
    </w:p>
    <w:p w14:paraId="05C15697" w14:textId="0DCCDF4A" w:rsidR="002F3C3E" w:rsidRPr="00615FF8" w:rsidRDefault="00000000" w:rsidP="00615FF8">
      <w:pPr>
        <w:pStyle w:val="4"/>
        <w:ind w:firstLineChars="200" w:firstLine="482"/>
        <w:rPr>
          <w:rFonts w:ascii="宋体" w:eastAsia="宋体" w:hAnsi="宋体" w:hint="eastAsia"/>
          <w:i w:val="0"/>
          <w:iCs w:val="0"/>
          <w:color w:val="000000" w:themeColor="text1"/>
          <w:sz w:val="24"/>
          <w:szCs w:val="24"/>
          <w:lang w:eastAsia="zh-CN"/>
        </w:rPr>
      </w:pPr>
      <w:r w:rsidRPr="00615FF8">
        <w:rPr>
          <w:rFonts w:ascii="宋体" w:eastAsia="宋体" w:hAnsi="宋体"/>
          <w:i w:val="0"/>
          <w:iCs w:val="0"/>
          <w:color w:val="000000" w:themeColor="text1"/>
          <w:sz w:val="24"/>
          <w:szCs w:val="24"/>
          <w:lang w:eastAsia="zh-CN"/>
        </w:rPr>
        <w:t>1</w:t>
      </w:r>
      <w:r w:rsidR="00615FF8">
        <w:rPr>
          <w:rFonts w:ascii="宋体" w:eastAsia="宋体" w:hAnsi="宋体" w:hint="eastAsia"/>
          <w:i w:val="0"/>
          <w:iCs w:val="0"/>
          <w:color w:val="000000" w:themeColor="text1"/>
          <w:sz w:val="24"/>
          <w:szCs w:val="24"/>
          <w:lang w:eastAsia="zh-CN"/>
        </w:rPr>
        <w:t>.</w:t>
      </w:r>
      <w:r w:rsidRPr="00615FF8">
        <w:rPr>
          <w:rFonts w:ascii="宋体" w:eastAsia="宋体" w:hAnsi="宋体"/>
          <w:i w:val="0"/>
          <w:iCs w:val="0"/>
          <w:color w:val="000000" w:themeColor="text1"/>
          <w:sz w:val="24"/>
          <w:szCs w:val="24"/>
          <w:lang w:eastAsia="zh-CN"/>
        </w:rPr>
        <w:t xml:space="preserve">预测层设计 </w:t>
      </w:r>
    </w:p>
    <w:p w14:paraId="65238A03" w14:textId="77777777" w:rsidR="002F3C3E" w:rsidRPr="0005467F" w:rsidRDefault="00000000" w:rsidP="00615FF8">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经过两层</w:t>
      </w:r>
      <w:proofErr w:type="spellStart"/>
      <w:r w:rsidRPr="0005467F">
        <w:rPr>
          <w:rFonts w:ascii="宋体" w:eastAsia="宋体" w:hAnsi="宋体" w:cs="MS Gothic"/>
          <w:b w:val="0"/>
          <w:i w:val="0"/>
          <w:color w:val="000000" w:themeColor="text1"/>
          <w:sz w:val="24"/>
          <w:lang w:eastAsia="zh-CN"/>
        </w:rPr>
        <w:t>GraphSAGE</w:t>
      </w:r>
      <w:proofErr w:type="spellEnd"/>
      <w:r w:rsidRPr="0005467F">
        <w:rPr>
          <w:rFonts w:ascii="宋体" w:eastAsia="宋体" w:hAnsi="宋体" w:cs="MS Gothic"/>
          <w:b w:val="0"/>
          <w:i w:val="0"/>
          <w:color w:val="000000" w:themeColor="text1"/>
          <w:sz w:val="24"/>
          <w:lang w:eastAsia="zh-CN"/>
        </w:rPr>
        <w:t>卷积后，节点表示hi(2)</w:t>
      </w:r>
      <w:r w:rsidRPr="0005467F">
        <w:rPr>
          <w:rFonts w:ascii="Times New Roman" w:eastAsia="宋体" w:hAnsi="Times New Roman" w:cs="Times New Roman"/>
          <w:b w:val="0"/>
          <w:i w:val="0"/>
          <w:color w:val="000000" w:themeColor="text1"/>
          <w:sz w:val="24"/>
          <w:lang w:eastAsia="zh-CN"/>
        </w:rPr>
        <w:t>​</w:t>
      </w:r>
      <w:r w:rsidRPr="0005467F">
        <w:rPr>
          <w:rFonts w:ascii="宋体" w:eastAsia="宋体" w:hAnsi="宋体" w:cs="宋体" w:hint="eastAsia"/>
          <w:b w:val="0"/>
          <w:i w:val="0"/>
          <w:color w:val="000000" w:themeColor="text1"/>
          <w:sz w:val="24"/>
          <w:lang w:eastAsia="zh-CN"/>
        </w:rPr>
        <w:t>∈</w:t>
      </w:r>
      <w:r w:rsidRPr="0005467F">
        <w:rPr>
          <w:rFonts w:ascii="宋体" w:eastAsia="宋体" w:hAnsi="宋体" w:cs="MS Gothic"/>
          <w:b w:val="0"/>
          <w:i w:val="0"/>
          <w:color w:val="000000" w:themeColor="text1"/>
          <w:sz w:val="24"/>
          <w:lang w:eastAsia="zh-CN"/>
        </w:rPr>
        <w:t>R128包含</w:t>
      </w:r>
      <w:proofErr w:type="gramStart"/>
      <w:r w:rsidRPr="0005467F">
        <w:rPr>
          <w:rFonts w:ascii="宋体" w:eastAsia="宋体" w:hAnsi="宋体" w:cs="MS Gothic"/>
          <w:b w:val="0"/>
          <w:i w:val="0"/>
          <w:color w:val="000000" w:themeColor="text1"/>
          <w:sz w:val="24"/>
          <w:lang w:eastAsia="zh-CN"/>
        </w:rPr>
        <w:t>图结构</w:t>
      </w:r>
      <w:proofErr w:type="gramEnd"/>
      <w:r w:rsidRPr="0005467F">
        <w:rPr>
          <w:rFonts w:ascii="宋体" w:eastAsia="宋体" w:hAnsi="宋体" w:cs="MS Gothic"/>
          <w:b w:val="0"/>
          <w:i w:val="0"/>
          <w:color w:val="000000" w:themeColor="text1"/>
          <w:sz w:val="24"/>
          <w:lang w:eastAsia="zh-CN"/>
        </w:rPr>
        <w:t>信息和多源特征。通过线性层将128维表示映射为1维评分：</w:t>
      </w:r>
    </w:p>
    <w:p w14:paraId="1F7286E9" w14:textId="77777777" w:rsidR="002F3C3E" w:rsidRPr="0005467F" w:rsidRDefault="00000000" w:rsidP="00615FF8">
      <w:pPr>
        <w:pStyle w:val="4"/>
        <w:spacing w:line="300" w:lineRule="auto"/>
        <w:jc w:val="center"/>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object w:dxaOrig="1880" w:dyaOrig="380" w14:anchorId="65A8F80E">
          <v:shape id="_x0000_i1644" type="#_x0000_t75" style="width:93.45pt;height:19.7pt" o:ole="">
            <v:imagedata r:id="rId135" o:title=""/>
            <o:lock v:ext="edit" aspectratio="f"/>
          </v:shape>
          <o:OLEObject Type="Embed" ProgID="Equation.DSMT4" ShapeID="_x0000_i1644" DrawAspect="Content" ObjectID="_1834340927" r:id="rId136"/>
        </w:object>
      </w:r>
    </w:p>
    <w:p w14:paraId="07AE48C1" w14:textId="77777777" w:rsidR="002F3C3E" w:rsidRPr="0005467F" w:rsidRDefault="00000000" w:rsidP="00615FF8">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Sigmoid函数将输出压缩到(0,1)区间：</w:t>
      </w:r>
      <w:r w:rsidRPr="0005467F">
        <w:rPr>
          <w:rFonts w:ascii="宋体" w:eastAsia="宋体" w:hAnsi="宋体" w:cs="MS Gothic"/>
          <w:b w:val="0"/>
          <w:i w:val="0"/>
          <w:color w:val="000000" w:themeColor="text1"/>
          <w:sz w:val="24"/>
          <w:lang w:eastAsia="zh-CN"/>
        </w:rPr>
        <w:object w:dxaOrig="1260" w:dyaOrig="540" w14:anchorId="1E412228">
          <v:shape id="_x0000_i1645" type="#_x0000_t75" style="width:63.45pt;height:27.45pt" o:ole="">
            <v:imagedata r:id="rId137" o:title=""/>
            <o:lock v:ext="edit" aspectratio="f"/>
          </v:shape>
          <o:OLEObject Type="Embed" ProgID="Equation.DSMT4" ShapeID="_x0000_i1645" DrawAspect="Content" ObjectID="_1834340928" r:id="rId138"/>
        </w:object>
      </w:r>
      <w:r w:rsidRPr="0005467F">
        <w:rPr>
          <w:rFonts w:ascii="宋体" w:eastAsia="宋体" w:hAnsi="宋体" w:cs="MS Gothic"/>
          <w:b w:val="0"/>
          <w:i w:val="0"/>
          <w:color w:val="000000" w:themeColor="text1"/>
          <w:sz w:val="24"/>
          <w:lang w:eastAsia="zh-CN"/>
        </w:rPr>
        <w:t>。</w:t>
      </w:r>
    </w:p>
    <w:p w14:paraId="4429B8C1" w14:textId="77777777" w:rsidR="002F3C3E" w:rsidRPr="0005467F" w:rsidRDefault="00000000" w:rsidP="00615FF8">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lastRenderedPageBreak/>
        <w:t>反归一化将预测值</w:t>
      </w:r>
      <w:proofErr w:type="gramStart"/>
      <w:r w:rsidRPr="0005467F">
        <w:rPr>
          <w:rFonts w:ascii="宋体" w:eastAsia="宋体" w:hAnsi="宋体" w:cs="MS Gothic"/>
          <w:b w:val="0"/>
          <w:i w:val="0"/>
          <w:color w:val="000000" w:themeColor="text1"/>
          <w:sz w:val="24"/>
          <w:lang w:eastAsia="zh-CN"/>
        </w:rPr>
        <w:t>映射回</w:t>
      </w:r>
      <w:proofErr w:type="gramEnd"/>
      <w:r w:rsidRPr="0005467F">
        <w:rPr>
          <w:rFonts w:ascii="宋体" w:eastAsia="宋体" w:hAnsi="宋体" w:cs="MS Gothic"/>
          <w:b w:val="0"/>
          <w:i w:val="0"/>
          <w:color w:val="000000" w:themeColor="text1"/>
          <w:sz w:val="24"/>
          <w:lang w:eastAsia="zh-CN"/>
        </w:rPr>
        <w:t>原始评分范围[</w:t>
      </w:r>
      <w:r w:rsidRPr="0005467F">
        <w:rPr>
          <w:rFonts w:ascii="宋体" w:eastAsia="宋体" w:hAnsi="宋体" w:cs="MS Gothic"/>
          <w:b w:val="0"/>
          <w:i w:val="0"/>
          <w:color w:val="000000" w:themeColor="text1"/>
          <w:sz w:val="24"/>
          <w:lang w:eastAsia="zh-CN"/>
        </w:rPr>
        <w:object w:dxaOrig="380" w:dyaOrig="360" w14:anchorId="43C80FAE">
          <v:shape id="_x0000_i1646" type="#_x0000_t75" style="width:19.7pt;height:18pt" o:ole="">
            <v:imagedata r:id="rId139" o:title=""/>
            <o:lock v:ext="edit" aspectratio="f"/>
          </v:shape>
          <o:OLEObject Type="Embed" ProgID="Equation.DSMT4" ShapeID="_x0000_i1646" DrawAspect="Content" ObjectID="_1834340929" r:id="rId140"/>
        </w:object>
      </w:r>
      <w:r w:rsidRPr="0005467F">
        <w:rPr>
          <w:rFonts w:ascii="宋体" w:eastAsia="宋体" w:hAnsi="宋体" w:cs="MS Gothic"/>
          <w:b w:val="0"/>
          <w:i w:val="0"/>
          <w:color w:val="000000" w:themeColor="text1"/>
          <w:sz w:val="24"/>
          <w:lang w:eastAsia="zh-CN"/>
        </w:rPr>
        <w:t>,</w:t>
      </w:r>
      <w:r w:rsidRPr="0005467F">
        <w:rPr>
          <w:rFonts w:ascii="宋体" w:eastAsia="宋体" w:hAnsi="宋体" w:cs="MS Gothic"/>
          <w:b w:val="0"/>
          <w:i w:val="0"/>
          <w:color w:val="000000" w:themeColor="text1"/>
          <w:sz w:val="24"/>
          <w:lang w:eastAsia="zh-CN"/>
        </w:rPr>
        <w:object w:dxaOrig="400" w:dyaOrig="360" w14:anchorId="6D0E540F">
          <v:shape id="_x0000_i1647" type="#_x0000_t75" style="width:20.55pt;height:18pt" o:ole="">
            <v:imagedata r:id="rId141" o:title=""/>
            <o:lock v:ext="edit" aspectratio="f"/>
          </v:shape>
          <o:OLEObject Type="Embed" ProgID="Equation.DSMT4" ShapeID="_x0000_i1647" DrawAspect="Content" ObjectID="_1834340930" r:id="rId142"/>
        </w:object>
      </w:r>
      <w:r w:rsidRPr="0005467F">
        <w:rPr>
          <w:rFonts w:ascii="宋体" w:eastAsia="宋体" w:hAnsi="宋体" w:cs="MS Gothic"/>
          <w:b w:val="0"/>
          <w:i w:val="0"/>
          <w:color w:val="000000" w:themeColor="text1"/>
          <w:sz w:val="24"/>
          <w:lang w:eastAsia="zh-CN"/>
        </w:rPr>
        <w:t>]：</w:t>
      </w:r>
    </w:p>
    <w:p w14:paraId="0FA19723" w14:textId="77777777" w:rsidR="002F3C3E" w:rsidRPr="0005467F" w:rsidRDefault="00000000" w:rsidP="00615FF8">
      <w:pPr>
        <w:pStyle w:val="4"/>
        <w:spacing w:line="300" w:lineRule="auto"/>
        <w:jc w:val="center"/>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object w:dxaOrig="2560" w:dyaOrig="540" w14:anchorId="59BBB916">
          <v:shape id="_x0000_i1648" type="#_x0000_t75" style="width:128.55pt;height:27.45pt" o:ole="">
            <v:imagedata r:id="rId143" o:title=""/>
            <o:lock v:ext="edit" aspectratio="f"/>
          </v:shape>
          <o:OLEObject Type="Embed" ProgID="Equation.DSMT4" ShapeID="_x0000_i1648" DrawAspect="Content" ObjectID="_1834340931" r:id="rId144"/>
        </w:object>
      </w:r>
    </w:p>
    <w:p w14:paraId="452FD715" w14:textId="2FFF2914" w:rsidR="002F3C3E" w:rsidRPr="00615FF8" w:rsidRDefault="00000000" w:rsidP="00615FF8">
      <w:pPr>
        <w:pStyle w:val="4"/>
        <w:ind w:firstLineChars="200" w:firstLine="482"/>
        <w:rPr>
          <w:rFonts w:ascii="宋体" w:eastAsia="宋体" w:hAnsi="宋体" w:hint="eastAsia"/>
          <w:i w:val="0"/>
          <w:iCs w:val="0"/>
          <w:color w:val="000000" w:themeColor="text1"/>
          <w:sz w:val="24"/>
          <w:szCs w:val="24"/>
          <w:lang w:eastAsia="zh-CN"/>
        </w:rPr>
      </w:pPr>
      <w:r w:rsidRPr="00615FF8">
        <w:rPr>
          <w:rFonts w:ascii="宋体" w:eastAsia="宋体" w:hAnsi="宋体"/>
          <w:i w:val="0"/>
          <w:iCs w:val="0"/>
          <w:color w:val="000000" w:themeColor="text1"/>
          <w:sz w:val="24"/>
          <w:szCs w:val="24"/>
          <w:lang w:eastAsia="zh-CN"/>
        </w:rPr>
        <w:t>2</w:t>
      </w:r>
      <w:r w:rsidR="00615FF8">
        <w:rPr>
          <w:rFonts w:ascii="宋体" w:eastAsia="宋体" w:hAnsi="宋体" w:hint="eastAsia"/>
          <w:i w:val="0"/>
          <w:iCs w:val="0"/>
          <w:color w:val="000000" w:themeColor="text1"/>
          <w:sz w:val="24"/>
          <w:szCs w:val="24"/>
          <w:lang w:eastAsia="zh-CN"/>
        </w:rPr>
        <w:t>.损</w:t>
      </w:r>
      <w:r w:rsidRPr="00615FF8">
        <w:rPr>
          <w:rFonts w:ascii="宋体" w:eastAsia="宋体" w:hAnsi="宋体"/>
          <w:i w:val="0"/>
          <w:iCs w:val="0"/>
          <w:color w:val="000000" w:themeColor="text1"/>
          <w:sz w:val="24"/>
          <w:szCs w:val="24"/>
          <w:lang w:eastAsia="zh-CN"/>
        </w:rPr>
        <w:t xml:space="preserve">失函数与优化 </w:t>
      </w:r>
    </w:p>
    <w:p w14:paraId="575B1167" w14:textId="76403A06" w:rsidR="002F3C3E" w:rsidRPr="0005467F" w:rsidRDefault="00000000" w:rsidP="00615FF8">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采用均方误差损失衡量预测评分与真实评分的差异</w:t>
      </w:r>
      <w:r w:rsidR="005166FE">
        <w:rPr>
          <w:rStyle w:val="aff7"/>
          <w:rFonts w:ascii="宋体" w:eastAsia="宋体" w:hAnsi="宋体" w:cs="MS Gothic" w:hint="eastAsia"/>
          <w:b w:val="0"/>
          <w:i w:val="0"/>
          <w:color w:val="000000" w:themeColor="text1"/>
          <w:sz w:val="24"/>
          <w:lang w:eastAsia="zh-CN"/>
        </w:rPr>
        <w:footnoteReference w:id="13"/>
      </w:r>
      <w:r w:rsidRPr="0005467F">
        <w:rPr>
          <w:rFonts w:ascii="宋体" w:eastAsia="宋体" w:hAnsi="宋体" w:cs="MS Gothic"/>
          <w:b w:val="0"/>
          <w:i w:val="0"/>
          <w:color w:val="000000" w:themeColor="text1"/>
          <w:sz w:val="24"/>
          <w:lang w:eastAsia="zh-CN"/>
        </w:rPr>
        <w:t>：</w:t>
      </w:r>
    </w:p>
    <w:p w14:paraId="5BB76EEA" w14:textId="77777777" w:rsidR="002F3C3E" w:rsidRPr="0005467F" w:rsidRDefault="00000000" w:rsidP="00615FF8">
      <w:pPr>
        <w:pStyle w:val="4"/>
        <w:spacing w:line="300" w:lineRule="auto"/>
        <w:jc w:val="center"/>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object w:dxaOrig="2640" w:dyaOrig="700" w14:anchorId="11B861BA">
          <v:shape id="_x0000_i1649" type="#_x0000_t75" style="width:132pt;height:35.15pt" o:ole="">
            <v:imagedata r:id="rId145" o:title=""/>
            <o:lock v:ext="edit" aspectratio="f"/>
          </v:shape>
          <o:OLEObject Type="Embed" ProgID="Equation.DSMT4" ShapeID="_x0000_i1649" DrawAspect="Content" ObjectID="_1834340932" r:id="rId146"/>
        </w:object>
      </w:r>
    </w:p>
    <w:p w14:paraId="19789769" w14:textId="6AD7B8C8" w:rsidR="002F3C3E" w:rsidRPr="0005467F" w:rsidRDefault="00000000" w:rsidP="00615FF8">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加入L2正则</w:t>
      </w:r>
      <w:proofErr w:type="gramStart"/>
      <w:r w:rsidRPr="0005467F">
        <w:rPr>
          <w:rFonts w:ascii="宋体" w:eastAsia="宋体" w:hAnsi="宋体" w:cs="MS Gothic"/>
          <w:b w:val="0"/>
          <w:i w:val="0"/>
          <w:color w:val="000000" w:themeColor="text1"/>
          <w:sz w:val="24"/>
          <w:lang w:eastAsia="zh-CN"/>
        </w:rPr>
        <w:t>化防止</w:t>
      </w:r>
      <w:proofErr w:type="gramEnd"/>
      <w:r w:rsidRPr="0005467F">
        <w:rPr>
          <w:rFonts w:ascii="宋体" w:eastAsia="宋体" w:hAnsi="宋体" w:cs="MS Gothic"/>
          <w:b w:val="0"/>
          <w:i w:val="0"/>
          <w:color w:val="000000" w:themeColor="text1"/>
          <w:sz w:val="24"/>
          <w:lang w:eastAsia="zh-CN"/>
        </w:rPr>
        <w:t>过拟合：</w:t>
      </w:r>
      <w:r w:rsidRPr="0005467F">
        <w:rPr>
          <w:rFonts w:ascii="宋体" w:eastAsia="宋体" w:hAnsi="宋体" w:cs="MS Gothic"/>
          <w:b w:val="0"/>
          <w:i w:val="0"/>
          <w:color w:val="000000" w:themeColor="text1"/>
          <w:sz w:val="24"/>
          <w:lang w:eastAsia="zh-CN"/>
        </w:rPr>
        <w:object w:dxaOrig="2040" w:dyaOrig="400" w14:anchorId="6989E327">
          <v:shape id="_x0000_i1650" type="#_x0000_t75" style="width:102pt;height:20.55pt" o:ole="">
            <v:imagedata r:id="rId147" o:title=""/>
            <o:lock v:ext="edit" aspectratio="f"/>
          </v:shape>
          <o:OLEObject Type="Embed" ProgID="Equation.DSMT4" ShapeID="_x0000_i1650" DrawAspect="Content" ObjectID="_1834340933" r:id="rId148"/>
        </w:object>
      </w:r>
    </w:p>
    <w:p w14:paraId="42556705" w14:textId="77777777" w:rsidR="002F3C3E" w:rsidRPr="0005467F" w:rsidRDefault="00000000" w:rsidP="00615FF8">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其中λ=0.001为权重衰减系数，θ为模型参数。</w:t>
      </w:r>
    </w:p>
    <w:p w14:paraId="615DF66B" w14:textId="77777777" w:rsidR="002F3C3E" w:rsidRPr="0005467F" w:rsidRDefault="00000000" w:rsidP="008F6BA6">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使用Adam优化器，初始学习率</w:t>
      </w:r>
      <w:r w:rsidRPr="0005467F">
        <w:rPr>
          <w:rFonts w:ascii="宋体" w:eastAsia="宋体" w:hAnsi="宋体" w:cs="MS Gothic"/>
          <w:b w:val="0"/>
          <w:i w:val="0"/>
          <w:color w:val="000000" w:themeColor="text1"/>
          <w:sz w:val="24"/>
          <w:lang w:eastAsia="zh-CN"/>
        </w:rPr>
        <w:object w:dxaOrig="200" w:dyaOrig="360" w14:anchorId="69DC2D0D">
          <v:shape id="_x0000_i1651" type="#_x0000_t75" style="width:9.45pt;height:18pt" o:ole="">
            <v:imagedata r:id="rId149" o:title=""/>
            <o:lock v:ext="edit" aspectratio="f"/>
          </v:shape>
          <o:OLEObject Type="Embed" ProgID="Equation.DSMT4" ShapeID="_x0000_i1651" DrawAspect="Content" ObjectID="_1834340934" r:id="rId150"/>
        </w:object>
      </w:r>
      <w:r w:rsidRPr="0005467F">
        <w:rPr>
          <w:rFonts w:ascii="宋体" w:eastAsia="宋体" w:hAnsi="宋体" w:cs="MS Gothic"/>
          <w:b w:val="0"/>
          <w:i w:val="0"/>
          <w:color w:val="000000" w:themeColor="text1"/>
          <w:sz w:val="24"/>
          <w:lang w:eastAsia="zh-CN"/>
        </w:rPr>
        <w:t>=0.001，参数</w:t>
      </w:r>
      <w:r w:rsidRPr="0005467F">
        <w:rPr>
          <w:rFonts w:ascii="宋体" w:eastAsia="宋体" w:hAnsi="宋体" w:cs="MS Gothic"/>
          <w:b w:val="0"/>
          <w:i w:val="0"/>
          <w:color w:val="000000" w:themeColor="text1"/>
          <w:sz w:val="24"/>
          <w:lang w:eastAsia="zh-CN"/>
        </w:rPr>
        <w:object w:dxaOrig="260" w:dyaOrig="360" w14:anchorId="3EB93C6A">
          <v:shape id="_x0000_i1652" type="#_x0000_t75" style="width:13.7pt;height:18pt" o:ole="">
            <v:imagedata r:id="rId151" o:title=""/>
            <o:lock v:ext="edit" aspectratio="f"/>
          </v:shape>
          <o:OLEObject Type="Embed" ProgID="Equation.DSMT4" ShapeID="_x0000_i1652" DrawAspect="Content" ObjectID="_1834340935" r:id="rId152"/>
        </w:object>
      </w:r>
      <w:r w:rsidRPr="0005467F">
        <w:rPr>
          <w:rFonts w:ascii="Times New Roman" w:eastAsia="宋体" w:hAnsi="Times New Roman" w:cs="Times New Roman"/>
          <w:b w:val="0"/>
          <w:i w:val="0"/>
          <w:color w:val="000000" w:themeColor="text1"/>
          <w:sz w:val="24"/>
          <w:lang w:eastAsia="zh-CN"/>
        </w:rPr>
        <w:t>​</w:t>
      </w:r>
      <w:r w:rsidRPr="0005467F">
        <w:rPr>
          <w:rFonts w:ascii="宋体" w:eastAsia="宋体" w:hAnsi="宋体" w:cs="MS Gothic"/>
          <w:b w:val="0"/>
          <w:i w:val="0"/>
          <w:color w:val="000000" w:themeColor="text1"/>
          <w:sz w:val="24"/>
          <w:lang w:eastAsia="zh-CN"/>
        </w:rPr>
        <w:t>=0.9，</w:t>
      </w:r>
      <w:r w:rsidRPr="0005467F">
        <w:rPr>
          <w:rFonts w:ascii="宋体" w:eastAsia="宋体" w:hAnsi="宋体" w:cs="MS Gothic"/>
          <w:b w:val="0"/>
          <w:i w:val="0"/>
          <w:color w:val="000000" w:themeColor="text1"/>
          <w:sz w:val="24"/>
          <w:lang w:eastAsia="zh-CN"/>
        </w:rPr>
        <w:object w:dxaOrig="300" w:dyaOrig="360" w14:anchorId="634F8F8A">
          <v:shape id="_x0000_i1653" type="#_x0000_t75" style="width:15.45pt;height:18pt" o:ole="">
            <v:imagedata r:id="rId153" o:title=""/>
            <o:lock v:ext="edit" aspectratio="f"/>
          </v:shape>
          <o:OLEObject Type="Embed" ProgID="Equation.DSMT4" ShapeID="_x0000_i1653" DrawAspect="Content" ObjectID="_1834340936" r:id="rId154"/>
        </w:object>
      </w:r>
      <w:r w:rsidRPr="0005467F">
        <w:rPr>
          <w:rFonts w:ascii="宋体" w:eastAsia="宋体" w:hAnsi="宋体" w:cs="MS Gothic"/>
          <w:b w:val="0"/>
          <w:i w:val="0"/>
          <w:color w:val="000000" w:themeColor="text1"/>
          <w:sz w:val="24"/>
          <w:lang w:eastAsia="zh-CN"/>
        </w:rPr>
        <w:t>=0.999。配合</w:t>
      </w:r>
      <w:proofErr w:type="spellStart"/>
      <w:r w:rsidRPr="0005467F">
        <w:rPr>
          <w:rFonts w:ascii="宋体" w:eastAsia="宋体" w:hAnsi="宋体" w:cs="MS Gothic"/>
          <w:b w:val="0"/>
          <w:i w:val="0"/>
          <w:color w:val="000000" w:themeColor="text1"/>
          <w:sz w:val="24"/>
          <w:lang w:eastAsia="zh-CN"/>
        </w:rPr>
        <w:t>ReduceLROnPlateau</w:t>
      </w:r>
      <w:proofErr w:type="spellEnd"/>
      <w:r w:rsidRPr="0005467F">
        <w:rPr>
          <w:rFonts w:ascii="宋体" w:eastAsia="宋体" w:hAnsi="宋体" w:cs="MS Gothic"/>
          <w:b w:val="0"/>
          <w:i w:val="0"/>
          <w:color w:val="000000" w:themeColor="text1"/>
          <w:sz w:val="24"/>
          <w:lang w:eastAsia="zh-CN"/>
        </w:rPr>
        <w:t>学习率调度器，当验证损失连续10轮未下降时，学习率乘以因子0.5。</w:t>
      </w:r>
    </w:p>
    <w:p w14:paraId="6CC34B46" w14:textId="62408C92" w:rsidR="002F3C3E" w:rsidRPr="00753AF3" w:rsidRDefault="00720C79" w:rsidP="00753AF3">
      <w:pPr>
        <w:pStyle w:val="21"/>
        <w:ind w:firstLineChars="200" w:firstLine="562"/>
        <w:rPr>
          <w:rFonts w:ascii="宋体" w:eastAsia="宋体" w:hAnsi="宋体" w:hint="eastAsia"/>
          <w:color w:val="000000" w:themeColor="text1"/>
          <w:sz w:val="28"/>
          <w:szCs w:val="28"/>
          <w:lang w:eastAsia="zh-CN"/>
        </w:rPr>
      </w:pPr>
      <w:bookmarkStart w:id="36" w:name="_Toc223725490"/>
      <w:bookmarkStart w:id="37" w:name="_Toc223727217"/>
      <w:r w:rsidRPr="00753AF3">
        <w:rPr>
          <w:rFonts w:ascii="宋体" w:eastAsia="宋体" w:hAnsi="宋体" w:hint="eastAsia"/>
          <w:color w:val="000000" w:themeColor="text1"/>
          <w:sz w:val="28"/>
          <w:szCs w:val="28"/>
          <w:lang w:eastAsia="zh-CN"/>
        </w:rPr>
        <w:t>（</w:t>
      </w:r>
      <w:r w:rsidRPr="00753AF3">
        <w:rPr>
          <w:rFonts w:ascii="宋体" w:eastAsia="宋体" w:hAnsi="宋体" w:hint="eastAsia"/>
          <w:color w:val="000000" w:themeColor="text1"/>
          <w:sz w:val="28"/>
          <w:szCs w:val="28"/>
          <w:lang w:eastAsia="zh-CN"/>
        </w:rPr>
        <w:t>七</w:t>
      </w:r>
      <w:r w:rsidRPr="00753AF3">
        <w:rPr>
          <w:rFonts w:ascii="宋体" w:eastAsia="宋体" w:hAnsi="宋体" w:hint="eastAsia"/>
          <w:color w:val="000000" w:themeColor="text1"/>
          <w:sz w:val="28"/>
          <w:szCs w:val="28"/>
          <w:lang w:eastAsia="zh-CN"/>
        </w:rPr>
        <w:t>）</w:t>
      </w:r>
      <w:r w:rsidR="00000000" w:rsidRPr="00753AF3">
        <w:rPr>
          <w:rFonts w:ascii="宋体" w:eastAsia="宋体" w:hAnsi="宋体"/>
          <w:color w:val="000000" w:themeColor="text1"/>
          <w:sz w:val="28"/>
          <w:szCs w:val="28"/>
          <w:lang w:eastAsia="zh-CN"/>
        </w:rPr>
        <w:t>模型</w:t>
      </w:r>
      <w:r w:rsidR="00000000" w:rsidRPr="00753AF3">
        <w:rPr>
          <w:rFonts w:ascii="宋体" w:eastAsia="宋体" w:hAnsi="宋体" w:hint="eastAsia"/>
          <w:color w:val="000000" w:themeColor="text1"/>
          <w:sz w:val="28"/>
          <w:szCs w:val="28"/>
          <w:lang w:eastAsia="zh-CN"/>
        </w:rPr>
        <w:t>训练策略</w:t>
      </w:r>
      <w:bookmarkEnd w:id="36"/>
      <w:bookmarkEnd w:id="37"/>
      <w:r w:rsidR="00000000" w:rsidRPr="00753AF3">
        <w:rPr>
          <w:rFonts w:ascii="宋体" w:eastAsia="宋体" w:hAnsi="宋体"/>
          <w:color w:val="000000" w:themeColor="text1"/>
          <w:sz w:val="28"/>
          <w:szCs w:val="28"/>
          <w:lang w:eastAsia="zh-CN"/>
        </w:rPr>
        <w:t xml:space="preserve"> </w:t>
      </w:r>
    </w:p>
    <w:p w14:paraId="1B2BA58F" w14:textId="62BFA5EB" w:rsidR="002F3C3E" w:rsidRPr="008F6BA6" w:rsidRDefault="00000000" w:rsidP="008F6BA6">
      <w:pPr>
        <w:pStyle w:val="4"/>
        <w:ind w:firstLineChars="200" w:firstLine="482"/>
        <w:rPr>
          <w:rFonts w:ascii="宋体" w:eastAsia="宋体" w:hAnsi="宋体" w:hint="eastAsia"/>
          <w:i w:val="0"/>
          <w:iCs w:val="0"/>
          <w:color w:val="000000" w:themeColor="text1"/>
          <w:sz w:val="24"/>
          <w:szCs w:val="24"/>
          <w:lang w:eastAsia="zh-CN"/>
        </w:rPr>
      </w:pPr>
      <w:r w:rsidRPr="008F6BA6">
        <w:rPr>
          <w:rFonts w:ascii="宋体" w:eastAsia="宋体" w:hAnsi="宋体"/>
          <w:i w:val="0"/>
          <w:iCs w:val="0"/>
          <w:color w:val="000000" w:themeColor="text1"/>
          <w:sz w:val="24"/>
          <w:szCs w:val="24"/>
          <w:lang w:eastAsia="zh-CN"/>
        </w:rPr>
        <w:t>1</w:t>
      </w:r>
      <w:r w:rsidR="008F6BA6">
        <w:rPr>
          <w:rFonts w:ascii="宋体" w:eastAsia="宋体" w:hAnsi="宋体" w:hint="eastAsia"/>
          <w:i w:val="0"/>
          <w:iCs w:val="0"/>
          <w:color w:val="000000" w:themeColor="text1"/>
          <w:sz w:val="24"/>
          <w:szCs w:val="24"/>
          <w:lang w:eastAsia="zh-CN"/>
        </w:rPr>
        <w:t>.</w:t>
      </w:r>
      <w:r w:rsidRPr="008F6BA6">
        <w:rPr>
          <w:rFonts w:ascii="宋体" w:eastAsia="宋体" w:hAnsi="宋体"/>
          <w:i w:val="0"/>
          <w:iCs w:val="0"/>
          <w:color w:val="000000" w:themeColor="text1"/>
          <w:sz w:val="24"/>
          <w:szCs w:val="24"/>
          <w:lang w:eastAsia="zh-CN"/>
        </w:rPr>
        <w:t xml:space="preserve">邻域采样与批处理 </w:t>
      </w:r>
    </w:p>
    <w:p w14:paraId="747B0C6E" w14:textId="77777777" w:rsidR="002F3C3E" w:rsidRPr="0005467F" w:rsidRDefault="00000000" w:rsidP="008F6BA6">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使用</w:t>
      </w:r>
      <w:proofErr w:type="spellStart"/>
      <w:r w:rsidRPr="0005467F">
        <w:rPr>
          <w:rFonts w:ascii="宋体" w:eastAsia="宋体" w:hAnsi="宋体" w:cs="MS Gothic"/>
          <w:b w:val="0"/>
          <w:i w:val="0"/>
          <w:color w:val="000000" w:themeColor="text1"/>
          <w:sz w:val="24"/>
          <w:lang w:eastAsia="zh-CN"/>
        </w:rPr>
        <w:t>NeighborLoader</w:t>
      </w:r>
      <w:proofErr w:type="spellEnd"/>
      <w:r w:rsidRPr="0005467F">
        <w:rPr>
          <w:rFonts w:ascii="宋体" w:eastAsia="宋体" w:hAnsi="宋体" w:cs="MS Gothic"/>
          <w:b w:val="0"/>
          <w:i w:val="0"/>
          <w:color w:val="000000" w:themeColor="text1"/>
          <w:sz w:val="24"/>
          <w:lang w:eastAsia="zh-CN"/>
        </w:rPr>
        <w:t>进行分层邻居采样，每层采样10个邻居，</w:t>
      </w:r>
      <w:proofErr w:type="gramStart"/>
      <w:r w:rsidRPr="0005467F">
        <w:rPr>
          <w:rFonts w:ascii="宋体" w:eastAsia="宋体" w:hAnsi="宋体" w:cs="MS Gothic"/>
          <w:b w:val="0"/>
          <w:i w:val="0"/>
          <w:color w:val="000000" w:themeColor="text1"/>
          <w:sz w:val="24"/>
          <w:lang w:eastAsia="zh-CN"/>
        </w:rPr>
        <w:t>批大小</w:t>
      </w:r>
      <w:proofErr w:type="gramEnd"/>
      <w:r w:rsidRPr="0005467F">
        <w:rPr>
          <w:rFonts w:ascii="宋体" w:eastAsia="宋体" w:hAnsi="宋体" w:cs="MS Gothic"/>
          <w:b w:val="0"/>
          <w:i w:val="0"/>
          <w:color w:val="000000" w:themeColor="text1"/>
          <w:sz w:val="24"/>
          <w:lang w:eastAsia="zh-CN"/>
        </w:rPr>
        <w:t>为1024。采样策略平衡了计算效率与信息完整性，避免内存爆炸问题。</w:t>
      </w:r>
    </w:p>
    <w:p w14:paraId="2F98BB9E" w14:textId="4E60F1FC" w:rsidR="002F3C3E" w:rsidRDefault="00000000" w:rsidP="008F6BA6">
      <w:pPr>
        <w:pStyle w:val="4"/>
        <w:ind w:firstLineChars="200" w:firstLine="482"/>
        <w:rPr>
          <w:lang w:eastAsia="zh-CN"/>
        </w:rPr>
      </w:pPr>
      <w:r w:rsidRPr="008F6BA6">
        <w:rPr>
          <w:rFonts w:ascii="宋体" w:eastAsia="宋体" w:hAnsi="宋体"/>
          <w:i w:val="0"/>
          <w:iCs w:val="0"/>
          <w:color w:val="000000" w:themeColor="text1"/>
          <w:sz w:val="24"/>
          <w:szCs w:val="24"/>
          <w:lang w:eastAsia="zh-CN"/>
        </w:rPr>
        <w:t>2</w:t>
      </w:r>
      <w:r w:rsidR="008F6BA6">
        <w:rPr>
          <w:rFonts w:ascii="宋体" w:eastAsia="宋体" w:hAnsi="宋体" w:hint="eastAsia"/>
          <w:i w:val="0"/>
          <w:iCs w:val="0"/>
          <w:color w:val="000000" w:themeColor="text1"/>
          <w:sz w:val="24"/>
          <w:szCs w:val="24"/>
          <w:lang w:eastAsia="zh-CN"/>
        </w:rPr>
        <w:t>.</w:t>
      </w:r>
      <w:r w:rsidRPr="008F6BA6">
        <w:rPr>
          <w:rFonts w:ascii="宋体" w:eastAsia="宋体" w:hAnsi="宋体"/>
          <w:i w:val="0"/>
          <w:iCs w:val="0"/>
          <w:color w:val="000000" w:themeColor="text1"/>
          <w:sz w:val="24"/>
          <w:szCs w:val="24"/>
          <w:lang w:eastAsia="zh-CN"/>
        </w:rPr>
        <w:t xml:space="preserve">早停机制与梯度裁剪 </w:t>
      </w:r>
    </w:p>
    <w:p w14:paraId="43A1BAF3" w14:textId="7521FACA" w:rsidR="002F3C3E" w:rsidRPr="0005467F" w:rsidRDefault="00000000" w:rsidP="008F6BA6">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早停机制监控验证集RMSE，若连续20轮未改善则停止训练，防止过拟合。梯度裁剪限制梯度范数不超过1.0：</w:t>
      </w:r>
      <w:r w:rsidRPr="0005467F">
        <w:rPr>
          <w:rFonts w:ascii="宋体" w:eastAsia="宋体" w:hAnsi="宋体" w:cs="MS Gothic"/>
          <w:b w:val="0"/>
          <w:i w:val="0"/>
          <w:color w:val="000000" w:themeColor="text1"/>
          <w:sz w:val="24"/>
          <w:lang w:eastAsia="zh-CN"/>
        </w:rPr>
        <w:object w:dxaOrig="2020" w:dyaOrig="660" w14:anchorId="7E428396">
          <v:shape id="_x0000_i1654" type="#_x0000_t75" style="width:101.15pt;height:33.45pt" o:ole="">
            <v:imagedata r:id="rId155" o:title=""/>
            <o:lock v:ext="edit" aspectratio="f"/>
          </v:shape>
          <o:OLEObject Type="Embed" ProgID="Equation.DSMT4" ShapeID="_x0000_i1654" DrawAspect="Content" ObjectID="_1834340937" r:id="rId156"/>
        </w:object>
      </w:r>
      <w:r w:rsidRPr="0005467F">
        <w:rPr>
          <w:rFonts w:ascii="宋体" w:eastAsia="宋体" w:hAnsi="宋体" w:cs="MS Gothic"/>
          <w:b w:val="0"/>
          <w:i w:val="0"/>
          <w:color w:val="000000" w:themeColor="text1"/>
          <w:sz w:val="24"/>
          <w:lang w:eastAsia="zh-CN"/>
        </w:rPr>
        <w:t>，稳定训练过程。</w:t>
      </w:r>
    </w:p>
    <w:p w14:paraId="1588437E" w14:textId="3A4A524C" w:rsidR="00516AAA" w:rsidRPr="00753AF3" w:rsidRDefault="008F6BA6" w:rsidP="00753AF3">
      <w:pPr>
        <w:pStyle w:val="1"/>
        <w:jc w:val="center"/>
        <w:rPr>
          <w:rFonts w:ascii="黑体" w:eastAsia="黑体" w:hAnsi="黑体"/>
          <w:color w:val="000000" w:themeColor="text1"/>
          <w:sz w:val="32"/>
          <w:szCs w:val="32"/>
          <w:lang w:eastAsia="zh-CN"/>
        </w:rPr>
      </w:pPr>
      <w:bookmarkStart w:id="38" w:name="_Toc223725491"/>
      <w:bookmarkStart w:id="39" w:name="_Toc223727218"/>
      <w:r w:rsidRPr="00753AF3">
        <w:rPr>
          <w:rFonts w:ascii="黑体" w:eastAsia="黑体" w:hAnsi="黑体" w:hint="eastAsia"/>
          <w:color w:val="000000" w:themeColor="text1"/>
          <w:sz w:val="32"/>
          <w:szCs w:val="32"/>
          <w:lang w:eastAsia="zh-CN"/>
        </w:rPr>
        <w:t>三、</w:t>
      </w:r>
      <w:r w:rsidR="00516AAA" w:rsidRPr="00753AF3">
        <w:rPr>
          <w:rFonts w:ascii="黑体" w:eastAsia="黑体" w:hAnsi="黑体" w:cs="微软雅黑" w:hint="eastAsia"/>
          <w:color w:val="000000" w:themeColor="text1"/>
          <w:sz w:val="32"/>
          <w:szCs w:val="32"/>
          <w:lang w:eastAsia="zh-CN"/>
        </w:rPr>
        <w:t>实验结</w:t>
      </w:r>
      <w:r w:rsidR="00516AAA" w:rsidRPr="00753AF3">
        <w:rPr>
          <w:rFonts w:ascii="黑体" w:eastAsia="黑体" w:hAnsi="黑体" w:cs="MS Gothic" w:hint="eastAsia"/>
          <w:color w:val="000000" w:themeColor="text1"/>
          <w:sz w:val="32"/>
          <w:szCs w:val="32"/>
          <w:lang w:eastAsia="zh-CN"/>
        </w:rPr>
        <w:t>果与分析</w:t>
      </w:r>
      <w:bookmarkEnd w:id="38"/>
      <w:bookmarkEnd w:id="39"/>
    </w:p>
    <w:p w14:paraId="2791F4A5" w14:textId="615DA45D" w:rsidR="00516AAA" w:rsidRPr="00753AF3" w:rsidRDefault="00720C79" w:rsidP="00753AF3">
      <w:pPr>
        <w:pStyle w:val="21"/>
        <w:ind w:firstLineChars="200" w:firstLine="562"/>
        <w:rPr>
          <w:rFonts w:ascii="宋体" w:eastAsia="宋体" w:hAnsi="宋体" w:hint="eastAsia"/>
          <w:color w:val="000000" w:themeColor="text1"/>
          <w:sz w:val="28"/>
          <w:szCs w:val="28"/>
          <w:lang w:eastAsia="zh-CN"/>
        </w:rPr>
      </w:pPr>
      <w:bookmarkStart w:id="40" w:name="_Toc223725492"/>
      <w:bookmarkStart w:id="41" w:name="_Toc223727219"/>
      <w:r w:rsidRPr="00753AF3">
        <w:rPr>
          <w:rFonts w:ascii="宋体" w:eastAsia="宋体" w:hAnsi="宋体" w:hint="eastAsia"/>
          <w:color w:val="000000" w:themeColor="text1"/>
          <w:sz w:val="28"/>
          <w:szCs w:val="28"/>
          <w:lang w:eastAsia="zh-CN"/>
        </w:rPr>
        <w:t>（一）</w:t>
      </w:r>
      <w:r w:rsidR="00516AAA" w:rsidRPr="00753AF3">
        <w:rPr>
          <w:rFonts w:ascii="宋体" w:eastAsia="宋体" w:hAnsi="宋体"/>
          <w:color w:val="000000" w:themeColor="text1"/>
          <w:sz w:val="28"/>
          <w:szCs w:val="28"/>
          <w:lang w:eastAsia="zh-CN"/>
        </w:rPr>
        <w:t>数据集描述</w:t>
      </w:r>
      <w:bookmarkEnd w:id="40"/>
      <w:bookmarkEnd w:id="41"/>
      <w:r w:rsidR="00516AAA" w:rsidRPr="00753AF3">
        <w:rPr>
          <w:rFonts w:ascii="宋体" w:eastAsia="宋体" w:hAnsi="宋体"/>
          <w:color w:val="000000" w:themeColor="text1"/>
          <w:sz w:val="28"/>
          <w:szCs w:val="28"/>
          <w:lang w:eastAsia="zh-CN"/>
        </w:rPr>
        <w:t xml:space="preserve"> </w:t>
      </w:r>
    </w:p>
    <w:p w14:paraId="25631670" w14:textId="504401E7" w:rsidR="00516AAA" w:rsidRPr="0005467F" w:rsidRDefault="00516AAA" w:rsidP="008F6BA6">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lastRenderedPageBreak/>
        <w:t>本章</w:t>
      </w:r>
      <w:r w:rsidRPr="0005467F">
        <w:rPr>
          <w:rFonts w:ascii="宋体" w:eastAsia="宋体" w:hAnsi="宋体" w:cs="MS Gothic" w:hint="eastAsia"/>
          <w:b w:val="0"/>
          <w:i w:val="0"/>
          <w:color w:val="000000" w:themeColor="text1"/>
          <w:sz w:val="24"/>
          <w:lang w:eastAsia="zh-CN"/>
        </w:rPr>
        <w:t>实验采用的数据</w:t>
      </w:r>
      <w:proofErr w:type="gramStart"/>
      <w:r w:rsidRPr="0005467F">
        <w:rPr>
          <w:rFonts w:ascii="宋体" w:eastAsia="宋体" w:hAnsi="宋体" w:cs="MS Gothic" w:hint="eastAsia"/>
          <w:b w:val="0"/>
          <w:i w:val="0"/>
          <w:color w:val="000000" w:themeColor="text1"/>
          <w:sz w:val="24"/>
          <w:lang w:eastAsia="zh-CN"/>
        </w:rPr>
        <w:t>集来自</w:t>
      </w:r>
      <w:proofErr w:type="gramEnd"/>
      <w:r w:rsidRPr="0005467F">
        <w:rPr>
          <w:rFonts w:ascii="宋体" w:eastAsia="宋体" w:hAnsi="宋体" w:cs="MS Gothic"/>
          <w:b w:val="0"/>
          <w:i w:val="0"/>
          <w:color w:val="000000" w:themeColor="text1"/>
          <w:sz w:val="24"/>
          <w:lang w:eastAsia="zh-CN"/>
        </w:rPr>
        <w:t>AI Studio开源平台</w:t>
      </w:r>
      <w:r w:rsidR="00A43E83">
        <w:rPr>
          <w:rStyle w:val="aff7"/>
          <w:rFonts w:ascii="宋体" w:eastAsia="宋体" w:hAnsi="宋体" w:cs="MS Gothic" w:hint="eastAsia"/>
          <w:b w:val="0"/>
          <w:i w:val="0"/>
          <w:color w:val="000000" w:themeColor="text1"/>
          <w:sz w:val="24"/>
          <w:lang w:eastAsia="zh-CN"/>
        </w:rPr>
        <w:footnoteReference w:id="14"/>
      </w:r>
      <w:r w:rsidRPr="0005467F">
        <w:rPr>
          <w:rFonts w:ascii="宋体" w:eastAsia="宋体" w:hAnsi="宋体" w:cs="MS Gothic"/>
          <w:b w:val="0"/>
          <w:i w:val="0"/>
          <w:color w:val="000000" w:themeColor="text1"/>
          <w:sz w:val="24"/>
          <w:lang w:eastAsia="zh-CN"/>
        </w:rPr>
        <w:t>。</w:t>
      </w:r>
      <w:r w:rsidRPr="0005467F">
        <w:rPr>
          <w:rFonts w:ascii="宋体" w:eastAsia="宋体" w:hAnsi="宋体" w:cs="MS Gothic" w:hint="eastAsia"/>
          <w:b w:val="0"/>
          <w:i w:val="0"/>
          <w:color w:val="000000" w:themeColor="text1"/>
          <w:sz w:val="24"/>
          <w:lang w:eastAsia="zh-CN"/>
        </w:rPr>
        <w:t>该数据集包含</w:t>
      </w:r>
      <w:proofErr w:type="gramStart"/>
      <w:r w:rsidRPr="0005467F">
        <w:rPr>
          <w:rFonts w:ascii="宋体" w:eastAsia="宋体" w:hAnsi="宋体" w:cs="MS Gothic" w:hint="eastAsia"/>
          <w:b w:val="0"/>
          <w:i w:val="0"/>
          <w:color w:val="000000" w:themeColor="text1"/>
          <w:sz w:val="24"/>
          <w:lang w:eastAsia="zh-CN"/>
        </w:rPr>
        <w:t>动漫作品</w:t>
      </w:r>
      <w:proofErr w:type="gramEnd"/>
      <w:r w:rsidRPr="0005467F">
        <w:rPr>
          <w:rFonts w:ascii="宋体" w:eastAsia="宋体" w:hAnsi="宋体" w:cs="MS Gothic" w:hint="eastAsia"/>
          <w:b w:val="0"/>
          <w:i w:val="0"/>
          <w:color w:val="000000" w:themeColor="text1"/>
          <w:sz w:val="24"/>
          <w:lang w:eastAsia="zh-CN"/>
        </w:rPr>
        <w:t>的多维度信息。经过严格的清洗、去重与预处理后，构建了最终用于模型训练与评估的基准数据集，包含</w:t>
      </w:r>
      <w:r w:rsidRPr="0005467F">
        <w:rPr>
          <w:rFonts w:ascii="宋体" w:eastAsia="宋体" w:hAnsi="宋体" w:cs="MS Gothic"/>
          <w:b w:val="0"/>
          <w:i w:val="0"/>
          <w:color w:val="000000" w:themeColor="text1"/>
          <w:sz w:val="24"/>
          <w:lang w:eastAsia="zh-CN"/>
        </w:rPr>
        <w:t>12,294个有效</w:t>
      </w:r>
      <w:r w:rsidRPr="0005467F">
        <w:rPr>
          <w:rFonts w:ascii="宋体" w:eastAsia="宋体" w:hAnsi="宋体" w:cs="MS Gothic" w:hint="eastAsia"/>
          <w:b w:val="0"/>
          <w:i w:val="0"/>
          <w:color w:val="000000" w:themeColor="text1"/>
          <w:sz w:val="24"/>
          <w:lang w:eastAsia="zh-CN"/>
        </w:rPr>
        <w:t>样本（节点）。每个样本（</w:t>
      </w:r>
      <w:proofErr w:type="gramStart"/>
      <w:r w:rsidRPr="0005467F">
        <w:rPr>
          <w:rFonts w:ascii="宋体" w:eastAsia="宋体" w:hAnsi="宋体" w:cs="MS Gothic" w:hint="eastAsia"/>
          <w:b w:val="0"/>
          <w:i w:val="0"/>
          <w:color w:val="000000" w:themeColor="text1"/>
          <w:sz w:val="24"/>
          <w:lang w:eastAsia="zh-CN"/>
        </w:rPr>
        <w:t>动漫作品</w:t>
      </w:r>
      <w:proofErr w:type="gramEnd"/>
      <w:r w:rsidRPr="0005467F">
        <w:rPr>
          <w:rFonts w:ascii="宋体" w:eastAsia="宋体" w:hAnsi="宋体" w:cs="MS Gothic" w:hint="eastAsia"/>
          <w:b w:val="0"/>
          <w:i w:val="0"/>
          <w:color w:val="000000" w:themeColor="text1"/>
          <w:sz w:val="24"/>
          <w:lang w:eastAsia="zh-CN"/>
        </w:rPr>
        <w:t>）的特征包括：作品名称文本、最多</w:t>
      </w:r>
      <w:r w:rsidRPr="0005467F">
        <w:rPr>
          <w:rFonts w:ascii="宋体" w:eastAsia="宋体" w:hAnsi="宋体" w:cs="MS Gothic"/>
          <w:b w:val="0"/>
          <w:i w:val="0"/>
          <w:color w:val="000000" w:themeColor="text1"/>
          <w:sz w:val="24"/>
          <w:lang w:eastAsia="zh-CN"/>
        </w:rPr>
        <w:t>43种的流派</w:t>
      </w:r>
      <w:r w:rsidRPr="0005467F">
        <w:rPr>
          <w:rFonts w:ascii="宋体" w:eastAsia="宋体" w:hAnsi="宋体" w:cs="MS Gothic" w:hint="eastAsia"/>
          <w:b w:val="0"/>
          <w:i w:val="0"/>
          <w:color w:val="000000" w:themeColor="text1"/>
          <w:sz w:val="24"/>
          <w:lang w:eastAsia="zh-CN"/>
        </w:rPr>
        <w:t>标签、</w:t>
      </w:r>
      <w:r w:rsidRPr="0005467F">
        <w:rPr>
          <w:rFonts w:ascii="宋体" w:eastAsia="宋体" w:hAnsi="宋体" w:cs="MS Gothic"/>
          <w:b w:val="0"/>
          <w:i w:val="0"/>
          <w:color w:val="000000" w:themeColor="text1"/>
          <w:sz w:val="24"/>
          <w:lang w:eastAsia="zh-CN"/>
        </w:rPr>
        <w:t>7种作品</w:t>
      </w:r>
      <w:r w:rsidRPr="0005467F">
        <w:rPr>
          <w:rFonts w:ascii="宋体" w:eastAsia="宋体" w:hAnsi="宋体" w:cs="MS Gothic" w:hint="eastAsia"/>
          <w:b w:val="0"/>
          <w:i w:val="0"/>
          <w:color w:val="000000" w:themeColor="text1"/>
          <w:sz w:val="24"/>
          <w:lang w:eastAsia="zh-CN"/>
        </w:rPr>
        <w:t>类型、</w:t>
      </w:r>
      <w:r w:rsidRPr="0005467F">
        <w:rPr>
          <w:rFonts w:ascii="宋体" w:eastAsia="宋体" w:hAnsi="宋体" w:cs="MS Gothic"/>
          <w:b w:val="0"/>
          <w:i w:val="0"/>
          <w:color w:val="000000" w:themeColor="text1"/>
          <w:sz w:val="24"/>
          <w:lang w:eastAsia="zh-CN"/>
        </w:rPr>
        <w:t>2</w:t>
      </w:r>
      <w:r w:rsidRPr="0005467F">
        <w:rPr>
          <w:rFonts w:ascii="宋体" w:eastAsia="宋体" w:hAnsi="宋体" w:cs="MS Gothic" w:hint="eastAsia"/>
          <w:b w:val="0"/>
          <w:i w:val="0"/>
          <w:color w:val="000000" w:themeColor="text1"/>
          <w:sz w:val="24"/>
          <w:lang w:eastAsia="zh-CN"/>
        </w:rPr>
        <w:t>项数值特征（如集数、成员数）以及</w:t>
      </w:r>
      <w:r w:rsidRPr="0005467F">
        <w:rPr>
          <w:rFonts w:ascii="宋体" w:eastAsia="宋体" w:hAnsi="宋体" w:cs="MS Gothic"/>
          <w:b w:val="0"/>
          <w:i w:val="0"/>
          <w:color w:val="000000" w:themeColor="text1"/>
          <w:sz w:val="24"/>
          <w:lang w:eastAsia="zh-CN"/>
        </w:rPr>
        <w:t>14</w:t>
      </w:r>
      <w:r w:rsidRPr="0005467F">
        <w:rPr>
          <w:rFonts w:ascii="宋体" w:eastAsia="宋体" w:hAnsi="宋体" w:cs="MS Gothic" w:hint="eastAsia"/>
          <w:b w:val="0"/>
          <w:i w:val="0"/>
          <w:color w:val="000000" w:themeColor="text1"/>
          <w:sz w:val="24"/>
          <w:lang w:eastAsia="zh-CN"/>
        </w:rPr>
        <w:t>维人工构造的交叉特征。预测目标为用户评分，其值域为</w:t>
      </w:r>
      <w:r w:rsidRPr="0005467F">
        <w:rPr>
          <w:rFonts w:ascii="宋体" w:eastAsia="宋体" w:hAnsi="宋体" w:cs="MS Gothic"/>
          <w:b w:val="0"/>
          <w:i w:val="0"/>
          <w:color w:val="000000" w:themeColor="text1"/>
          <w:sz w:val="24"/>
          <w:lang w:eastAsia="zh-CN"/>
        </w:rPr>
        <w:t>[1.67, 10.0]。</w:t>
      </w:r>
    </w:p>
    <w:p w14:paraId="65609EE0" w14:textId="78B29305" w:rsidR="00516AAA" w:rsidRPr="00753AF3" w:rsidRDefault="00720C79" w:rsidP="00753AF3">
      <w:pPr>
        <w:pStyle w:val="21"/>
        <w:ind w:firstLineChars="200" w:firstLine="562"/>
        <w:rPr>
          <w:rFonts w:ascii="宋体" w:eastAsia="宋体" w:hAnsi="宋体" w:hint="eastAsia"/>
          <w:color w:val="000000" w:themeColor="text1"/>
          <w:sz w:val="28"/>
          <w:szCs w:val="28"/>
          <w:lang w:eastAsia="zh-CN"/>
        </w:rPr>
      </w:pPr>
      <w:bookmarkStart w:id="42" w:name="_Toc223725493"/>
      <w:bookmarkStart w:id="43" w:name="_Toc223727220"/>
      <w:r w:rsidRPr="00753AF3">
        <w:rPr>
          <w:rFonts w:ascii="宋体" w:eastAsia="宋体" w:hAnsi="宋体" w:hint="eastAsia"/>
          <w:color w:val="000000" w:themeColor="text1"/>
          <w:sz w:val="28"/>
          <w:szCs w:val="28"/>
          <w:lang w:eastAsia="zh-CN"/>
        </w:rPr>
        <w:t>（</w:t>
      </w:r>
      <w:r w:rsidRPr="00753AF3">
        <w:rPr>
          <w:rFonts w:ascii="宋体" w:eastAsia="宋体" w:hAnsi="宋体" w:hint="eastAsia"/>
          <w:color w:val="000000" w:themeColor="text1"/>
          <w:sz w:val="28"/>
          <w:szCs w:val="28"/>
          <w:lang w:eastAsia="zh-CN"/>
        </w:rPr>
        <w:t>二</w:t>
      </w:r>
      <w:r w:rsidRPr="00753AF3">
        <w:rPr>
          <w:rFonts w:ascii="宋体" w:eastAsia="宋体" w:hAnsi="宋体" w:hint="eastAsia"/>
          <w:color w:val="000000" w:themeColor="text1"/>
          <w:sz w:val="28"/>
          <w:szCs w:val="28"/>
          <w:lang w:eastAsia="zh-CN"/>
        </w:rPr>
        <w:t>）</w:t>
      </w:r>
      <w:r w:rsidR="00516AAA" w:rsidRPr="00753AF3">
        <w:rPr>
          <w:rFonts w:ascii="宋体" w:eastAsia="宋体" w:hAnsi="宋体" w:hint="eastAsia"/>
          <w:color w:val="000000" w:themeColor="text1"/>
          <w:sz w:val="28"/>
          <w:szCs w:val="28"/>
          <w:lang w:eastAsia="zh-CN"/>
        </w:rPr>
        <w:t>实验设置</w:t>
      </w:r>
      <w:bookmarkEnd w:id="42"/>
      <w:bookmarkEnd w:id="43"/>
      <w:r w:rsidR="00516AAA" w:rsidRPr="00753AF3">
        <w:rPr>
          <w:rFonts w:ascii="宋体" w:eastAsia="宋体" w:hAnsi="宋体"/>
          <w:color w:val="000000" w:themeColor="text1"/>
          <w:sz w:val="28"/>
          <w:szCs w:val="28"/>
          <w:lang w:eastAsia="zh-CN"/>
        </w:rPr>
        <w:t xml:space="preserve"> </w:t>
      </w:r>
    </w:p>
    <w:p w14:paraId="46BBEF8F" w14:textId="77777777" w:rsidR="00516AAA" w:rsidRPr="0005467F" w:rsidRDefault="00516AAA" w:rsidP="008F6BA6">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hint="eastAsia"/>
          <w:b w:val="0"/>
          <w:i w:val="0"/>
          <w:color w:val="000000" w:themeColor="text1"/>
          <w:sz w:val="24"/>
          <w:lang w:eastAsia="zh-CN"/>
        </w:rPr>
        <w:t>为全面评估所提模型性能，本文设计了对比实验、消融实验与集成实验。</w:t>
      </w:r>
    </w:p>
    <w:p w14:paraId="32E22847" w14:textId="6F4BE151" w:rsidR="00516AAA" w:rsidRPr="008F6BA6" w:rsidRDefault="00516AAA" w:rsidP="008F6BA6">
      <w:pPr>
        <w:ind w:firstLineChars="200" w:firstLine="482"/>
        <w:rPr>
          <w:rFonts w:ascii="宋体" w:eastAsia="宋体" w:hAnsi="宋体" w:cstheme="majorBidi" w:hint="eastAsia"/>
          <w:b/>
          <w:bCs/>
          <w:color w:val="000000" w:themeColor="text1"/>
          <w:sz w:val="24"/>
          <w:szCs w:val="24"/>
          <w:lang w:eastAsia="zh-CN"/>
        </w:rPr>
      </w:pPr>
      <w:r w:rsidRPr="008F6BA6">
        <w:rPr>
          <w:rFonts w:ascii="宋体" w:eastAsia="宋体" w:hAnsi="宋体" w:cstheme="majorBidi"/>
          <w:b/>
          <w:bCs/>
          <w:color w:val="000000" w:themeColor="text1"/>
          <w:sz w:val="24"/>
          <w:szCs w:val="24"/>
          <w:lang w:eastAsia="zh-CN"/>
        </w:rPr>
        <w:t>1</w:t>
      </w:r>
      <w:r w:rsidR="008F6BA6">
        <w:rPr>
          <w:rFonts w:ascii="宋体" w:eastAsia="宋体" w:hAnsi="宋体" w:cstheme="majorBidi" w:hint="eastAsia"/>
          <w:b/>
          <w:bCs/>
          <w:color w:val="000000" w:themeColor="text1"/>
          <w:sz w:val="24"/>
          <w:szCs w:val="24"/>
          <w:lang w:eastAsia="zh-CN"/>
        </w:rPr>
        <w:t>.</w:t>
      </w:r>
      <w:r w:rsidRPr="008F6BA6">
        <w:rPr>
          <w:rFonts w:ascii="宋体" w:eastAsia="宋体" w:hAnsi="宋体" w:cstheme="majorBidi"/>
          <w:b/>
          <w:bCs/>
          <w:color w:val="000000" w:themeColor="text1"/>
          <w:sz w:val="24"/>
          <w:szCs w:val="24"/>
          <w:lang w:eastAsia="zh-CN"/>
        </w:rPr>
        <w:t>基</w:t>
      </w:r>
      <w:r w:rsidRPr="008F6BA6">
        <w:rPr>
          <w:rFonts w:ascii="宋体" w:eastAsia="宋体" w:hAnsi="宋体" w:cstheme="majorBidi" w:hint="eastAsia"/>
          <w:b/>
          <w:bCs/>
          <w:color w:val="000000" w:themeColor="text1"/>
          <w:sz w:val="24"/>
          <w:szCs w:val="24"/>
          <w:lang w:eastAsia="zh-CN"/>
        </w:rPr>
        <w:t>线模型</w:t>
      </w:r>
    </w:p>
    <w:p w14:paraId="292FF1C7" w14:textId="0823F584" w:rsidR="00516AAA" w:rsidRPr="0005467F" w:rsidRDefault="00516AAA" w:rsidP="008F6BA6">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hint="eastAsia"/>
          <w:b w:val="0"/>
          <w:i w:val="0"/>
          <w:color w:val="000000" w:themeColor="text1"/>
          <w:sz w:val="24"/>
          <w:lang w:eastAsia="zh-CN"/>
        </w:rPr>
        <w:t>选取了四种具有代表性的机器学习模型作为基线</w:t>
      </w:r>
      <w:r w:rsidR="00A43E83">
        <w:rPr>
          <w:rStyle w:val="aff7"/>
          <w:rFonts w:ascii="宋体" w:eastAsia="宋体" w:hAnsi="宋体" w:cs="MS Gothic" w:hint="eastAsia"/>
          <w:b w:val="0"/>
          <w:i w:val="0"/>
          <w:color w:val="000000" w:themeColor="text1"/>
          <w:sz w:val="24"/>
          <w:lang w:eastAsia="zh-CN"/>
        </w:rPr>
        <w:footnoteReference w:id="15"/>
      </w:r>
      <w:r w:rsidRPr="0005467F">
        <w:rPr>
          <w:rFonts w:ascii="宋体" w:eastAsia="宋体" w:hAnsi="宋体" w:cs="MS Gothic" w:hint="eastAsia"/>
          <w:b w:val="0"/>
          <w:i w:val="0"/>
          <w:color w:val="000000" w:themeColor="text1"/>
          <w:sz w:val="24"/>
          <w:lang w:eastAsia="zh-CN"/>
        </w:rPr>
        <w:t>：</w:t>
      </w:r>
    </w:p>
    <w:p w14:paraId="2F5B2BCC" w14:textId="77777777" w:rsidR="00516AAA" w:rsidRPr="0005467F" w:rsidRDefault="00516AAA" w:rsidP="008F6BA6">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hint="eastAsia"/>
          <w:b w:val="0"/>
          <w:i w:val="0"/>
          <w:color w:val="000000" w:themeColor="text1"/>
          <w:sz w:val="24"/>
          <w:lang w:eastAsia="zh-CN"/>
        </w:rPr>
        <w:t>线性回归</w:t>
      </w:r>
      <w:r w:rsidRPr="0005467F">
        <w:rPr>
          <w:rFonts w:ascii="宋体" w:eastAsia="宋体" w:hAnsi="宋体" w:cs="MS Gothic"/>
          <w:b w:val="0"/>
          <w:i w:val="0"/>
          <w:color w:val="000000" w:themeColor="text1"/>
          <w:sz w:val="24"/>
          <w:lang w:eastAsia="zh-CN"/>
        </w:rPr>
        <w:t>：作</w:t>
      </w:r>
      <w:r w:rsidRPr="0005467F">
        <w:rPr>
          <w:rFonts w:ascii="宋体" w:eastAsia="宋体" w:hAnsi="宋体" w:cs="MS Gothic" w:hint="eastAsia"/>
          <w:b w:val="0"/>
          <w:i w:val="0"/>
          <w:color w:val="000000" w:themeColor="text1"/>
          <w:sz w:val="24"/>
          <w:lang w:eastAsia="zh-CN"/>
        </w:rPr>
        <w:t>为线性模型基准。</w:t>
      </w:r>
    </w:p>
    <w:p w14:paraId="57ABF60B" w14:textId="77777777" w:rsidR="00516AAA" w:rsidRPr="0005467F" w:rsidRDefault="00516AAA" w:rsidP="008F6BA6">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随机森林：具有</w:t>
      </w:r>
      <w:r w:rsidRPr="0005467F">
        <w:rPr>
          <w:rFonts w:ascii="宋体" w:eastAsia="宋体" w:hAnsi="宋体" w:cs="MS Gothic" w:hint="eastAsia"/>
          <w:b w:val="0"/>
          <w:i w:val="0"/>
          <w:color w:val="000000" w:themeColor="text1"/>
          <w:sz w:val="24"/>
          <w:lang w:eastAsia="zh-CN"/>
        </w:rPr>
        <w:t>强非线性拟合能力的集成模型。</w:t>
      </w:r>
    </w:p>
    <w:p w14:paraId="7B0AE207" w14:textId="77777777" w:rsidR="00516AAA" w:rsidRPr="0005467F" w:rsidRDefault="00516AAA" w:rsidP="008F6BA6">
      <w:pPr>
        <w:pStyle w:val="4"/>
        <w:spacing w:line="300" w:lineRule="auto"/>
        <w:ind w:firstLineChars="200" w:firstLine="480"/>
        <w:rPr>
          <w:rFonts w:ascii="宋体" w:eastAsia="宋体" w:hAnsi="宋体" w:cs="MS Gothic" w:hint="eastAsia"/>
          <w:b w:val="0"/>
          <w:i w:val="0"/>
          <w:color w:val="000000" w:themeColor="text1"/>
          <w:sz w:val="24"/>
          <w:lang w:eastAsia="zh-CN"/>
        </w:rPr>
      </w:pPr>
      <w:proofErr w:type="spellStart"/>
      <w:r w:rsidRPr="0005467F">
        <w:rPr>
          <w:rFonts w:ascii="宋体" w:eastAsia="宋体" w:hAnsi="宋体" w:cs="MS Gothic"/>
          <w:b w:val="0"/>
          <w:i w:val="0"/>
          <w:color w:val="000000" w:themeColor="text1"/>
          <w:sz w:val="24"/>
          <w:lang w:eastAsia="zh-CN"/>
        </w:rPr>
        <w:t>XGBoost</w:t>
      </w:r>
      <w:proofErr w:type="spellEnd"/>
      <w:r w:rsidRPr="0005467F">
        <w:rPr>
          <w:rFonts w:ascii="宋体" w:eastAsia="宋体" w:hAnsi="宋体" w:cs="MS Gothic"/>
          <w:b w:val="0"/>
          <w:i w:val="0"/>
          <w:color w:val="000000" w:themeColor="text1"/>
          <w:sz w:val="24"/>
          <w:lang w:eastAsia="zh-CN"/>
        </w:rPr>
        <w:t>：高性能梯度提升决策</w:t>
      </w:r>
      <w:r w:rsidRPr="0005467F">
        <w:rPr>
          <w:rFonts w:ascii="宋体" w:eastAsia="宋体" w:hAnsi="宋体" w:cs="MS Gothic" w:hint="eastAsia"/>
          <w:b w:val="0"/>
          <w:i w:val="0"/>
          <w:color w:val="000000" w:themeColor="text1"/>
          <w:sz w:val="24"/>
          <w:lang w:eastAsia="zh-CN"/>
        </w:rPr>
        <w:t>树模型。</w:t>
      </w:r>
    </w:p>
    <w:p w14:paraId="6B8E252B" w14:textId="77777777" w:rsidR="00516AAA" w:rsidRPr="0005467F" w:rsidRDefault="00516AAA" w:rsidP="008F6BA6">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k近</w:t>
      </w:r>
      <w:r w:rsidRPr="0005467F">
        <w:rPr>
          <w:rFonts w:ascii="宋体" w:eastAsia="宋体" w:hAnsi="宋体" w:cs="MS Gothic" w:hint="eastAsia"/>
          <w:b w:val="0"/>
          <w:i w:val="0"/>
          <w:color w:val="000000" w:themeColor="text1"/>
          <w:sz w:val="24"/>
          <w:lang w:eastAsia="zh-CN"/>
        </w:rPr>
        <w:t>邻</w:t>
      </w:r>
      <w:r w:rsidRPr="0005467F">
        <w:rPr>
          <w:rFonts w:ascii="宋体" w:eastAsia="宋体" w:hAnsi="宋体" w:cs="MS Gothic"/>
          <w:b w:val="0"/>
          <w:i w:val="0"/>
          <w:color w:val="000000" w:themeColor="text1"/>
          <w:sz w:val="24"/>
          <w:lang w:eastAsia="zh-CN"/>
        </w:rPr>
        <w:t>：基于相似性的</w:t>
      </w:r>
      <w:r w:rsidRPr="0005467F">
        <w:rPr>
          <w:rFonts w:ascii="宋体" w:eastAsia="宋体" w:hAnsi="宋体" w:cs="MS Gothic" w:hint="eastAsia"/>
          <w:b w:val="0"/>
          <w:i w:val="0"/>
          <w:color w:val="000000" w:themeColor="text1"/>
          <w:sz w:val="24"/>
          <w:lang w:eastAsia="zh-CN"/>
        </w:rPr>
        <w:t>协同过滤模型代表。</w:t>
      </w:r>
    </w:p>
    <w:p w14:paraId="4734E1ED" w14:textId="77777777" w:rsidR="00516AAA" w:rsidRPr="0005467F" w:rsidRDefault="00516AAA" w:rsidP="008F6BA6">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5467F">
        <w:rPr>
          <w:rFonts w:ascii="宋体" w:eastAsia="宋体" w:hAnsi="宋体" w:cs="MS Gothic"/>
          <w:b w:val="0"/>
          <w:i w:val="0"/>
          <w:color w:val="000000" w:themeColor="text1"/>
          <w:sz w:val="24"/>
          <w:lang w:eastAsia="zh-CN"/>
        </w:rPr>
        <w:t>所有基</w:t>
      </w:r>
      <w:r w:rsidRPr="0005467F">
        <w:rPr>
          <w:rFonts w:ascii="宋体" w:eastAsia="宋体" w:hAnsi="宋体" w:cs="MS Gothic" w:hint="eastAsia"/>
          <w:b w:val="0"/>
          <w:i w:val="0"/>
          <w:color w:val="000000" w:themeColor="text1"/>
          <w:sz w:val="24"/>
          <w:lang w:eastAsia="zh-CN"/>
        </w:rPr>
        <w:t>线模型均使用与本文模型相同的结构化稀疏特征（流派、类型、数值及交叉特征）进行训练，以确保对比的公平性。</w:t>
      </w:r>
    </w:p>
    <w:p w14:paraId="52CC0BF3" w14:textId="5FC48EBA" w:rsidR="00516AAA" w:rsidRPr="008F6BA6" w:rsidRDefault="00516AAA" w:rsidP="008F6BA6">
      <w:pPr>
        <w:ind w:firstLineChars="200" w:firstLine="482"/>
        <w:rPr>
          <w:rFonts w:ascii="宋体" w:eastAsia="宋体" w:hAnsi="宋体" w:cstheme="majorBidi" w:hint="eastAsia"/>
          <w:b/>
          <w:bCs/>
          <w:color w:val="000000" w:themeColor="text1"/>
          <w:sz w:val="24"/>
          <w:szCs w:val="24"/>
          <w:lang w:eastAsia="zh-CN"/>
        </w:rPr>
      </w:pPr>
      <w:r w:rsidRPr="008F6BA6">
        <w:rPr>
          <w:rFonts w:ascii="宋体" w:eastAsia="宋体" w:hAnsi="宋体" w:cstheme="majorBidi"/>
          <w:b/>
          <w:bCs/>
          <w:color w:val="000000" w:themeColor="text1"/>
          <w:sz w:val="24"/>
          <w:szCs w:val="24"/>
          <w:lang w:eastAsia="zh-CN"/>
        </w:rPr>
        <w:t>2.</w:t>
      </w:r>
      <w:r w:rsidRPr="008F6BA6">
        <w:rPr>
          <w:rFonts w:ascii="宋体" w:eastAsia="宋体" w:hAnsi="宋体" w:cstheme="majorBidi" w:hint="eastAsia"/>
          <w:b/>
          <w:bCs/>
          <w:color w:val="000000" w:themeColor="text1"/>
          <w:sz w:val="24"/>
          <w:szCs w:val="24"/>
          <w:lang w:eastAsia="zh-CN"/>
        </w:rPr>
        <w:t>评价指标</w:t>
      </w:r>
    </w:p>
    <w:p w14:paraId="78F354B9" w14:textId="77777777" w:rsidR="00516AAA" w:rsidRPr="0005467F" w:rsidRDefault="00516AAA" w:rsidP="008F6BA6">
      <w:pPr>
        <w:ind w:firstLineChars="200" w:firstLine="480"/>
        <w:rPr>
          <w:rFonts w:ascii="宋体" w:eastAsia="宋体" w:hAnsi="宋体" w:cs="MS Gothic" w:hint="eastAsia"/>
          <w:bCs/>
          <w:iCs/>
          <w:color w:val="000000" w:themeColor="text1"/>
          <w:sz w:val="24"/>
          <w:lang w:eastAsia="zh-CN"/>
        </w:rPr>
      </w:pPr>
      <w:r w:rsidRPr="0005467F">
        <w:rPr>
          <w:rFonts w:ascii="宋体" w:eastAsia="宋体" w:hAnsi="宋体" w:cs="MS Gothic"/>
          <w:bCs/>
          <w:iCs/>
          <w:color w:val="000000" w:themeColor="text1"/>
          <w:sz w:val="24"/>
          <w:lang w:eastAsia="zh-CN"/>
        </w:rPr>
        <w:t>采用回</w:t>
      </w:r>
      <w:r w:rsidRPr="0005467F">
        <w:rPr>
          <w:rFonts w:ascii="宋体" w:eastAsia="宋体" w:hAnsi="宋体" w:cs="MS Gothic" w:hint="eastAsia"/>
          <w:bCs/>
          <w:iCs/>
          <w:color w:val="000000" w:themeColor="text1"/>
          <w:sz w:val="24"/>
          <w:lang w:eastAsia="zh-CN"/>
        </w:rPr>
        <w:t>归预测任务中广泛使用的</w:t>
      </w:r>
      <w:r w:rsidRPr="0005467F">
        <w:rPr>
          <w:rFonts w:ascii="宋体" w:eastAsia="宋体" w:hAnsi="宋体" w:cs="MS Gothic"/>
          <w:bCs/>
          <w:iCs/>
          <w:color w:val="000000" w:themeColor="text1"/>
          <w:sz w:val="24"/>
          <w:lang w:eastAsia="zh-CN"/>
        </w:rPr>
        <w:t>均方根</w:t>
      </w:r>
      <w:r w:rsidRPr="0005467F">
        <w:rPr>
          <w:rFonts w:ascii="宋体" w:eastAsia="宋体" w:hAnsi="宋体" w:cs="MS Gothic" w:hint="eastAsia"/>
          <w:bCs/>
          <w:iCs/>
          <w:color w:val="000000" w:themeColor="text1"/>
          <w:sz w:val="24"/>
          <w:lang w:eastAsia="zh-CN"/>
        </w:rPr>
        <w:t>误差</w:t>
      </w:r>
      <w:r w:rsidRPr="0005467F">
        <w:rPr>
          <w:rFonts w:ascii="宋体" w:eastAsia="宋体" w:hAnsi="宋体" w:cs="MS Gothic"/>
          <w:bCs/>
          <w:iCs/>
          <w:color w:val="000000" w:themeColor="text1"/>
          <w:sz w:val="24"/>
          <w:lang w:eastAsia="zh-CN"/>
        </w:rPr>
        <w:t>与平均</w:t>
      </w:r>
      <w:r w:rsidRPr="0005467F">
        <w:rPr>
          <w:rFonts w:ascii="宋体" w:eastAsia="宋体" w:hAnsi="宋体" w:cs="MS Gothic" w:hint="eastAsia"/>
          <w:bCs/>
          <w:iCs/>
          <w:color w:val="000000" w:themeColor="text1"/>
          <w:sz w:val="24"/>
          <w:lang w:eastAsia="zh-CN"/>
        </w:rPr>
        <w:t>绝对误差</w:t>
      </w:r>
      <w:r w:rsidRPr="0005467F">
        <w:rPr>
          <w:rFonts w:ascii="宋体" w:eastAsia="宋体" w:hAnsi="宋体" w:cs="MS Gothic"/>
          <w:bCs/>
          <w:iCs/>
          <w:color w:val="000000" w:themeColor="text1"/>
          <w:sz w:val="24"/>
          <w:lang w:eastAsia="zh-CN"/>
        </w:rPr>
        <w:t>作</w:t>
      </w:r>
      <w:r w:rsidRPr="0005467F">
        <w:rPr>
          <w:rFonts w:ascii="宋体" w:eastAsia="宋体" w:hAnsi="宋体" w:cs="MS Gothic" w:hint="eastAsia"/>
          <w:bCs/>
          <w:iCs/>
          <w:color w:val="000000" w:themeColor="text1"/>
          <w:sz w:val="24"/>
          <w:lang w:eastAsia="zh-CN"/>
        </w:rPr>
        <w:t>为评价指标。</w:t>
      </w:r>
      <w:r w:rsidRPr="0005467F">
        <w:rPr>
          <w:rFonts w:ascii="宋体" w:eastAsia="宋体" w:hAnsi="宋体" w:cs="MS Gothic"/>
          <w:bCs/>
          <w:iCs/>
          <w:color w:val="000000" w:themeColor="text1"/>
          <w:sz w:val="24"/>
          <w:lang w:eastAsia="zh-CN"/>
        </w:rPr>
        <w:t>RMSE</w:t>
      </w:r>
      <w:r w:rsidRPr="0005467F">
        <w:rPr>
          <w:rFonts w:ascii="宋体" w:eastAsia="宋体" w:hAnsi="宋体" w:cs="MS Gothic" w:hint="eastAsia"/>
          <w:bCs/>
          <w:iCs/>
          <w:color w:val="000000" w:themeColor="text1"/>
          <w:sz w:val="24"/>
          <w:lang w:eastAsia="zh-CN"/>
        </w:rPr>
        <w:t>对大误差更为敏感，而</w:t>
      </w:r>
      <w:r w:rsidRPr="0005467F">
        <w:rPr>
          <w:rFonts w:ascii="宋体" w:eastAsia="宋体" w:hAnsi="宋体" w:cs="MS Gothic"/>
          <w:bCs/>
          <w:iCs/>
          <w:color w:val="000000" w:themeColor="text1"/>
          <w:sz w:val="24"/>
          <w:lang w:eastAsia="zh-CN"/>
        </w:rPr>
        <w:t>MAE反映平均</w:t>
      </w:r>
      <w:r w:rsidRPr="0005467F">
        <w:rPr>
          <w:rFonts w:ascii="宋体" w:eastAsia="宋体" w:hAnsi="宋体" w:cs="MS Gothic" w:hint="eastAsia"/>
          <w:bCs/>
          <w:iCs/>
          <w:color w:val="000000" w:themeColor="text1"/>
          <w:sz w:val="24"/>
          <w:lang w:eastAsia="zh-CN"/>
        </w:rPr>
        <w:t>绝对偏差。两者数值越低，表明模型预测精度越高。</w:t>
      </w:r>
    </w:p>
    <w:p w14:paraId="2A06292E" w14:textId="5E0F18BE" w:rsidR="00516AAA" w:rsidRPr="008F6BA6" w:rsidRDefault="00516AAA" w:rsidP="008F6BA6">
      <w:pPr>
        <w:ind w:firstLineChars="200" w:firstLine="482"/>
        <w:rPr>
          <w:rFonts w:ascii="宋体" w:eastAsia="宋体" w:hAnsi="宋体" w:cstheme="majorBidi" w:hint="eastAsia"/>
          <w:b/>
          <w:bCs/>
          <w:color w:val="000000" w:themeColor="text1"/>
          <w:sz w:val="24"/>
          <w:szCs w:val="24"/>
          <w:lang w:eastAsia="zh-CN"/>
        </w:rPr>
      </w:pPr>
      <w:r w:rsidRPr="008F6BA6">
        <w:rPr>
          <w:rFonts w:ascii="宋体" w:eastAsia="宋体" w:hAnsi="宋体" w:cstheme="majorBidi"/>
          <w:b/>
          <w:bCs/>
          <w:color w:val="000000" w:themeColor="text1"/>
          <w:sz w:val="24"/>
          <w:szCs w:val="24"/>
          <w:lang w:eastAsia="zh-CN"/>
        </w:rPr>
        <w:t>3</w:t>
      </w:r>
      <w:r w:rsidR="008F6BA6">
        <w:rPr>
          <w:rFonts w:ascii="宋体" w:eastAsia="宋体" w:hAnsi="宋体" w:cstheme="majorBidi" w:hint="eastAsia"/>
          <w:b/>
          <w:bCs/>
          <w:color w:val="000000" w:themeColor="text1"/>
          <w:sz w:val="24"/>
          <w:szCs w:val="24"/>
          <w:lang w:eastAsia="zh-CN"/>
        </w:rPr>
        <w:t>.</w:t>
      </w:r>
      <w:r w:rsidRPr="008F6BA6">
        <w:rPr>
          <w:rFonts w:ascii="宋体" w:eastAsia="宋体" w:hAnsi="宋体" w:cstheme="majorBidi"/>
          <w:b/>
          <w:bCs/>
          <w:color w:val="000000" w:themeColor="text1"/>
          <w:sz w:val="24"/>
          <w:szCs w:val="24"/>
          <w:lang w:eastAsia="zh-CN"/>
        </w:rPr>
        <w:t>参数与</w:t>
      </w:r>
      <w:r w:rsidRPr="008F6BA6">
        <w:rPr>
          <w:rFonts w:ascii="宋体" w:eastAsia="宋体" w:hAnsi="宋体" w:cstheme="majorBidi" w:hint="eastAsia"/>
          <w:b/>
          <w:bCs/>
          <w:color w:val="000000" w:themeColor="text1"/>
          <w:sz w:val="24"/>
          <w:szCs w:val="24"/>
          <w:lang w:eastAsia="zh-CN"/>
        </w:rPr>
        <w:t>环境配置</w:t>
      </w:r>
    </w:p>
    <w:p w14:paraId="496699CF" w14:textId="123D9C8F" w:rsidR="00516AAA" w:rsidRPr="008F6BA6" w:rsidRDefault="00516AAA" w:rsidP="008F6BA6">
      <w:pPr>
        <w:pStyle w:val="4"/>
        <w:spacing w:line="300" w:lineRule="auto"/>
        <w:ind w:firstLineChars="200" w:firstLine="480"/>
        <w:rPr>
          <w:rFonts w:ascii="宋体" w:eastAsia="宋体" w:hAnsi="宋体" w:cs="MS Gothic" w:hint="eastAsia"/>
          <w:b w:val="0"/>
          <w:i w:val="0"/>
          <w:color w:val="000000" w:themeColor="text1"/>
          <w:sz w:val="24"/>
          <w:lang w:eastAsia="zh-CN"/>
        </w:rPr>
      </w:pPr>
      <w:r w:rsidRPr="008F6BA6">
        <w:rPr>
          <w:rFonts w:ascii="宋体" w:eastAsia="宋体" w:hAnsi="宋体" w:cs="MS Gothic"/>
          <w:b w:val="0"/>
          <w:i w:val="0"/>
          <w:color w:val="000000" w:themeColor="text1"/>
          <w:sz w:val="24"/>
          <w:lang w:eastAsia="zh-CN"/>
        </w:rPr>
        <w:lastRenderedPageBreak/>
        <w:t>本文提出的改</w:t>
      </w:r>
      <w:r w:rsidRPr="008F6BA6">
        <w:rPr>
          <w:rFonts w:ascii="宋体" w:eastAsia="宋体" w:hAnsi="宋体" w:cs="MS Gothic" w:hint="eastAsia"/>
          <w:b w:val="0"/>
          <w:i w:val="0"/>
          <w:color w:val="000000" w:themeColor="text1"/>
          <w:sz w:val="24"/>
          <w:lang w:eastAsia="zh-CN"/>
        </w:rPr>
        <w:t>进</w:t>
      </w:r>
      <w:r w:rsidRPr="008F6BA6">
        <w:rPr>
          <w:rFonts w:ascii="宋体" w:eastAsia="宋体" w:hAnsi="宋体" w:cs="MS Gothic"/>
          <w:b w:val="0"/>
          <w:i w:val="0"/>
          <w:color w:val="000000" w:themeColor="text1"/>
          <w:sz w:val="24"/>
          <w:lang w:eastAsia="zh-CN"/>
        </w:rPr>
        <w:t>GNN模型基于</w:t>
      </w:r>
      <w:proofErr w:type="spellStart"/>
      <w:r w:rsidRPr="008F6BA6">
        <w:rPr>
          <w:rFonts w:ascii="宋体" w:eastAsia="宋体" w:hAnsi="宋体" w:cs="MS Gothic"/>
          <w:b w:val="0"/>
          <w:i w:val="0"/>
          <w:color w:val="000000" w:themeColor="text1"/>
          <w:sz w:val="24"/>
          <w:lang w:eastAsia="zh-CN"/>
        </w:rPr>
        <w:t>PyTorch</w:t>
      </w:r>
      <w:proofErr w:type="spellEnd"/>
      <w:r w:rsidRPr="008F6BA6">
        <w:rPr>
          <w:rFonts w:ascii="宋体" w:eastAsia="宋体" w:hAnsi="宋体" w:cs="MS Gothic"/>
          <w:b w:val="0"/>
          <w:i w:val="0"/>
          <w:color w:val="000000" w:themeColor="text1"/>
          <w:sz w:val="24"/>
          <w:lang w:eastAsia="zh-CN"/>
        </w:rPr>
        <w:t>与</w:t>
      </w:r>
      <w:proofErr w:type="spellStart"/>
      <w:r w:rsidRPr="008F6BA6">
        <w:rPr>
          <w:rFonts w:ascii="宋体" w:eastAsia="宋体" w:hAnsi="宋体" w:cs="MS Gothic"/>
          <w:b w:val="0"/>
          <w:i w:val="0"/>
          <w:color w:val="000000" w:themeColor="text1"/>
          <w:sz w:val="24"/>
          <w:lang w:eastAsia="zh-CN"/>
        </w:rPr>
        <w:t>PyTorch</w:t>
      </w:r>
      <w:proofErr w:type="spellEnd"/>
      <w:r w:rsidRPr="008F6BA6">
        <w:rPr>
          <w:rFonts w:ascii="宋体" w:eastAsia="宋体" w:hAnsi="宋体" w:cs="MS Gothic"/>
          <w:b w:val="0"/>
          <w:i w:val="0"/>
          <w:color w:val="000000" w:themeColor="text1"/>
          <w:sz w:val="24"/>
          <w:lang w:eastAsia="zh-CN"/>
        </w:rPr>
        <w:t xml:space="preserve"> Geometric框架</w:t>
      </w:r>
      <w:r w:rsidRPr="008F6BA6">
        <w:rPr>
          <w:rFonts w:ascii="宋体" w:eastAsia="宋体" w:hAnsi="宋体" w:cs="MS Gothic" w:hint="eastAsia"/>
          <w:b w:val="0"/>
          <w:i w:val="0"/>
          <w:color w:val="000000" w:themeColor="text1"/>
          <w:sz w:val="24"/>
          <w:lang w:eastAsia="zh-CN"/>
        </w:rPr>
        <w:t>实现。文本编码器选用预训练的</w:t>
      </w:r>
      <w:r w:rsidRPr="008F6BA6">
        <w:rPr>
          <w:rFonts w:ascii="宋体" w:eastAsia="宋体" w:hAnsi="宋体" w:cs="MS Gothic"/>
          <w:b w:val="0"/>
          <w:i w:val="0"/>
          <w:color w:val="000000" w:themeColor="text1"/>
          <w:sz w:val="24"/>
          <w:lang w:eastAsia="zh-CN"/>
        </w:rPr>
        <w:t>sentence-transformers/all-MiniLM-L6-v2模型生成128</w:t>
      </w:r>
      <w:r w:rsidRPr="008F6BA6">
        <w:rPr>
          <w:rFonts w:ascii="宋体" w:eastAsia="宋体" w:hAnsi="宋体" w:cs="MS Gothic" w:hint="eastAsia"/>
          <w:b w:val="0"/>
          <w:i w:val="0"/>
          <w:color w:val="000000" w:themeColor="text1"/>
          <w:sz w:val="24"/>
          <w:lang w:eastAsia="zh-CN"/>
        </w:rPr>
        <w:t>维名称向量。图结构通过自适应采样的流派共现边与基于特征相似度的</w:t>
      </w:r>
      <w:r w:rsidRPr="008F6BA6">
        <w:rPr>
          <w:rFonts w:ascii="宋体" w:eastAsia="宋体" w:hAnsi="宋体" w:cs="MS Gothic"/>
          <w:b w:val="0"/>
          <w:i w:val="0"/>
          <w:color w:val="000000" w:themeColor="text1"/>
          <w:sz w:val="24"/>
          <w:lang w:eastAsia="zh-CN"/>
        </w:rPr>
        <w:t>kNN</w:t>
      </w:r>
      <w:r w:rsidRPr="008F6BA6">
        <w:rPr>
          <w:rFonts w:ascii="宋体" w:eastAsia="宋体" w:hAnsi="宋体" w:cs="MS Gothic" w:hint="eastAsia"/>
          <w:b w:val="0"/>
          <w:i w:val="0"/>
          <w:color w:val="000000" w:themeColor="text1"/>
          <w:sz w:val="24"/>
          <w:lang w:eastAsia="zh-CN"/>
        </w:rPr>
        <w:t>边（</w:t>
      </w:r>
      <w:r w:rsidRPr="008F6BA6">
        <w:rPr>
          <w:rFonts w:ascii="宋体" w:eastAsia="宋体" w:hAnsi="宋体" w:cs="MS Gothic"/>
          <w:b w:val="0"/>
          <w:i w:val="0"/>
          <w:color w:val="000000" w:themeColor="text1"/>
          <w:sz w:val="24"/>
          <w:lang w:eastAsia="zh-CN"/>
        </w:rPr>
        <w:t>k=10）融合构建，最</w:t>
      </w:r>
      <w:r w:rsidRPr="008F6BA6">
        <w:rPr>
          <w:rFonts w:ascii="宋体" w:eastAsia="宋体" w:hAnsi="宋体" w:cs="MS Gothic" w:hint="eastAsia"/>
          <w:b w:val="0"/>
          <w:i w:val="0"/>
          <w:color w:val="000000" w:themeColor="text1"/>
          <w:sz w:val="24"/>
          <w:lang w:eastAsia="zh-CN"/>
        </w:rPr>
        <w:t>终图包含</w:t>
      </w:r>
      <w:r w:rsidRPr="008F6BA6">
        <w:rPr>
          <w:rFonts w:ascii="宋体" w:eastAsia="宋体" w:hAnsi="宋体" w:cs="MS Gothic"/>
          <w:b w:val="0"/>
          <w:i w:val="0"/>
          <w:color w:val="000000" w:themeColor="text1"/>
          <w:sz w:val="24"/>
          <w:lang w:eastAsia="zh-CN"/>
        </w:rPr>
        <w:t>375,466条</w:t>
      </w:r>
      <w:r w:rsidRPr="008F6BA6">
        <w:rPr>
          <w:rFonts w:ascii="宋体" w:eastAsia="宋体" w:hAnsi="宋体" w:cs="MS Gothic" w:hint="eastAsia"/>
          <w:b w:val="0"/>
          <w:i w:val="0"/>
          <w:color w:val="000000" w:themeColor="text1"/>
          <w:sz w:val="24"/>
          <w:lang w:eastAsia="zh-CN"/>
        </w:rPr>
        <w:t>边。节点特征由</w:t>
      </w:r>
      <w:r w:rsidRPr="008F6BA6">
        <w:rPr>
          <w:rFonts w:ascii="宋体" w:eastAsia="宋体" w:hAnsi="宋体" w:cs="MS Gothic"/>
          <w:b w:val="0"/>
          <w:i w:val="0"/>
          <w:color w:val="000000" w:themeColor="text1"/>
          <w:sz w:val="24"/>
          <w:lang w:eastAsia="zh-CN"/>
        </w:rPr>
        <w:t>128</w:t>
      </w:r>
      <w:r w:rsidRPr="008F6BA6">
        <w:rPr>
          <w:rFonts w:ascii="宋体" w:eastAsia="宋体" w:hAnsi="宋体" w:cs="MS Gothic" w:hint="eastAsia"/>
          <w:b w:val="0"/>
          <w:i w:val="0"/>
          <w:color w:val="000000" w:themeColor="text1"/>
          <w:sz w:val="24"/>
          <w:lang w:eastAsia="zh-CN"/>
        </w:rPr>
        <w:t>维名称向量与</w:t>
      </w:r>
      <w:r w:rsidRPr="008F6BA6">
        <w:rPr>
          <w:rFonts w:ascii="宋体" w:eastAsia="宋体" w:hAnsi="宋体" w:cs="MS Gothic"/>
          <w:b w:val="0"/>
          <w:i w:val="0"/>
          <w:color w:val="000000" w:themeColor="text1"/>
          <w:sz w:val="24"/>
          <w:lang w:eastAsia="zh-CN"/>
        </w:rPr>
        <w:t>23</w:t>
      </w:r>
      <w:r w:rsidRPr="008F6BA6">
        <w:rPr>
          <w:rFonts w:ascii="宋体" w:eastAsia="宋体" w:hAnsi="宋体" w:cs="MS Gothic" w:hint="eastAsia"/>
          <w:b w:val="0"/>
          <w:i w:val="0"/>
          <w:color w:val="000000" w:themeColor="text1"/>
          <w:sz w:val="24"/>
          <w:lang w:eastAsia="zh-CN"/>
        </w:rPr>
        <w:t>维其他特征拼接而成。模型采用两层图卷积网络，使用</w:t>
      </w:r>
      <w:r w:rsidRPr="008F6BA6">
        <w:rPr>
          <w:rFonts w:ascii="宋体" w:eastAsia="宋体" w:hAnsi="宋体" w:cs="MS Gothic"/>
          <w:b w:val="0"/>
          <w:i w:val="0"/>
          <w:color w:val="000000" w:themeColor="text1"/>
          <w:sz w:val="24"/>
          <w:lang w:eastAsia="zh-CN"/>
        </w:rPr>
        <w:t>Adam</w:t>
      </w:r>
      <w:r w:rsidRPr="008F6BA6">
        <w:rPr>
          <w:rFonts w:ascii="宋体" w:eastAsia="宋体" w:hAnsi="宋体" w:cs="MS Gothic" w:hint="eastAsia"/>
          <w:b w:val="0"/>
          <w:i w:val="0"/>
          <w:color w:val="000000" w:themeColor="text1"/>
          <w:sz w:val="24"/>
          <w:lang w:eastAsia="zh-CN"/>
        </w:rPr>
        <w:t>优化器（学习率</w:t>
      </w:r>
      <w:r w:rsidRPr="008F6BA6">
        <w:rPr>
          <w:rFonts w:ascii="宋体" w:eastAsia="宋体" w:hAnsi="宋体" w:cs="MS Gothic"/>
          <w:b w:val="0"/>
          <w:i w:val="0"/>
          <w:color w:val="000000" w:themeColor="text1"/>
          <w:sz w:val="24"/>
          <w:lang w:eastAsia="zh-CN"/>
        </w:rPr>
        <w:t>0.01），</w:t>
      </w:r>
      <w:r w:rsidRPr="008F6BA6">
        <w:rPr>
          <w:rFonts w:ascii="宋体" w:eastAsia="宋体" w:hAnsi="宋体" w:cs="MS Gothic" w:hint="eastAsia"/>
          <w:b w:val="0"/>
          <w:i w:val="0"/>
          <w:color w:val="000000" w:themeColor="text1"/>
          <w:sz w:val="24"/>
          <w:lang w:eastAsia="zh-CN"/>
        </w:rPr>
        <w:t>训练批次大小为</w:t>
      </w:r>
      <w:r w:rsidRPr="008F6BA6">
        <w:rPr>
          <w:rFonts w:ascii="宋体" w:eastAsia="宋体" w:hAnsi="宋体" w:cs="MS Gothic"/>
          <w:b w:val="0"/>
          <w:i w:val="0"/>
          <w:color w:val="000000" w:themeColor="text1"/>
          <w:sz w:val="24"/>
          <w:lang w:eastAsia="zh-CN"/>
        </w:rPr>
        <w:t>128，并</w:t>
      </w:r>
      <w:r w:rsidRPr="008F6BA6">
        <w:rPr>
          <w:rFonts w:ascii="宋体" w:eastAsia="宋体" w:hAnsi="宋体" w:cs="MS Gothic" w:hint="eastAsia"/>
          <w:b w:val="0"/>
          <w:i w:val="0"/>
          <w:color w:val="000000" w:themeColor="text1"/>
          <w:sz w:val="24"/>
          <w:lang w:eastAsia="zh-CN"/>
        </w:rPr>
        <w:t>应用早停策略（耐心值</w:t>
      </w:r>
      <w:r w:rsidRPr="008F6BA6">
        <w:rPr>
          <w:rFonts w:ascii="宋体" w:eastAsia="宋体" w:hAnsi="宋体" w:cs="MS Gothic"/>
          <w:b w:val="0"/>
          <w:i w:val="0"/>
          <w:color w:val="000000" w:themeColor="text1"/>
          <w:sz w:val="24"/>
          <w:lang w:eastAsia="zh-CN"/>
        </w:rPr>
        <w:t>=20）。</w:t>
      </w:r>
    </w:p>
    <w:p w14:paraId="00277AB6" w14:textId="7B02E069" w:rsidR="00516AAA" w:rsidRPr="00753AF3" w:rsidRDefault="00720C79" w:rsidP="00753AF3">
      <w:pPr>
        <w:pStyle w:val="21"/>
        <w:ind w:firstLineChars="200" w:firstLine="562"/>
        <w:rPr>
          <w:rFonts w:ascii="宋体" w:eastAsia="宋体" w:hAnsi="宋体" w:hint="eastAsia"/>
          <w:color w:val="000000" w:themeColor="text1"/>
          <w:sz w:val="28"/>
          <w:szCs w:val="28"/>
          <w:lang w:eastAsia="zh-CN"/>
        </w:rPr>
      </w:pPr>
      <w:bookmarkStart w:id="44" w:name="_Toc223725494"/>
      <w:bookmarkStart w:id="45" w:name="_Toc223727221"/>
      <w:r w:rsidRPr="00753AF3">
        <w:rPr>
          <w:rFonts w:ascii="宋体" w:eastAsia="宋体" w:hAnsi="宋体" w:hint="eastAsia"/>
          <w:color w:val="000000" w:themeColor="text1"/>
          <w:sz w:val="28"/>
          <w:szCs w:val="28"/>
          <w:lang w:eastAsia="zh-CN"/>
        </w:rPr>
        <w:t>（</w:t>
      </w:r>
      <w:r w:rsidRPr="00753AF3">
        <w:rPr>
          <w:rFonts w:ascii="宋体" w:eastAsia="宋体" w:hAnsi="宋体" w:hint="eastAsia"/>
          <w:color w:val="000000" w:themeColor="text1"/>
          <w:sz w:val="28"/>
          <w:szCs w:val="28"/>
          <w:lang w:eastAsia="zh-CN"/>
        </w:rPr>
        <w:t>三</w:t>
      </w:r>
      <w:r w:rsidRPr="00753AF3">
        <w:rPr>
          <w:rFonts w:ascii="宋体" w:eastAsia="宋体" w:hAnsi="宋体" w:hint="eastAsia"/>
          <w:color w:val="000000" w:themeColor="text1"/>
          <w:sz w:val="28"/>
          <w:szCs w:val="28"/>
          <w:lang w:eastAsia="zh-CN"/>
        </w:rPr>
        <w:t>）</w:t>
      </w:r>
      <w:r w:rsidR="00516AAA" w:rsidRPr="00753AF3">
        <w:rPr>
          <w:rFonts w:ascii="宋体" w:eastAsia="宋体" w:hAnsi="宋体"/>
          <w:color w:val="000000" w:themeColor="text1"/>
          <w:sz w:val="28"/>
          <w:szCs w:val="28"/>
          <w:lang w:eastAsia="zh-CN"/>
        </w:rPr>
        <w:t>整体性能</w:t>
      </w:r>
      <w:r w:rsidR="00516AAA" w:rsidRPr="00753AF3">
        <w:rPr>
          <w:rFonts w:ascii="宋体" w:eastAsia="宋体" w:hAnsi="宋体" w:hint="eastAsia"/>
          <w:color w:val="000000" w:themeColor="text1"/>
          <w:sz w:val="28"/>
          <w:szCs w:val="28"/>
          <w:lang w:eastAsia="zh-CN"/>
        </w:rPr>
        <w:t>对比分析</w:t>
      </w:r>
      <w:bookmarkEnd w:id="44"/>
      <w:bookmarkEnd w:id="45"/>
      <w:r w:rsidR="00516AAA" w:rsidRPr="00753AF3">
        <w:rPr>
          <w:rFonts w:ascii="宋体" w:eastAsia="宋体" w:hAnsi="宋体"/>
          <w:color w:val="000000" w:themeColor="text1"/>
          <w:sz w:val="28"/>
          <w:szCs w:val="28"/>
          <w:lang w:eastAsia="zh-CN"/>
        </w:rPr>
        <w:t xml:space="preserve"> </w:t>
      </w:r>
    </w:p>
    <w:p w14:paraId="316ADAFF" w14:textId="0C4461D6" w:rsidR="00516AAA" w:rsidRPr="008F6BA6" w:rsidRDefault="00516AAA" w:rsidP="008F6BA6">
      <w:pPr>
        <w:pStyle w:val="4"/>
        <w:spacing w:line="300" w:lineRule="auto"/>
        <w:ind w:firstLineChars="200" w:firstLine="480"/>
        <w:rPr>
          <w:rFonts w:ascii="宋体" w:eastAsia="宋体" w:hAnsi="宋体" w:cs="MS Gothic" w:hint="eastAsia"/>
          <w:b w:val="0"/>
          <w:i w:val="0"/>
          <w:color w:val="000000" w:themeColor="text1"/>
          <w:sz w:val="24"/>
          <w:lang w:eastAsia="zh-CN"/>
        </w:rPr>
      </w:pPr>
      <w:r w:rsidRPr="008F6BA6">
        <w:rPr>
          <w:rFonts w:ascii="宋体" w:eastAsia="宋体" w:hAnsi="宋体" w:cs="MS Gothic" w:hint="eastAsia"/>
          <w:b w:val="0"/>
          <w:i w:val="0"/>
          <w:color w:val="000000" w:themeColor="text1"/>
          <w:sz w:val="24"/>
          <w:lang w:eastAsia="zh-CN"/>
        </w:rPr>
        <w:t>为验证模型有效性，将所有模型在相同测试集上进行性能对比，结果如表</w:t>
      </w:r>
      <w:r w:rsidRPr="008F6BA6">
        <w:rPr>
          <w:rFonts w:ascii="宋体" w:eastAsia="宋体" w:hAnsi="宋体" w:cs="MS Gothic"/>
          <w:b w:val="0"/>
          <w:i w:val="0"/>
          <w:color w:val="000000" w:themeColor="text1"/>
          <w:sz w:val="24"/>
          <w:lang w:eastAsia="zh-CN"/>
        </w:rPr>
        <w:t>1所示。</w:t>
      </w:r>
    </w:p>
    <w:tbl>
      <w:tblPr>
        <w:tblW w:w="0" w:type="auto"/>
        <w:jc w:val="center"/>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2473"/>
        <w:gridCol w:w="913"/>
        <w:gridCol w:w="913"/>
      </w:tblGrid>
      <w:tr w:rsidR="00516AAA" w:rsidRPr="00516AAA" w14:paraId="031C0C0E" w14:textId="77777777" w:rsidTr="008F6BA6">
        <w:trPr>
          <w:tblHeader/>
          <w:jc w:val="center"/>
        </w:trPr>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6B604036" w14:textId="77777777" w:rsidR="00516AAA" w:rsidRPr="00516AAA" w:rsidRDefault="00516AAA" w:rsidP="00516AAA">
            <w:pPr>
              <w:rPr>
                <w:b/>
                <w:bCs/>
              </w:rPr>
            </w:pPr>
            <w:proofErr w:type="spellStart"/>
            <w:r w:rsidRPr="00516AAA">
              <w:rPr>
                <w:b/>
                <w:bCs/>
              </w:rPr>
              <w:t>模型</w:t>
            </w:r>
            <w:proofErr w:type="spellEnd"/>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668C4DE4" w14:textId="77777777" w:rsidR="00516AAA" w:rsidRPr="00516AAA" w:rsidRDefault="00516AAA" w:rsidP="00516AAA">
            <w:pPr>
              <w:rPr>
                <w:b/>
                <w:bCs/>
              </w:rPr>
            </w:pPr>
            <w:r w:rsidRPr="00516AAA">
              <w:rPr>
                <w:b/>
                <w:bCs/>
              </w:rPr>
              <w:t>RMSE</w:t>
            </w:r>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2F950636" w14:textId="77777777" w:rsidR="00516AAA" w:rsidRPr="00516AAA" w:rsidRDefault="00516AAA" w:rsidP="00516AAA">
            <w:pPr>
              <w:rPr>
                <w:b/>
                <w:bCs/>
              </w:rPr>
            </w:pPr>
            <w:r w:rsidRPr="00516AAA">
              <w:rPr>
                <w:b/>
                <w:bCs/>
              </w:rPr>
              <w:t>MAE</w:t>
            </w:r>
          </w:p>
        </w:tc>
      </w:tr>
      <w:tr w:rsidR="00516AAA" w:rsidRPr="00516AAA" w14:paraId="6ACAA3F1" w14:textId="77777777" w:rsidTr="008F6BA6">
        <w:trPr>
          <w:jc w:val="center"/>
        </w:trPr>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66071EAB" w14:textId="77777777" w:rsidR="00516AAA" w:rsidRPr="00032148" w:rsidRDefault="00516AAA" w:rsidP="00516AAA">
            <w:pPr>
              <w:rPr>
                <w:rFonts w:ascii="宋体" w:eastAsia="宋体" w:hAnsi="宋体" w:cs="MS Gothic" w:hint="eastAsia"/>
                <w:bCs/>
                <w:iCs/>
                <w:color w:val="000000" w:themeColor="text1"/>
                <w:sz w:val="24"/>
                <w:lang w:eastAsia="zh-CN"/>
              </w:rPr>
            </w:pPr>
            <w:r w:rsidRPr="00032148">
              <w:rPr>
                <w:rFonts w:ascii="宋体" w:eastAsia="宋体" w:hAnsi="宋体" w:cs="MS Gothic"/>
                <w:bCs/>
                <w:iCs/>
                <w:color w:val="000000" w:themeColor="text1"/>
                <w:sz w:val="24"/>
                <w:lang w:eastAsia="zh-CN"/>
              </w:rPr>
              <w:t>Linear Regression</w:t>
            </w:r>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3A307F0F" w14:textId="77777777" w:rsidR="00516AAA" w:rsidRPr="00032148" w:rsidRDefault="00516AAA" w:rsidP="00516AAA">
            <w:pPr>
              <w:rPr>
                <w:rFonts w:ascii="宋体" w:eastAsia="宋体" w:hAnsi="宋体" w:cs="MS Gothic" w:hint="eastAsia"/>
                <w:bCs/>
                <w:iCs/>
                <w:color w:val="000000" w:themeColor="text1"/>
                <w:sz w:val="24"/>
                <w:lang w:eastAsia="zh-CN"/>
              </w:rPr>
            </w:pPr>
            <w:r w:rsidRPr="00032148">
              <w:rPr>
                <w:rFonts w:ascii="宋体" w:eastAsia="宋体" w:hAnsi="宋体" w:cs="MS Gothic"/>
                <w:bCs/>
                <w:iCs/>
                <w:color w:val="000000" w:themeColor="text1"/>
                <w:sz w:val="24"/>
                <w:lang w:eastAsia="zh-CN"/>
              </w:rPr>
              <w:t>0.7030</w:t>
            </w:r>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7187335E" w14:textId="77777777" w:rsidR="00516AAA" w:rsidRPr="00032148" w:rsidRDefault="00516AAA" w:rsidP="00516AAA">
            <w:pPr>
              <w:rPr>
                <w:rFonts w:ascii="宋体" w:eastAsia="宋体" w:hAnsi="宋体" w:cs="MS Gothic" w:hint="eastAsia"/>
                <w:bCs/>
                <w:iCs/>
                <w:color w:val="000000" w:themeColor="text1"/>
                <w:sz w:val="24"/>
                <w:lang w:eastAsia="zh-CN"/>
              </w:rPr>
            </w:pPr>
            <w:r w:rsidRPr="00032148">
              <w:rPr>
                <w:rFonts w:ascii="宋体" w:eastAsia="宋体" w:hAnsi="宋体" w:cs="MS Gothic"/>
                <w:bCs/>
                <w:iCs/>
                <w:color w:val="000000" w:themeColor="text1"/>
                <w:sz w:val="24"/>
                <w:lang w:eastAsia="zh-CN"/>
              </w:rPr>
              <w:t>0.5192</w:t>
            </w:r>
          </w:p>
        </w:tc>
      </w:tr>
      <w:tr w:rsidR="00516AAA" w:rsidRPr="00516AAA" w14:paraId="562D9D9C" w14:textId="77777777" w:rsidTr="008F6BA6">
        <w:trPr>
          <w:jc w:val="center"/>
        </w:trPr>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7B004C0F" w14:textId="77777777" w:rsidR="00516AAA" w:rsidRPr="00032148" w:rsidRDefault="00516AAA" w:rsidP="00516AAA">
            <w:pPr>
              <w:rPr>
                <w:rFonts w:ascii="宋体" w:eastAsia="宋体" w:hAnsi="宋体" w:cs="MS Gothic" w:hint="eastAsia"/>
                <w:bCs/>
                <w:iCs/>
                <w:color w:val="000000" w:themeColor="text1"/>
                <w:sz w:val="24"/>
                <w:lang w:eastAsia="zh-CN"/>
              </w:rPr>
            </w:pPr>
            <w:r w:rsidRPr="00032148">
              <w:rPr>
                <w:rFonts w:ascii="宋体" w:eastAsia="宋体" w:hAnsi="宋体" w:cs="MS Gothic"/>
                <w:bCs/>
                <w:iCs/>
                <w:color w:val="000000" w:themeColor="text1"/>
                <w:sz w:val="24"/>
                <w:lang w:eastAsia="zh-CN"/>
              </w:rPr>
              <w:t>Random Forest</w:t>
            </w:r>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5572D0DC" w14:textId="77777777" w:rsidR="00516AAA" w:rsidRPr="00032148" w:rsidRDefault="00516AAA" w:rsidP="00516AAA">
            <w:pPr>
              <w:rPr>
                <w:rFonts w:ascii="宋体" w:eastAsia="宋体" w:hAnsi="宋体" w:cs="MS Gothic" w:hint="eastAsia"/>
                <w:bCs/>
                <w:iCs/>
                <w:color w:val="000000" w:themeColor="text1"/>
                <w:sz w:val="24"/>
                <w:lang w:eastAsia="zh-CN"/>
              </w:rPr>
            </w:pPr>
            <w:r w:rsidRPr="00032148">
              <w:rPr>
                <w:rFonts w:ascii="宋体" w:eastAsia="宋体" w:hAnsi="宋体" w:cs="MS Gothic"/>
                <w:bCs/>
                <w:iCs/>
                <w:color w:val="000000" w:themeColor="text1"/>
                <w:sz w:val="24"/>
                <w:lang w:eastAsia="zh-CN"/>
              </w:rPr>
              <w:t>0.6642</w:t>
            </w:r>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30C37A0A" w14:textId="77777777" w:rsidR="00516AAA" w:rsidRPr="00032148" w:rsidRDefault="00516AAA" w:rsidP="00516AAA">
            <w:pPr>
              <w:rPr>
                <w:rFonts w:ascii="宋体" w:eastAsia="宋体" w:hAnsi="宋体" w:cs="MS Gothic" w:hint="eastAsia"/>
                <w:bCs/>
                <w:iCs/>
                <w:color w:val="000000" w:themeColor="text1"/>
                <w:sz w:val="24"/>
                <w:lang w:eastAsia="zh-CN"/>
              </w:rPr>
            </w:pPr>
            <w:r w:rsidRPr="00032148">
              <w:rPr>
                <w:rFonts w:ascii="宋体" w:eastAsia="宋体" w:hAnsi="宋体" w:cs="MS Gothic"/>
                <w:bCs/>
                <w:iCs/>
                <w:color w:val="000000" w:themeColor="text1"/>
                <w:sz w:val="24"/>
                <w:lang w:eastAsia="zh-CN"/>
              </w:rPr>
              <w:t>0.4807</w:t>
            </w:r>
          </w:p>
        </w:tc>
      </w:tr>
      <w:tr w:rsidR="00516AAA" w:rsidRPr="00516AAA" w14:paraId="14FF5839" w14:textId="77777777" w:rsidTr="008F6BA6">
        <w:trPr>
          <w:jc w:val="center"/>
        </w:trPr>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2F044A8E" w14:textId="77777777" w:rsidR="00516AAA" w:rsidRPr="00032148" w:rsidRDefault="00516AAA" w:rsidP="00516AAA">
            <w:pPr>
              <w:rPr>
                <w:rFonts w:ascii="宋体" w:eastAsia="宋体" w:hAnsi="宋体" w:cs="MS Gothic" w:hint="eastAsia"/>
                <w:bCs/>
                <w:iCs/>
                <w:color w:val="000000" w:themeColor="text1"/>
                <w:sz w:val="24"/>
                <w:lang w:eastAsia="zh-CN"/>
              </w:rPr>
            </w:pPr>
            <w:proofErr w:type="spellStart"/>
            <w:r w:rsidRPr="00032148">
              <w:rPr>
                <w:rFonts w:ascii="宋体" w:eastAsia="宋体" w:hAnsi="宋体" w:cs="MS Gothic"/>
                <w:bCs/>
                <w:iCs/>
                <w:color w:val="000000" w:themeColor="text1"/>
                <w:sz w:val="24"/>
                <w:lang w:eastAsia="zh-CN"/>
              </w:rPr>
              <w:t>XGBoost</w:t>
            </w:r>
            <w:proofErr w:type="spellEnd"/>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52ACFE1B" w14:textId="77777777" w:rsidR="00516AAA" w:rsidRPr="00032148" w:rsidRDefault="00516AAA" w:rsidP="00516AAA">
            <w:pPr>
              <w:rPr>
                <w:rFonts w:ascii="宋体" w:eastAsia="宋体" w:hAnsi="宋体" w:cs="MS Gothic" w:hint="eastAsia"/>
                <w:bCs/>
                <w:iCs/>
                <w:color w:val="000000" w:themeColor="text1"/>
                <w:sz w:val="24"/>
                <w:lang w:eastAsia="zh-CN"/>
              </w:rPr>
            </w:pPr>
            <w:r w:rsidRPr="00032148">
              <w:rPr>
                <w:rFonts w:ascii="宋体" w:eastAsia="宋体" w:hAnsi="宋体" w:cs="MS Gothic"/>
                <w:bCs/>
                <w:iCs/>
                <w:color w:val="000000" w:themeColor="text1"/>
                <w:sz w:val="24"/>
                <w:lang w:eastAsia="zh-CN"/>
              </w:rPr>
              <w:t>0.6835</w:t>
            </w:r>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519D2773" w14:textId="77777777" w:rsidR="00516AAA" w:rsidRPr="00032148" w:rsidRDefault="00516AAA" w:rsidP="00516AAA">
            <w:pPr>
              <w:rPr>
                <w:rFonts w:ascii="宋体" w:eastAsia="宋体" w:hAnsi="宋体" w:cs="MS Gothic" w:hint="eastAsia"/>
                <w:bCs/>
                <w:iCs/>
                <w:color w:val="000000" w:themeColor="text1"/>
                <w:sz w:val="24"/>
                <w:lang w:eastAsia="zh-CN"/>
              </w:rPr>
            </w:pPr>
            <w:r w:rsidRPr="00032148">
              <w:rPr>
                <w:rFonts w:ascii="宋体" w:eastAsia="宋体" w:hAnsi="宋体" w:cs="MS Gothic"/>
                <w:bCs/>
                <w:iCs/>
                <w:color w:val="000000" w:themeColor="text1"/>
                <w:sz w:val="24"/>
                <w:lang w:eastAsia="zh-CN"/>
              </w:rPr>
              <w:t>0.5026</w:t>
            </w:r>
          </w:p>
        </w:tc>
      </w:tr>
      <w:tr w:rsidR="00516AAA" w:rsidRPr="00516AAA" w14:paraId="5260A2EC" w14:textId="77777777" w:rsidTr="008F6BA6">
        <w:trPr>
          <w:jc w:val="center"/>
        </w:trPr>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22E83656" w14:textId="77777777" w:rsidR="00516AAA" w:rsidRPr="00032148" w:rsidRDefault="00516AAA" w:rsidP="00516AAA">
            <w:pPr>
              <w:rPr>
                <w:rFonts w:ascii="宋体" w:eastAsia="宋体" w:hAnsi="宋体" w:cs="MS Gothic" w:hint="eastAsia"/>
                <w:bCs/>
                <w:iCs/>
                <w:color w:val="000000" w:themeColor="text1"/>
                <w:sz w:val="24"/>
                <w:lang w:eastAsia="zh-CN"/>
              </w:rPr>
            </w:pPr>
            <w:proofErr w:type="spellStart"/>
            <w:r w:rsidRPr="00032148">
              <w:rPr>
                <w:rFonts w:ascii="宋体" w:eastAsia="宋体" w:hAnsi="宋体" w:cs="MS Gothic"/>
                <w:bCs/>
                <w:iCs/>
                <w:color w:val="000000" w:themeColor="text1"/>
                <w:sz w:val="24"/>
                <w:lang w:eastAsia="zh-CN"/>
              </w:rPr>
              <w:t>kNN</w:t>
            </w:r>
            <w:proofErr w:type="spellEnd"/>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41793A7D" w14:textId="77777777" w:rsidR="00516AAA" w:rsidRPr="00032148" w:rsidRDefault="00516AAA" w:rsidP="00516AAA">
            <w:pPr>
              <w:rPr>
                <w:rFonts w:ascii="宋体" w:eastAsia="宋体" w:hAnsi="宋体" w:cs="MS Gothic" w:hint="eastAsia"/>
                <w:bCs/>
                <w:iCs/>
                <w:color w:val="000000" w:themeColor="text1"/>
                <w:sz w:val="24"/>
                <w:lang w:eastAsia="zh-CN"/>
              </w:rPr>
            </w:pPr>
            <w:r w:rsidRPr="00032148">
              <w:rPr>
                <w:rFonts w:ascii="宋体" w:eastAsia="宋体" w:hAnsi="宋体" w:cs="MS Gothic"/>
                <w:bCs/>
                <w:iCs/>
                <w:color w:val="000000" w:themeColor="text1"/>
                <w:sz w:val="24"/>
                <w:lang w:eastAsia="zh-CN"/>
              </w:rPr>
              <w:t>0.6753</w:t>
            </w:r>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62C59E8E" w14:textId="77777777" w:rsidR="00516AAA" w:rsidRPr="00032148" w:rsidRDefault="00516AAA" w:rsidP="00516AAA">
            <w:pPr>
              <w:rPr>
                <w:rFonts w:ascii="宋体" w:eastAsia="宋体" w:hAnsi="宋体" w:cs="MS Gothic" w:hint="eastAsia"/>
                <w:bCs/>
                <w:iCs/>
                <w:color w:val="000000" w:themeColor="text1"/>
                <w:sz w:val="24"/>
                <w:lang w:eastAsia="zh-CN"/>
              </w:rPr>
            </w:pPr>
            <w:r w:rsidRPr="00032148">
              <w:rPr>
                <w:rFonts w:ascii="宋体" w:eastAsia="宋体" w:hAnsi="宋体" w:cs="MS Gothic"/>
                <w:bCs/>
                <w:iCs/>
                <w:color w:val="000000" w:themeColor="text1"/>
                <w:sz w:val="24"/>
                <w:lang w:eastAsia="zh-CN"/>
              </w:rPr>
              <w:t>0.4991</w:t>
            </w:r>
          </w:p>
        </w:tc>
      </w:tr>
      <w:tr w:rsidR="00516AAA" w:rsidRPr="00516AAA" w14:paraId="14547A1C" w14:textId="77777777" w:rsidTr="008F6BA6">
        <w:trPr>
          <w:jc w:val="center"/>
        </w:trPr>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605722CE" w14:textId="77777777" w:rsidR="00516AAA" w:rsidRPr="00032148" w:rsidRDefault="00516AAA" w:rsidP="00516AAA">
            <w:pPr>
              <w:rPr>
                <w:rFonts w:ascii="宋体" w:eastAsia="宋体" w:hAnsi="宋体" w:cs="MS Gothic" w:hint="eastAsia"/>
                <w:bCs/>
                <w:iCs/>
                <w:color w:val="000000" w:themeColor="text1"/>
                <w:sz w:val="24"/>
                <w:lang w:eastAsia="zh-CN"/>
              </w:rPr>
            </w:pPr>
            <w:r w:rsidRPr="00032148">
              <w:rPr>
                <w:rFonts w:ascii="宋体" w:eastAsia="宋体" w:hAnsi="宋体" w:cs="MS Gothic"/>
                <w:bCs/>
                <w:iCs/>
                <w:color w:val="000000" w:themeColor="text1"/>
                <w:sz w:val="24"/>
                <w:lang w:eastAsia="zh-CN"/>
              </w:rPr>
              <w:t>Improved GNN (Ours)</w:t>
            </w:r>
            <w:r w:rsidRPr="00032148">
              <w:rPr>
                <w:rFonts w:ascii="Times New Roman" w:eastAsia="宋体" w:hAnsi="Times New Roman" w:cs="Times New Roman"/>
                <w:bCs/>
                <w:iCs/>
                <w:color w:val="000000" w:themeColor="text1"/>
                <w:sz w:val="24"/>
                <w:lang w:eastAsia="zh-CN"/>
              </w:rPr>
              <w:t>​</w:t>
            </w:r>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09DF2855" w14:textId="77777777" w:rsidR="00516AAA" w:rsidRPr="00032148" w:rsidRDefault="00516AAA" w:rsidP="00516AAA">
            <w:pPr>
              <w:rPr>
                <w:rFonts w:ascii="宋体" w:eastAsia="宋体" w:hAnsi="宋体" w:cs="MS Gothic" w:hint="eastAsia"/>
                <w:bCs/>
                <w:iCs/>
                <w:color w:val="000000" w:themeColor="text1"/>
                <w:sz w:val="24"/>
                <w:lang w:eastAsia="zh-CN"/>
              </w:rPr>
            </w:pPr>
            <w:r w:rsidRPr="00032148">
              <w:rPr>
                <w:rFonts w:ascii="宋体" w:eastAsia="宋体" w:hAnsi="宋体" w:cs="MS Gothic"/>
                <w:bCs/>
                <w:iCs/>
                <w:color w:val="000000" w:themeColor="text1"/>
                <w:sz w:val="24"/>
                <w:lang w:eastAsia="zh-CN"/>
              </w:rPr>
              <w:t>0.6486</w:t>
            </w:r>
            <w:r w:rsidRPr="00032148">
              <w:rPr>
                <w:rFonts w:ascii="Times New Roman" w:eastAsia="宋体" w:hAnsi="Times New Roman" w:cs="Times New Roman"/>
                <w:bCs/>
                <w:iCs/>
                <w:color w:val="000000" w:themeColor="text1"/>
                <w:sz w:val="24"/>
                <w:lang w:eastAsia="zh-CN"/>
              </w:rPr>
              <w:t>​</w:t>
            </w:r>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511B0325" w14:textId="77777777" w:rsidR="00516AAA" w:rsidRPr="00032148" w:rsidRDefault="00516AAA" w:rsidP="00516AAA">
            <w:pPr>
              <w:rPr>
                <w:rFonts w:ascii="宋体" w:eastAsia="宋体" w:hAnsi="宋体" w:cs="MS Gothic" w:hint="eastAsia"/>
                <w:bCs/>
                <w:iCs/>
                <w:color w:val="000000" w:themeColor="text1"/>
                <w:sz w:val="24"/>
                <w:lang w:eastAsia="zh-CN"/>
              </w:rPr>
            </w:pPr>
            <w:r w:rsidRPr="00032148">
              <w:rPr>
                <w:rFonts w:ascii="宋体" w:eastAsia="宋体" w:hAnsi="宋体" w:cs="MS Gothic"/>
                <w:bCs/>
                <w:iCs/>
                <w:color w:val="000000" w:themeColor="text1"/>
                <w:sz w:val="24"/>
                <w:lang w:eastAsia="zh-CN"/>
              </w:rPr>
              <w:t>0.4714</w:t>
            </w:r>
            <w:r w:rsidRPr="00032148">
              <w:rPr>
                <w:rFonts w:ascii="Times New Roman" w:eastAsia="宋体" w:hAnsi="Times New Roman" w:cs="Times New Roman"/>
                <w:bCs/>
                <w:iCs/>
                <w:color w:val="000000" w:themeColor="text1"/>
                <w:sz w:val="24"/>
                <w:lang w:eastAsia="zh-CN"/>
              </w:rPr>
              <w:t>​</w:t>
            </w:r>
          </w:p>
        </w:tc>
      </w:tr>
    </w:tbl>
    <w:p w14:paraId="50A6CBF8" w14:textId="29EBB8BF" w:rsidR="008F6BA6" w:rsidRPr="008F6BA6" w:rsidRDefault="008F6BA6" w:rsidP="008F6BA6">
      <w:pPr>
        <w:pStyle w:val="4"/>
        <w:spacing w:line="300" w:lineRule="auto"/>
        <w:ind w:firstLineChars="200" w:firstLine="480"/>
        <w:jc w:val="center"/>
        <w:rPr>
          <w:rFonts w:ascii="宋体" w:eastAsia="宋体" w:hAnsi="宋体" w:cs="MS Gothic" w:hint="eastAsia"/>
          <w:b w:val="0"/>
          <w:i w:val="0"/>
          <w:color w:val="000000" w:themeColor="text1"/>
          <w:sz w:val="24"/>
          <w:lang w:eastAsia="zh-CN"/>
        </w:rPr>
      </w:pPr>
      <w:r w:rsidRPr="008F6BA6">
        <w:rPr>
          <w:rFonts w:ascii="宋体" w:eastAsia="宋体" w:hAnsi="宋体" w:cs="MS Gothic"/>
          <w:b w:val="0"/>
          <w:i w:val="0"/>
          <w:color w:val="000000" w:themeColor="text1"/>
          <w:sz w:val="24"/>
          <w:lang w:eastAsia="zh-CN"/>
        </w:rPr>
        <w:lastRenderedPageBreak/>
        <w:t>表1 各模型在</w:t>
      </w:r>
      <w:r w:rsidRPr="008F6BA6">
        <w:rPr>
          <w:rFonts w:ascii="宋体" w:eastAsia="宋体" w:hAnsi="宋体" w:cs="MS Gothic" w:hint="eastAsia"/>
          <w:b w:val="0"/>
          <w:i w:val="0"/>
          <w:color w:val="000000" w:themeColor="text1"/>
          <w:sz w:val="24"/>
          <w:lang w:eastAsia="zh-CN"/>
        </w:rPr>
        <w:t>测试集上的性能对比`</w:t>
      </w:r>
    </w:p>
    <w:p w14:paraId="07DD4B95" w14:textId="7EEFCD60" w:rsidR="00516AAA" w:rsidRPr="000A3A06" w:rsidRDefault="00516AAA" w:rsidP="000A3A06">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A3A06">
        <w:rPr>
          <w:rFonts w:ascii="宋体" w:eastAsia="宋体" w:hAnsi="宋体" w:cs="MS Gothic"/>
          <w:b w:val="0"/>
          <w:i w:val="0"/>
          <w:color w:val="000000" w:themeColor="text1"/>
          <w:sz w:val="24"/>
          <w:lang w:eastAsia="zh-CN"/>
        </w:rPr>
        <w:t>从</w:t>
      </w:r>
      <w:r w:rsidRPr="000A3A06">
        <w:rPr>
          <w:rFonts w:ascii="宋体" w:eastAsia="宋体" w:hAnsi="宋体" w:cs="MS Gothic" w:hint="eastAsia"/>
          <w:b w:val="0"/>
          <w:i w:val="0"/>
          <w:color w:val="000000" w:themeColor="text1"/>
          <w:sz w:val="24"/>
          <w:lang w:eastAsia="zh-CN"/>
        </w:rPr>
        <w:t>结果可知：</w:t>
      </w:r>
    </w:p>
    <w:p w14:paraId="4FA94A93" w14:textId="77777777" w:rsidR="00516AAA" w:rsidRPr="000A3A06" w:rsidRDefault="00516AAA" w:rsidP="000A3A06">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A3A06">
        <w:rPr>
          <w:rFonts w:ascii="宋体" w:eastAsia="宋体" w:hAnsi="宋体" w:cs="MS Gothic"/>
          <w:b w:val="0"/>
          <w:i w:val="0"/>
          <w:color w:val="000000" w:themeColor="text1"/>
          <w:sz w:val="24"/>
          <w:lang w:eastAsia="zh-CN"/>
        </w:rPr>
        <w:t>本文提出的改</w:t>
      </w:r>
      <w:r w:rsidRPr="000A3A06">
        <w:rPr>
          <w:rFonts w:ascii="宋体" w:eastAsia="宋体" w:hAnsi="宋体" w:cs="MS Gothic" w:hint="eastAsia"/>
          <w:b w:val="0"/>
          <w:i w:val="0"/>
          <w:color w:val="000000" w:themeColor="text1"/>
          <w:sz w:val="24"/>
          <w:lang w:eastAsia="zh-CN"/>
        </w:rPr>
        <w:t>进</w:t>
      </w:r>
      <w:r w:rsidRPr="000A3A06">
        <w:rPr>
          <w:rFonts w:ascii="宋体" w:eastAsia="宋体" w:hAnsi="宋体" w:cs="MS Gothic"/>
          <w:b w:val="0"/>
          <w:i w:val="0"/>
          <w:color w:val="000000" w:themeColor="text1"/>
          <w:sz w:val="24"/>
          <w:lang w:eastAsia="zh-CN"/>
        </w:rPr>
        <w:t>GNN模型取得了最</w:t>
      </w:r>
      <w:r w:rsidRPr="000A3A06">
        <w:rPr>
          <w:rFonts w:ascii="宋体" w:eastAsia="宋体" w:hAnsi="宋体" w:cs="MS Gothic" w:hint="eastAsia"/>
          <w:b w:val="0"/>
          <w:i w:val="0"/>
          <w:color w:val="000000" w:themeColor="text1"/>
          <w:sz w:val="24"/>
          <w:lang w:eastAsia="zh-CN"/>
        </w:rPr>
        <w:t>优性能，其</w:t>
      </w:r>
      <w:r w:rsidRPr="000A3A06">
        <w:rPr>
          <w:rFonts w:ascii="宋体" w:eastAsia="宋体" w:hAnsi="宋体" w:cs="MS Gothic"/>
          <w:b w:val="0"/>
          <w:i w:val="0"/>
          <w:color w:val="000000" w:themeColor="text1"/>
          <w:sz w:val="24"/>
          <w:lang w:eastAsia="zh-CN"/>
        </w:rPr>
        <w:t>RMSE与MAE均</w:t>
      </w:r>
      <w:r w:rsidRPr="000A3A06">
        <w:rPr>
          <w:rFonts w:ascii="宋体" w:eastAsia="宋体" w:hAnsi="宋体" w:cs="MS Gothic" w:hint="eastAsia"/>
          <w:b w:val="0"/>
          <w:i w:val="0"/>
          <w:color w:val="000000" w:themeColor="text1"/>
          <w:sz w:val="24"/>
          <w:lang w:eastAsia="zh-CN"/>
        </w:rPr>
        <w:t>为最低，相较于最强的基线模型（随机森林），</w:t>
      </w:r>
      <w:r w:rsidRPr="000A3A06">
        <w:rPr>
          <w:rFonts w:ascii="宋体" w:eastAsia="宋体" w:hAnsi="宋体" w:cs="MS Gothic"/>
          <w:b w:val="0"/>
          <w:i w:val="0"/>
          <w:color w:val="000000" w:themeColor="text1"/>
          <w:sz w:val="24"/>
          <w:lang w:eastAsia="zh-CN"/>
        </w:rPr>
        <w:t>RMSE降低了</w:t>
      </w:r>
      <w:r w:rsidRPr="000A3A06">
        <w:rPr>
          <w:rFonts w:ascii="宋体" w:eastAsia="宋体" w:hAnsi="宋体" w:cs="MS Gothic" w:hint="eastAsia"/>
          <w:b w:val="0"/>
          <w:i w:val="0"/>
          <w:color w:val="000000" w:themeColor="text1"/>
          <w:sz w:val="24"/>
          <w:lang w:eastAsia="zh-CN"/>
        </w:rPr>
        <w:t>约</w:t>
      </w:r>
      <w:r w:rsidRPr="000A3A06">
        <w:rPr>
          <w:rFonts w:ascii="宋体" w:eastAsia="宋体" w:hAnsi="宋体" w:cs="MS Gothic"/>
          <w:b w:val="0"/>
          <w:i w:val="0"/>
          <w:color w:val="000000" w:themeColor="text1"/>
          <w:sz w:val="24"/>
          <w:lang w:eastAsia="zh-CN"/>
        </w:rPr>
        <w:t>2.3%。</w:t>
      </w:r>
    </w:p>
    <w:p w14:paraId="2C9ED321" w14:textId="77777777" w:rsidR="00516AAA" w:rsidRPr="000A3A06" w:rsidRDefault="00516AAA" w:rsidP="000A3A06">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A3A06">
        <w:rPr>
          <w:rFonts w:ascii="宋体" w:eastAsia="宋体" w:hAnsi="宋体" w:cs="MS Gothic"/>
          <w:b w:val="0"/>
          <w:i w:val="0"/>
          <w:color w:val="000000" w:themeColor="text1"/>
          <w:sz w:val="24"/>
          <w:lang w:eastAsia="zh-CN"/>
        </w:rPr>
        <w:t>在基</w:t>
      </w:r>
      <w:r w:rsidRPr="000A3A06">
        <w:rPr>
          <w:rFonts w:ascii="宋体" w:eastAsia="宋体" w:hAnsi="宋体" w:cs="MS Gothic" w:hint="eastAsia"/>
          <w:b w:val="0"/>
          <w:i w:val="0"/>
          <w:color w:val="000000" w:themeColor="text1"/>
          <w:sz w:val="24"/>
          <w:lang w:eastAsia="zh-CN"/>
        </w:rPr>
        <w:t>线模型中，随机森林表现最佳，这得益于其集成学习能力对复杂非线性关系的捕捉。线性模型性能相对较弱，印证</w:t>
      </w:r>
      <w:proofErr w:type="gramStart"/>
      <w:r w:rsidRPr="000A3A06">
        <w:rPr>
          <w:rFonts w:ascii="宋体" w:eastAsia="宋体" w:hAnsi="宋体" w:cs="MS Gothic" w:hint="eastAsia"/>
          <w:b w:val="0"/>
          <w:i w:val="0"/>
          <w:color w:val="000000" w:themeColor="text1"/>
          <w:sz w:val="24"/>
          <w:lang w:eastAsia="zh-CN"/>
        </w:rPr>
        <w:t>了动漫评分</w:t>
      </w:r>
      <w:proofErr w:type="gramEnd"/>
      <w:r w:rsidRPr="000A3A06">
        <w:rPr>
          <w:rFonts w:ascii="宋体" w:eastAsia="宋体" w:hAnsi="宋体" w:cs="MS Gothic" w:hint="eastAsia"/>
          <w:b w:val="0"/>
          <w:i w:val="0"/>
          <w:color w:val="000000" w:themeColor="text1"/>
          <w:sz w:val="24"/>
          <w:lang w:eastAsia="zh-CN"/>
        </w:rPr>
        <w:t>与特征间存在复杂的非线性关系。</w:t>
      </w:r>
    </w:p>
    <w:p w14:paraId="641657C7" w14:textId="77777777" w:rsidR="00516AAA" w:rsidRPr="000A3A06" w:rsidRDefault="00516AAA" w:rsidP="000A3A06">
      <w:pPr>
        <w:pStyle w:val="4"/>
        <w:spacing w:line="300" w:lineRule="auto"/>
        <w:ind w:firstLineChars="200" w:firstLine="480"/>
        <w:rPr>
          <w:rFonts w:ascii="宋体" w:eastAsia="宋体" w:hAnsi="宋体" w:cs="MS Gothic" w:hint="eastAsia"/>
          <w:b w:val="0"/>
          <w:i w:val="0"/>
          <w:color w:val="000000" w:themeColor="text1"/>
          <w:sz w:val="24"/>
          <w:lang w:eastAsia="zh-CN"/>
        </w:rPr>
      </w:pPr>
      <w:r w:rsidRPr="000A3A06">
        <w:rPr>
          <w:rFonts w:ascii="宋体" w:eastAsia="宋体" w:hAnsi="宋体" w:cs="MS Gothic"/>
          <w:b w:val="0"/>
          <w:i w:val="0"/>
          <w:color w:val="000000" w:themeColor="text1"/>
          <w:sz w:val="24"/>
          <w:lang w:eastAsia="zh-CN"/>
        </w:rPr>
        <w:t>本文模型的</w:t>
      </w:r>
      <w:r w:rsidRPr="000A3A06">
        <w:rPr>
          <w:rFonts w:ascii="宋体" w:eastAsia="宋体" w:hAnsi="宋体" w:cs="MS Gothic" w:hint="eastAsia"/>
          <w:b w:val="0"/>
          <w:i w:val="0"/>
          <w:color w:val="000000" w:themeColor="text1"/>
          <w:sz w:val="24"/>
          <w:lang w:eastAsia="zh-CN"/>
        </w:rPr>
        <w:t>优势主要源于两方面：一是融合了名称的深度语义特征，增强了单点表征；二是通过</w:t>
      </w:r>
      <w:proofErr w:type="gramStart"/>
      <w:r w:rsidRPr="000A3A06">
        <w:rPr>
          <w:rFonts w:ascii="宋体" w:eastAsia="宋体" w:hAnsi="宋体" w:cs="MS Gothic" w:hint="eastAsia"/>
          <w:b w:val="0"/>
          <w:i w:val="0"/>
          <w:color w:val="000000" w:themeColor="text1"/>
          <w:sz w:val="24"/>
          <w:lang w:eastAsia="zh-CN"/>
        </w:rPr>
        <w:t>图结构</w:t>
      </w:r>
      <w:proofErr w:type="gramEnd"/>
      <w:r w:rsidRPr="000A3A06">
        <w:rPr>
          <w:rFonts w:ascii="宋体" w:eastAsia="宋体" w:hAnsi="宋体" w:cs="MS Gothic" w:hint="eastAsia"/>
          <w:b w:val="0"/>
          <w:i w:val="0"/>
          <w:color w:val="000000" w:themeColor="text1"/>
          <w:sz w:val="24"/>
          <w:lang w:eastAsia="zh-CN"/>
        </w:rPr>
        <w:t>聚合了作品间的高阶关联信息，实现了基于图上下文的</w:t>
      </w:r>
      <w:r w:rsidRPr="000A3A06">
        <w:rPr>
          <w:rFonts w:ascii="宋体" w:eastAsia="宋体" w:hAnsi="宋体" w:cs="MS Gothic"/>
          <w:b w:val="0"/>
          <w:i w:val="0"/>
          <w:color w:val="000000" w:themeColor="text1"/>
          <w:sz w:val="24"/>
          <w:lang w:eastAsia="zh-CN"/>
        </w:rPr>
        <w:t>“</w:t>
      </w:r>
      <w:r w:rsidRPr="000A3A06">
        <w:rPr>
          <w:rFonts w:ascii="宋体" w:eastAsia="宋体" w:hAnsi="宋体" w:cs="MS Gothic" w:hint="eastAsia"/>
          <w:b w:val="0"/>
          <w:i w:val="0"/>
          <w:color w:val="000000" w:themeColor="text1"/>
          <w:sz w:val="24"/>
          <w:lang w:eastAsia="zh-CN"/>
        </w:rPr>
        <w:t>协同预测</w:t>
      </w:r>
      <w:r w:rsidRPr="000A3A06">
        <w:rPr>
          <w:rFonts w:ascii="宋体" w:eastAsia="宋体" w:hAnsi="宋体" w:cs="MS Gothic"/>
          <w:b w:val="0"/>
          <w:i w:val="0"/>
          <w:color w:val="000000" w:themeColor="text1"/>
          <w:sz w:val="24"/>
          <w:lang w:eastAsia="zh-CN"/>
        </w:rPr>
        <w:t>”。</w:t>
      </w:r>
    </w:p>
    <w:p w14:paraId="48324F60" w14:textId="6A4B7B6D" w:rsidR="00516AAA" w:rsidRPr="00753AF3" w:rsidRDefault="00720C79" w:rsidP="00753AF3">
      <w:pPr>
        <w:pStyle w:val="21"/>
        <w:ind w:firstLineChars="200" w:firstLine="562"/>
        <w:rPr>
          <w:rFonts w:ascii="宋体" w:eastAsia="宋体" w:hAnsi="宋体" w:hint="eastAsia"/>
          <w:color w:val="000000" w:themeColor="text1"/>
          <w:sz w:val="28"/>
          <w:szCs w:val="28"/>
          <w:lang w:eastAsia="zh-CN"/>
        </w:rPr>
      </w:pPr>
      <w:bookmarkStart w:id="46" w:name="_Toc223725495"/>
      <w:bookmarkStart w:id="47" w:name="_Toc223727222"/>
      <w:r w:rsidRPr="00753AF3">
        <w:rPr>
          <w:rFonts w:ascii="宋体" w:eastAsia="宋体" w:hAnsi="宋体" w:hint="eastAsia"/>
          <w:color w:val="000000" w:themeColor="text1"/>
          <w:sz w:val="28"/>
          <w:szCs w:val="28"/>
          <w:lang w:eastAsia="zh-CN"/>
        </w:rPr>
        <w:t>（</w:t>
      </w:r>
      <w:r w:rsidRPr="00753AF3">
        <w:rPr>
          <w:rFonts w:ascii="宋体" w:eastAsia="宋体" w:hAnsi="宋体" w:hint="eastAsia"/>
          <w:color w:val="000000" w:themeColor="text1"/>
          <w:sz w:val="28"/>
          <w:szCs w:val="28"/>
          <w:lang w:eastAsia="zh-CN"/>
        </w:rPr>
        <w:t>四</w:t>
      </w:r>
      <w:r w:rsidRPr="00753AF3">
        <w:rPr>
          <w:rFonts w:ascii="宋体" w:eastAsia="宋体" w:hAnsi="宋体" w:hint="eastAsia"/>
          <w:color w:val="000000" w:themeColor="text1"/>
          <w:sz w:val="28"/>
          <w:szCs w:val="28"/>
          <w:lang w:eastAsia="zh-CN"/>
        </w:rPr>
        <w:t>）</w:t>
      </w:r>
      <w:proofErr w:type="spellStart"/>
      <w:r w:rsidR="00516AAA" w:rsidRPr="00753AF3">
        <w:rPr>
          <w:rFonts w:ascii="宋体" w:eastAsia="宋体" w:hAnsi="宋体"/>
          <w:color w:val="000000" w:themeColor="text1"/>
          <w:sz w:val="28"/>
          <w:szCs w:val="28"/>
          <w:lang w:eastAsia="zh-CN"/>
        </w:rPr>
        <w:t>消融</w:t>
      </w:r>
      <w:r w:rsidR="00516AAA" w:rsidRPr="00753AF3">
        <w:rPr>
          <w:rFonts w:ascii="宋体" w:eastAsia="宋体" w:hAnsi="宋体" w:hint="eastAsia"/>
          <w:color w:val="000000" w:themeColor="text1"/>
          <w:sz w:val="28"/>
          <w:szCs w:val="28"/>
          <w:lang w:eastAsia="zh-CN"/>
        </w:rPr>
        <w:t>实验</w:t>
      </w:r>
      <w:bookmarkEnd w:id="46"/>
      <w:bookmarkEnd w:id="47"/>
      <w:proofErr w:type="spellEnd"/>
      <w:r w:rsidR="00516AAA" w:rsidRPr="00753AF3">
        <w:rPr>
          <w:rFonts w:ascii="宋体" w:eastAsia="宋体" w:hAnsi="宋体"/>
          <w:color w:val="000000" w:themeColor="text1"/>
          <w:sz w:val="28"/>
          <w:szCs w:val="28"/>
          <w:lang w:eastAsia="zh-CN"/>
        </w:rPr>
        <w:t xml:space="preserve"> </w:t>
      </w:r>
    </w:p>
    <w:p w14:paraId="4272008B" w14:textId="6E7B8718" w:rsidR="00516AAA" w:rsidRPr="00032148" w:rsidRDefault="00516AAA" w:rsidP="00032148">
      <w:pPr>
        <w:ind w:firstLineChars="200" w:firstLine="480"/>
        <w:rPr>
          <w:rFonts w:eastAsia="宋体"/>
          <w:lang w:eastAsia="zh-CN"/>
        </w:rPr>
      </w:pPr>
      <w:r w:rsidRPr="000A3A06">
        <w:rPr>
          <w:rFonts w:ascii="宋体" w:eastAsia="宋体" w:hAnsi="宋体" w:cs="MS Gothic" w:hint="eastAsia"/>
          <w:bCs/>
          <w:iCs/>
          <w:color w:val="000000" w:themeColor="text1"/>
          <w:sz w:val="24"/>
          <w:lang w:eastAsia="zh-CN"/>
        </w:rPr>
        <w:t>为探究模型</w:t>
      </w:r>
      <w:proofErr w:type="gramStart"/>
      <w:r w:rsidRPr="000A3A06">
        <w:rPr>
          <w:rFonts w:ascii="宋体" w:eastAsia="宋体" w:hAnsi="宋体" w:cs="MS Gothic" w:hint="eastAsia"/>
          <w:bCs/>
          <w:iCs/>
          <w:color w:val="000000" w:themeColor="text1"/>
          <w:sz w:val="24"/>
          <w:lang w:eastAsia="zh-CN"/>
        </w:rPr>
        <w:t>各核心</w:t>
      </w:r>
      <w:proofErr w:type="gramEnd"/>
      <w:r w:rsidRPr="000A3A06">
        <w:rPr>
          <w:rFonts w:ascii="宋体" w:eastAsia="宋体" w:hAnsi="宋体" w:cs="MS Gothic" w:hint="eastAsia"/>
          <w:bCs/>
          <w:iCs/>
          <w:color w:val="000000" w:themeColor="text1"/>
          <w:sz w:val="24"/>
          <w:lang w:eastAsia="zh-CN"/>
        </w:rPr>
        <w:t>组件的贡献，我们进行了系统的消融实验，结果如表</w:t>
      </w:r>
      <w:r w:rsidRPr="000A3A06">
        <w:rPr>
          <w:rFonts w:ascii="宋体" w:eastAsia="宋体" w:hAnsi="宋体" w:cs="MS Gothic"/>
          <w:bCs/>
          <w:iCs/>
          <w:color w:val="000000" w:themeColor="text1"/>
          <w:sz w:val="24"/>
          <w:lang w:eastAsia="zh-CN"/>
        </w:rPr>
        <w:t>2所示。</w:t>
      </w:r>
    </w:p>
    <w:tbl>
      <w:tblPr>
        <w:tblW w:w="0" w:type="auto"/>
        <w:jc w:val="center"/>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3553"/>
        <w:gridCol w:w="913"/>
        <w:gridCol w:w="913"/>
        <w:gridCol w:w="2713"/>
      </w:tblGrid>
      <w:tr w:rsidR="00516AAA" w:rsidRPr="00516AAA" w14:paraId="0DBFCEBD" w14:textId="77777777" w:rsidTr="00032148">
        <w:trPr>
          <w:tblHeader/>
          <w:jc w:val="center"/>
        </w:trPr>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2A8BA592" w14:textId="77777777" w:rsidR="00516AAA" w:rsidRPr="00516AAA" w:rsidRDefault="00516AAA" w:rsidP="00032148">
            <w:pPr>
              <w:pStyle w:val="4"/>
              <w:rPr>
                <w:b w:val="0"/>
                <w:bCs w:val="0"/>
              </w:rPr>
            </w:pPr>
            <w:r w:rsidRPr="00032148">
              <w:rPr>
                <w:rFonts w:ascii="宋体" w:eastAsia="宋体" w:hAnsi="宋体" w:cs="MS Gothic" w:hint="eastAsia"/>
                <w:b w:val="0"/>
                <w:i w:val="0"/>
                <w:color w:val="000000" w:themeColor="text1"/>
                <w:sz w:val="24"/>
                <w:lang w:eastAsia="zh-CN"/>
              </w:rPr>
              <w:t>实验设置</w:t>
            </w:r>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4A5B9A0B" w14:textId="77777777" w:rsidR="00516AAA" w:rsidRPr="00032148" w:rsidRDefault="00516AAA" w:rsidP="00516AAA">
            <w:pPr>
              <w:rPr>
                <w:rFonts w:ascii="宋体" w:eastAsia="宋体" w:hAnsi="宋体" w:cs="MS Gothic" w:hint="eastAsia"/>
                <w:bCs/>
                <w:iCs/>
                <w:color w:val="000000" w:themeColor="text1"/>
                <w:sz w:val="24"/>
                <w:lang w:eastAsia="zh-CN"/>
              </w:rPr>
            </w:pPr>
            <w:r w:rsidRPr="00032148">
              <w:rPr>
                <w:rFonts w:ascii="宋体" w:eastAsia="宋体" w:hAnsi="宋体" w:cs="MS Gothic"/>
                <w:bCs/>
                <w:iCs/>
                <w:color w:val="000000" w:themeColor="text1"/>
                <w:sz w:val="24"/>
                <w:lang w:eastAsia="zh-CN"/>
              </w:rPr>
              <w:t>RMSE</w:t>
            </w:r>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37318731" w14:textId="77777777" w:rsidR="00516AAA" w:rsidRPr="00032148" w:rsidRDefault="00516AAA" w:rsidP="00516AAA">
            <w:pPr>
              <w:rPr>
                <w:rFonts w:ascii="宋体" w:eastAsia="宋体" w:hAnsi="宋体" w:cs="MS Gothic" w:hint="eastAsia"/>
                <w:bCs/>
                <w:iCs/>
                <w:color w:val="000000" w:themeColor="text1"/>
                <w:sz w:val="24"/>
                <w:lang w:eastAsia="zh-CN"/>
              </w:rPr>
            </w:pPr>
            <w:r w:rsidRPr="00032148">
              <w:rPr>
                <w:rFonts w:ascii="宋体" w:eastAsia="宋体" w:hAnsi="宋体" w:cs="MS Gothic"/>
                <w:bCs/>
                <w:iCs/>
                <w:color w:val="000000" w:themeColor="text1"/>
                <w:sz w:val="24"/>
                <w:lang w:eastAsia="zh-CN"/>
              </w:rPr>
              <w:t>MAE</w:t>
            </w:r>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021C2B8F" w14:textId="77777777" w:rsidR="00516AAA" w:rsidRPr="00516AAA" w:rsidRDefault="00516AAA" w:rsidP="00516AAA">
            <w:pPr>
              <w:rPr>
                <w:b/>
                <w:bCs/>
              </w:rPr>
            </w:pPr>
            <w:r w:rsidRPr="00032148">
              <w:rPr>
                <w:rFonts w:ascii="宋体" w:eastAsia="宋体" w:hAnsi="宋体" w:cs="MS Gothic"/>
                <w:bCs/>
                <w:iCs/>
                <w:color w:val="000000" w:themeColor="text1"/>
                <w:sz w:val="24"/>
                <w:lang w:eastAsia="zh-CN"/>
              </w:rPr>
              <w:t>相</w:t>
            </w:r>
            <w:r w:rsidRPr="00032148">
              <w:rPr>
                <w:rFonts w:ascii="宋体" w:eastAsia="宋体" w:hAnsi="宋体" w:cs="MS Gothic" w:hint="eastAsia"/>
                <w:bCs/>
                <w:iCs/>
                <w:color w:val="000000" w:themeColor="text1"/>
                <w:sz w:val="24"/>
                <w:lang w:eastAsia="zh-CN"/>
              </w:rPr>
              <w:t>对完整模型</w:t>
            </w:r>
            <w:r w:rsidRPr="00032148">
              <w:rPr>
                <w:rFonts w:ascii="宋体" w:eastAsia="宋体" w:hAnsi="宋体" w:cs="MS Gothic"/>
                <w:bCs/>
                <w:iCs/>
                <w:color w:val="000000" w:themeColor="text1"/>
                <w:sz w:val="24"/>
                <w:lang w:eastAsia="zh-CN"/>
              </w:rPr>
              <w:t>RMSE增幅</w:t>
            </w:r>
          </w:p>
        </w:tc>
      </w:tr>
      <w:tr w:rsidR="00516AAA" w:rsidRPr="00516AAA" w14:paraId="59173F4B" w14:textId="77777777" w:rsidTr="00032148">
        <w:trPr>
          <w:jc w:val="center"/>
        </w:trPr>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126AEE93" w14:textId="77777777" w:rsidR="00516AAA" w:rsidRPr="00516AAA" w:rsidRDefault="00516AAA" w:rsidP="00516AAA">
            <w:r w:rsidRPr="00032148">
              <w:rPr>
                <w:rFonts w:ascii="宋体" w:eastAsia="宋体" w:hAnsi="宋体" w:cs="MS Gothic"/>
                <w:bCs/>
                <w:iCs/>
                <w:color w:val="000000" w:themeColor="text1"/>
                <w:sz w:val="24"/>
                <w:lang w:eastAsia="zh-CN"/>
              </w:rPr>
              <w:t>完整GNN模型</w:t>
            </w:r>
            <w:r w:rsidRPr="00516AAA">
              <w:t>​</w:t>
            </w:r>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2B4F3394" w14:textId="77777777" w:rsidR="00516AAA" w:rsidRPr="00032148" w:rsidRDefault="00516AAA" w:rsidP="00516AAA">
            <w:pPr>
              <w:rPr>
                <w:rFonts w:ascii="宋体" w:eastAsia="宋体" w:hAnsi="宋体" w:cs="MS Gothic" w:hint="eastAsia"/>
                <w:bCs/>
                <w:iCs/>
                <w:color w:val="000000" w:themeColor="text1"/>
                <w:sz w:val="24"/>
                <w:lang w:eastAsia="zh-CN"/>
              </w:rPr>
            </w:pPr>
            <w:r w:rsidRPr="00032148">
              <w:rPr>
                <w:rFonts w:ascii="宋体" w:eastAsia="宋体" w:hAnsi="宋体" w:cs="MS Gothic"/>
                <w:bCs/>
                <w:iCs/>
                <w:color w:val="000000" w:themeColor="text1"/>
                <w:sz w:val="24"/>
                <w:lang w:eastAsia="zh-CN"/>
              </w:rPr>
              <w:t>0.6486</w:t>
            </w:r>
            <w:r w:rsidRPr="00032148">
              <w:rPr>
                <w:rFonts w:ascii="Times New Roman" w:eastAsia="宋体" w:hAnsi="Times New Roman" w:cs="Times New Roman"/>
                <w:bCs/>
                <w:iCs/>
                <w:color w:val="000000" w:themeColor="text1"/>
                <w:sz w:val="24"/>
                <w:lang w:eastAsia="zh-CN"/>
              </w:rPr>
              <w:t>​</w:t>
            </w:r>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187A74C2" w14:textId="77777777" w:rsidR="00516AAA" w:rsidRPr="00032148" w:rsidRDefault="00516AAA" w:rsidP="00516AAA">
            <w:pPr>
              <w:rPr>
                <w:rFonts w:ascii="宋体" w:eastAsia="宋体" w:hAnsi="宋体" w:cs="MS Gothic" w:hint="eastAsia"/>
                <w:bCs/>
                <w:iCs/>
                <w:color w:val="000000" w:themeColor="text1"/>
                <w:sz w:val="24"/>
                <w:lang w:eastAsia="zh-CN"/>
              </w:rPr>
            </w:pPr>
            <w:r w:rsidRPr="00032148">
              <w:rPr>
                <w:rFonts w:ascii="宋体" w:eastAsia="宋体" w:hAnsi="宋体" w:cs="MS Gothic"/>
                <w:bCs/>
                <w:iCs/>
                <w:color w:val="000000" w:themeColor="text1"/>
                <w:sz w:val="24"/>
                <w:lang w:eastAsia="zh-CN"/>
              </w:rPr>
              <w:t>0.4714</w:t>
            </w:r>
            <w:r w:rsidRPr="00032148">
              <w:rPr>
                <w:rFonts w:ascii="Times New Roman" w:eastAsia="宋体" w:hAnsi="Times New Roman" w:cs="Times New Roman"/>
                <w:bCs/>
                <w:iCs/>
                <w:color w:val="000000" w:themeColor="text1"/>
                <w:sz w:val="24"/>
                <w:lang w:eastAsia="zh-CN"/>
              </w:rPr>
              <w:t>​</w:t>
            </w:r>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2CDDEE99" w14:textId="77777777" w:rsidR="00516AAA" w:rsidRPr="00516AAA" w:rsidRDefault="00516AAA" w:rsidP="00516AAA">
            <w:r w:rsidRPr="00516AAA">
              <w:t>-</w:t>
            </w:r>
          </w:p>
        </w:tc>
      </w:tr>
      <w:tr w:rsidR="00516AAA" w:rsidRPr="00516AAA" w14:paraId="02EC7E6F" w14:textId="77777777" w:rsidTr="00032148">
        <w:trPr>
          <w:jc w:val="center"/>
        </w:trPr>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6BE406AC" w14:textId="77777777" w:rsidR="00516AAA" w:rsidRPr="00032148" w:rsidRDefault="00516AAA" w:rsidP="00516AAA">
            <w:pPr>
              <w:rPr>
                <w:rFonts w:ascii="宋体" w:eastAsia="宋体" w:hAnsi="宋体" w:cs="MS Gothic" w:hint="eastAsia"/>
                <w:bCs/>
                <w:iCs/>
                <w:color w:val="000000" w:themeColor="text1"/>
                <w:sz w:val="24"/>
                <w:lang w:eastAsia="zh-CN"/>
              </w:rPr>
            </w:pPr>
            <w:r w:rsidRPr="00032148">
              <w:rPr>
                <w:rFonts w:ascii="宋体" w:eastAsia="宋体" w:hAnsi="宋体" w:cs="MS Gothic"/>
                <w:bCs/>
                <w:iCs/>
                <w:color w:val="000000" w:themeColor="text1"/>
                <w:sz w:val="24"/>
                <w:lang w:eastAsia="zh-CN"/>
              </w:rPr>
              <w:t>移除名称</w:t>
            </w:r>
            <w:r w:rsidRPr="00032148">
              <w:rPr>
                <w:rFonts w:ascii="宋体" w:eastAsia="宋体" w:hAnsi="宋体" w:cs="MS Gothic" w:hint="eastAsia"/>
                <w:bCs/>
                <w:iCs/>
                <w:color w:val="000000" w:themeColor="text1"/>
                <w:sz w:val="24"/>
                <w:lang w:eastAsia="zh-CN"/>
              </w:rPr>
              <w:t>语义特征</w:t>
            </w:r>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25E0D9F0" w14:textId="77777777" w:rsidR="00516AAA" w:rsidRPr="00032148" w:rsidRDefault="00516AAA" w:rsidP="00516AAA">
            <w:pPr>
              <w:rPr>
                <w:rFonts w:ascii="宋体" w:eastAsia="宋体" w:hAnsi="宋体" w:cs="MS Gothic" w:hint="eastAsia"/>
                <w:bCs/>
                <w:iCs/>
                <w:color w:val="000000" w:themeColor="text1"/>
                <w:sz w:val="24"/>
                <w:lang w:eastAsia="zh-CN"/>
              </w:rPr>
            </w:pPr>
            <w:r w:rsidRPr="00032148">
              <w:rPr>
                <w:rFonts w:ascii="宋体" w:eastAsia="宋体" w:hAnsi="宋体" w:cs="MS Gothic"/>
                <w:bCs/>
                <w:iCs/>
                <w:color w:val="000000" w:themeColor="text1"/>
                <w:sz w:val="24"/>
                <w:lang w:eastAsia="zh-CN"/>
              </w:rPr>
              <w:t>0.6825</w:t>
            </w:r>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3E15A3EE" w14:textId="77777777" w:rsidR="00516AAA" w:rsidRPr="00032148" w:rsidRDefault="00516AAA" w:rsidP="00516AAA">
            <w:pPr>
              <w:rPr>
                <w:rFonts w:ascii="宋体" w:eastAsia="宋体" w:hAnsi="宋体" w:cs="MS Gothic" w:hint="eastAsia"/>
                <w:bCs/>
                <w:iCs/>
                <w:color w:val="000000" w:themeColor="text1"/>
                <w:sz w:val="24"/>
                <w:lang w:eastAsia="zh-CN"/>
              </w:rPr>
            </w:pPr>
            <w:r w:rsidRPr="00032148">
              <w:rPr>
                <w:rFonts w:ascii="宋体" w:eastAsia="宋体" w:hAnsi="宋体" w:cs="MS Gothic"/>
                <w:bCs/>
                <w:iCs/>
                <w:color w:val="000000" w:themeColor="text1"/>
                <w:sz w:val="24"/>
                <w:lang w:eastAsia="zh-CN"/>
              </w:rPr>
              <w:t>0.4862</w:t>
            </w:r>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5F3EAFD6" w14:textId="77777777" w:rsidR="00516AAA" w:rsidRPr="00032148" w:rsidRDefault="00516AAA" w:rsidP="00516AAA">
            <w:pPr>
              <w:rPr>
                <w:rFonts w:ascii="宋体" w:eastAsia="宋体" w:hAnsi="宋体" w:cs="MS Gothic" w:hint="eastAsia"/>
                <w:bCs/>
                <w:iCs/>
                <w:color w:val="000000" w:themeColor="text1"/>
                <w:sz w:val="24"/>
                <w:lang w:eastAsia="zh-CN"/>
              </w:rPr>
            </w:pPr>
            <w:r w:rsidRPr="00032148">
              <w:rPr>
                <w:rFonts w:ascii="宋体" w:eastAsia="宋体" w:hAnsi="宋体" w:cs="MS Gothic"/>
                <w:bCs/>
                <w:iCs/>
                <w:color w:val="000000" w:themeColor="text1"/>
                <w:sz w:val="24"/>
                <w:lang w:eastAsia="zh-CN"/>
              </w:rPr>
              <w:t>+5.2%</w:t>
            </w:r>
          </w:p>
        </w:tc>
      </w:tr>
      <w:tr w:rsidR="00516AAA" w:rsidRPr="00516AAA" w14:paraId="4B2D0791" w14:textId="77777777" w:rsidTr="00032148">
        <w:trPr>
          <w:jc w:val="center"/>
        </w:trPr>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45BB2C0F" w14:textId="77777777" w:rsidR="00516AAA" w:rsidRPr="00032148" w:rsidRDefault="00516AAA" w:rsidP="00516AAA">
            <w:pPr>
              <w:rPr>
                <w:rFonts w:ascii="宋体" w:eastAsia="宋体" w:hAnsi="宋体" w:cs="MS Gothic" w:hint="eastAsia"/>
                <w:bCs/>
                <w:iCs/>
                <w:color w:val="000000" w:themeColor="text1"/>
                <w:sz w:val="24"/>
                <w:lang w:eastAsia="zh-CN"/>
              </w:rPr>
            </w:pPr>
            <w:r w:rsidRPr="00032148">
              <w:rPr>
                <w:rFonts w:ascii="宋体" w:eastAsia="宋体" w:hAnsi="宋体" w:cs="MS Gothic"/>
                <w:bCs/>
                <w:iCs/>
                <w:color w:val="000000" w:themeColor="text1"/>
                <w:sz w:val="24"/>
                <w:lang w:eastAsia="zh-CN"/>
              </w:rPr>
              <w:t>移除</w:t>
            </w:r>
            <w:r w:rsidRPr="00032148">
              <w:rPr>
                <w:rFonts w:ascii="宋体" w:eastAsia="宋体" w:hAnsi="宋体" w:cs="MS Gothic" w:hint="eastAsia"/>
                <w:bCs/>
                <w:iCs/>
                <w:color w:val="000000" w:themeColor="text1"/>
                <w:sz w:val="24"/>
                <w:lang w:eastAsia="zh-CN"/>
              </w:rPr>
              <w:t>图结构（用</w:t>
            </w:r>
            <w:proofErr w:type="spellStart"/>
            <w:r w:rsidRPr="00032148">
              <w:rPr>
                <w:rFonts w:ascii="宋体" w:eastAsia="宋体" w:hAnsi="宋体" w:cs="MS Gothic"/>
                <w:bCs/>
                <w:iCs/>
                <w:color w:val="000000" w:themeColor="text1"/>
                <w:sz w:val="24"/>
                <w:lang w:eastAsia="zh-CN"/>
              </w:rPr>
              <w:t>XGBoost</w:t>
            </w:r>
            <w:proofErr w:type="spellEnd"/>
            <w:r w:rsidRPr="00032148">
              <w:rPr>
                <w:rFonts w:ascii="宋体" w:eastAsia="宋体" w:hAnsi="宋体" w:cs="MS Gothic" w:hint="eastAsia"/>
                <w:bCs/>
                <w:iCs/>
                <w:color w:val="000000" w:themeColor="text1"/>
                <w:sz w:val="24"/>
                <w:lang w:eastAsia="zh-CN"/>
              </w:rPr>
              <w:t>实现）</w:t>
            </w:r>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38961D15" w14:textId="77777777" w:rsidR="00516AAA" w:rsidRPr="00032148" w:rsidRDefault="00516AAA" w:rsidP="00516AAA">
            <w:pPr>
              <w:rPr>
                <w:rFonts w:ascii="宋体" w:eastAsia="宋体" w:hAnsi="宋体" w:cs="MS Gothic" w:hint="eastAsia"/>
                <w:bCs/>
                <w:iCs/>
                <w:color w:val="000000" w:themeColor="text1"/>
                <w:sz w:val="24"/>
                <w:lang w:eastAsia="zh-CN"/>
              </w:rPr>
            </w:pPr>
            <w:r w:rsidRPr="00032148">
              <w:rPr>
                <w:rFonts w:ascii="宋体" w:eastAsia="宋体" w:hAnsi="宋体" w:cs="MS Gothic"/>
                <w:bCs/>
                <w:iCs/>
                <w:color w:val="000000" w:themeColor="text1"/>
                <w:sz w:val="24"/>
                <w:lang w:eastAsia="zh-CN"/>
              </w:rPr>
              <w:t>0.6835</w:t>
            </w:r>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71E6931B" w14:textId="77777777" w:rsidR="00516AAA" w:rsidRPr="00032148" w:rsidRDefault="00516AAA" w:rsidP="00516AAA">
            <w:pPr>
              <w:rPr>
                <w:rFonts w:ascii="宋体" w:eastAsia="宋体" w:hAnsi="宋体" w:cs="MS Gothic" w:hint="eastAsia"/>
                <w:bCs/>
                <w:iCs/>
                <w:color w:val="000000" w:themeColor="text1"/>
                <w:sz w:val="24"/>
                <w:lang w:eastAsia="zh-CN"/>
              </w:rPr>
            </w:pPr>
            <w:r w:rsidRPr="00032148">
              <w:rPr>
                <w:rFonts w:ascii="宋体" w:eastAsia="宋体" w:hAnsi="宋体" w:cs="MS Gothic"/>
                <w:bCs/>
                <w:iCs/>
                <w:color w:val="000000" w:themeColor="text1"/>
                <w:sz w:val="24"/>
                <w:lang w:eastAsia="zh-CN"/>
              </w:rPr>
              <w:t>0.5026</w:t>
            </w:r>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35A662E7" w14:textId="77777777" w:rsidR="00516AAA" w:rsidRPr="00032148" w:rsidRDefault="00516AAA" w:rsidP="00516AAA">
            <w:pPr>
              <w:rPr>
                <w:rFonts w:ascii="宋体" w:eastAsia="宋体" w:hAnsi="宋体" w:cs="MS Gothic" w:hint="eastAsia"/>
                <w:bCs/>
                <w:iCs/>
                <w:color w:val="000000" w:themeColor="text1"/>
                <w:sz w:val="24"/>
                <w:lang w:eastAsia="zh-CN"/>
              </w:rPr>
            </w:pPr>
            <w:r w:rsidRPr="00032148">
              <w:rPr>
                <w:rFonts w:ascii="宋体" w:eastAsia="宋体" w:hAnsi="宋体" w:cs="MS Gothic"/>
                <w:bCs/>
                <w:iCs/>
                <w:color w:val="000000" w:themeColor="text1"/>
                <w:sz w:val="24"/>
                <w:lang w:eastAsia="zh-CN"/>
              </w:rPr>
              <w:t>+5.4%</w:t>
            </w:r>
          </w:p>
        </w:tc>
      </w:tr>
    </w:tbl>
    <w:p w14:paraId="2EC90244" w14:textId="77777777" w:rsidR="00032148" w:rsidRPr="00032148" w:rsidRDefault="00032148" w:rsidP="00032148">
      <w:pPr>
        <w:jc w:val="center"/>
        <w:rPr>
          <w:rFonts w:ascii="宋体" w:eastAsia="宋体" w:hAnsi="宋体" w:cs="MS Gothic" w:hint="eastAsia"/>
          <w:bCs/>
          <w:iCs/>
          <w:color w:val="000000" w:themeColor="text1"/>
          <w:sz w:val="24"/>
          <w:lang w:eastAsia="zh-CN"/>
        </w:rPr>
      </w:pPr>
      <w:r w:rsidRPr="00032148">
        <w:rPr>
          <w:rFonts w:ascii="宋体" w:eastAsia="宋体" w:hAnsi="宋体" w:cs="MS Gothic"/>
          <w:bCs/>
          <w:iCs/>
          <w:color w:val="000000" w:themeColor="text1"/>
          <w:sz w:val="24"/>
          <w:lang w:eastAsia="zh-CN"/>
        </w:rPr>
        <w:t>表2 消融</w:t>
      </w:r>
      <w:r w:rsidRPr="00032148">
        <w:rPr>
          <w:rFonts w:ascii="宋体" w:eastAsia="宋体" w:hAnsi="宋体" w:cs="MS Gothic" w:hint="eastAsia"/>
          <w:bCs/>
          <w:iCs/>
          <w:color w:val="000000" w:themeColor="text1"/>
          <w:sz w:val="24"/>
          <w:lang w:eastAsia="zh-CN"/>
        </w:rPr>
        <w:t>实验结果</w:t>
      </w:r>
    </w:p>
    <w:p w14:paraId="12219E77" w14:textId="77777777" w:rsidR="00032148" w:rsidRDefault="00032148" w:rsidP="00516AAA">
      <w:pPr>
        <w:rPr>
          <w:rFonts w:ascii="宋体" w:eastAsia="宋体" w:hAnsi="宋体" w:cs="MS Gothic" w:hint="eastAsia"/>
          <w:bCs/>
          <w:iCs/>
          <w:color w:val="000000" w:themeColor="text1"/>
          <w:sz w:val="24"/>
          <w:lang w:eastAsia="zh-CN"/>
        </w:rPr>
      </w:pPr>
    </w:p>
    <w:p w14:paraId="198822BD" w14:textId="13FAA892" w:rsidR="00516AAA" w:rsidRPr="00032148" w:rsidRDefault="00516AAA" w:rsidP="00032148">
      <w:pPr>
        <w:ind w:firstLineChars="200" w:firstLine="480"/>
        <w:rPr>
          <w:rFonts w:ascii="宋体" w:eastAsia="宋体" w:hAnsi="宋体" w:cs="MS Gothic" w:hint="eastAsia"/>
          <w:bCs/>
          <w:iCs/>
          <w:color w:val="000000" w:themeColor="text1"/>
          <w:sz w:val="24"/>
          <w:lang w:eastAsia="zh-CN"/>
        </w:rPr>
      </w:pPr>
      <w:r w:rsidRPr="00032148">
        <w:rPr>
          <w:rFonts w:ascii="宋体" w:eastAsia="宋体" w:hAnsi="宋体" w:cs="MS Gothic"/>
          <w:bCs/>
          <w:iCs/>
          <w:color w:val="000000" w:themeColor="text1"/>
          <w:sz w:val="24"/>
          <w:lang w:eastAsia="zh-CN"/>
        </w:rPr>
        <w:t>分析：</w:t>
      </w:r>
    </w:p>
    <w:p w14:paraId="16A97711" w14:textId="77777777" w:rsidR="00516AAA" w:rsidRPr="00032148" w:rsidRDefault="00516AAA" w:rsidP="00032148">
      <w:pPr>
        <w:ind w:firstLineChars="200" w:firstLine="480"/>
        <w:rPr>
          <w:rFonts w:ascii="宋体" w:eastAsia="宋体" w:hAnsi="宋体" w:cs="MS Gothic" w:hint="eastAsia"/>
          <w:bCs/>
          <w:iCs/>
          <w:color w:val="000000" w:themeColor="text1"/>
          <w:sz w:val="24"/>
          <w:lang w:eastAsia="zh-CN"/>
        </w:rPr>
      </w:pPr>
      <w:r w:rsidRPr="00032148">
        <w:rPr>
          <w:rFonts w:ascii="宋体" w:eastAsia="宋体" w:hAnsi="宋体" w:cs="MS Gothic"/>
          <w:bCs/>
          <w:iCs/>
          <w:color w:val="000000" w:themeColor="text1"/>
          <w:sz w:val="24"/>
          <w:lang w:eastAsia="zh-CN"/>
        </w:rPr>
        <w:t>名称</w:t>
      </w:r>
      <w:r w:rsidRPr="00032148">
        <w:rPr>
          <w:rFonts w:ascii="宋体" w:eastAsia="宋体" w:hAnsi="宋体" w:cs="MS Gothic" w:hint="eastAsia"/>
          <w:bCs/>
          <w:iCs/>
          <w:color w:val="000000" w:themeColor="text1"/>
          <w:sz w:val="24"/>
          <w:lang w:eastAsia="zh-CN"/>
        </w:rPr>
        <w:t>语义特征的作用</w:t>
      </w:r>
      <w:r w:rsidRPr="00032148">
        <w:rPr>
          <w:rFonts w:ascii="宋体" w:eastAsia="宋体" w:hAnsi="宋体" w:cs="MS Gothic"/>
          <w:bCs/>
          <w:iCs/>
          <w:color w:val="000000" w:themeColor="text1"/>
          <w:sz w:val="24"/>
          <w:lang w:eastAsia="zh-CN"/>
        </w:rPr>
        <w:t>：移除由Sentence-BERT生成的名称</w:t>
      </w:r>
      <w:r w:rsidRPr="00032148">
        <w:rPr>
          <w:rFonts w:ascii="宋体" w:eastAsia="宋体" w:hAnsi="宋体" w:cs="MS Gothic" w:hint="eastAsia"/>
          <w:bCs/>
          <w:iCs/>
          <w:color w:val="000000" w:themeColor="text1"/>
          <w:sz w:val="24"/>
          <w:lang w:eastAsia="zh-CN"/>
        </w:rPr>
        <w:t>为量后，模型性能显著下降。这</w:t>
      </w:r>
      <w:proofErr w:type="gramStart"/>
      <w:r w:rsidRPr="00032148">
        <w:rPr>
          <w:rFonts w:ascii="宋体" w:eastAsia="宋体" w:hAnsi="宋体" w:cs="MS Gothic" w:hint="eastAsia"/>
          <w:bCs/>
          <w:iCs/>
          <w:color w:val="000000" w:themeColor="text1"/>
          <w:sz w:val="24"/>
          <w:lang w:eastAsia="zh-CN"/>
        </w:rPr>
        <w:t>表明动漫名称</w:t>
      </w:r>
      <w:proofErr w:type="gramEnd"/>
      <w:r w:rsidRPr="00032148">
        <w:rPr>
          <w:rFonts w:ascii="宋体" w:eastAsia="宋体" w:hAnsi="宋体" w:cs="MS Gothic" w:hint="eastAsia"/>
          <w:bCs/>
          <w:iCs/>
          <w:color w:val="000000" w:themeColor="text1"/>
          <w:sz w:val="24"/>
          <w:lang w:eastAsia="zh-CN"/>
        </w:rPr>
        <w:t>中蕴含的、超越结构化标签的文本语义信息（如题材暗示、风格氛围）对评分预测具有重要价值。</w:t>
      </w:r>
    </w:p>
    <w:p w14:paraId="7E4988CF" w14:textId="29687228" w:rsidR="00516AAA" w:rsidRPr="00032148" w:rsidRDefault="00516AAA" w:rsidP="00032148">
      <w:pPr>
        <w:ind w:firstLineChars="200" w:firstLine="480"/>
        <w:rPr>
          <w:rFonts w:ascii="宋体" w:eastAsia="宋体" w:hAnsi="宋体" w:cs="MS Gothic" w:hint="eastAsia"/>
          <w:bCs/>
          <w:iCs/>
          <w:color w:val="000000" w:themeColor="text1"/>
          <w:sz w:val="24"/>
          <w:lang w:eastAsia="zh-CN"/>
        </w:rPr>
      </w:pPr>
      <w:proofErr w:type="gramStart"/>
      <w:r w:rsidRPr="00032148">
        <w:rPr>
          <w:rFonts w:ascii="宋体" w:eastAsia="宋体" w:hAnsi="宋体" w:cs="MS Gothic" w:hint="eastAsia"/>
          <w:bCs/>
          <w:iCs/>
          <w:color w:val="000000" w:themeColor="text1"/>
          <w:sz w:val="24"/>
          <w:lang w:eastAsia="zh-CN"/>
        </w:rPr>
        <w:t>图结构</w:t>
      </w:r>
      <w:proofErr w:type="gramEnd"/>
      <w:r w:rsidRPr="00032148">
        <w:rPr>
          <w:rFonts w:ascii="宋体" w:eastAsia="宋体" w:hAnsi="宋体" w:cs="MS Gothic" w:hint="eastAsia"/>
          <w:bCs/>
          <w:iCs/>
          <w:color w:val="000000" w:themeColor="text1"/>
          <w:sz w:val="24"/>
          <w:lang w:eastAsia="zh-CN"/>
        </w:rPr>
        <w:t>的作用</w:t>
      </w:r>
      <w:r w:rsidRPr="00032148">
        <w:rPr>
          <w:rFonts w:ascii="宋体" w:eastAsia="宋体" w:hAnsi="宋体" w:cs="MS Gothic"/>
          <w:bCs/>
          <w:iCs/>
          <w:color w:val="000000" w:themeColor="text1"/>
          <w:sz w:val="24"/>
          <w:lang w:eastAsia="zh-CN"/>
        </w:rPr>
        <w:t>：当使用相同的特征</w:t>
      </w:r>
      <w:r w:rsidRPr="00032148">
        <w:rPr>
          <w:rFonts w:ascii="宋体" w:eastAsia="宋体" w:hAnsi="宋体" w:cs="MS Gothic" w:hint="eastAsia"/>
          <w:bCs/>
          <w:iCs/>
          <w:color w:val="000000" w:themeColor="text1"/>
          <w:sz w:val="24"/>
          <w:lang w:eastAsia="zh-CN"/>
        </w:rPr>
        <w:t>输入但移除图神经网络结构（改用</w:t>
      </w:r>
      <w:proofErr w:type="spellStart"/>
      <w:r w:rsidRPr="00032148">
        <w:rPr>
          <w:rFonts w:ascii="宋体" w:eastAsia="宋体" w:hAnsi="宋体" w:cs="MS Gothic"/>
          <w:bCs/>
          <w:iCs/>
          <w:color w:val="000000" w:themeColor="text1"/>
          <w:sz w:val="24"/>
          <w:lang w:eastAsia="zh-CN"/>
        </w:rPr>
        <w:t>XGBoost</w:t>
      </w:r>
      <w:proofErr w:type="spellEnd"/>
      <w:r w:rsidRPr="00032148">
        <w:rPr>
          <w:rFonts w:ascii="宋体" w:eastAsia="宋体" w:hAnsi="宋体" w:cs="MS Gothic"/>
          <w:bCs/>
          <w:iCs/>
          <w:color w:val="000000" w:themeColor="text1"/>
          <w:sz w:val="24"/>
          <w:lang w:eastAsia="zh-CN"/>
        </w:rPr>
        <w:t>模型）</w:t>
      </w:r>
      <w:r w:rsidRPr="00032148">
        <w:rPr>
          <w:rFonts w:ascii="宋体" w:eastAsia="宋体" w:hAnsi="宋体" w:cs="MS Gothic" w:hint="eastAsia"/>
          <w:bCs/>
          <w:iCs/>
          <w:color w:val="000000" w:themeColor="text1"/>
          <w:sz w:val="24"/>
          <w:lang w:eastAsia="zh-CN"/>
        </w:rPr>
        <w:t>时，性能下降程度</w:t>
      </w:r>
      <w:proofErr w:type="gramStart"/>
      <w:r w:rsidRPr="00032148">
        <w:rPr>
          <w:rFonts w:ascii="宋体" w:eastAsia="宋体" w:hAnsi="宋体" w:cs="MS Gothic" w:hint="eastAsia"/>
          <w:bCs/>
          <w:iCs/>
          <w:color w:val="000000" w:themeColor="text1"/>
          <w:sz w:val="24"/>
          <w:lang w:eastAsia="zh-CN"/>
        </w:rPr>
        <w:t>与移除名称特征</w:t>
      </w:r>
      <w:proofErr w:type="gramEnd"/>
      <w:r w:rsidRPr="00032148">
        <w:rPr>
          <w:rFonts w:ascii="宋体" w:eastAsia="宋体" w:hAnsi="宋体" w:cs="MS Gothic" w:hint="eastAsia"/>
          <w:bCs/>
          <w:iCs/>
          <w:color w:val="000000" w:themeColor="text1"/>
          <w:sz w:val="24"/>
          <w:lang w:eastAsia="zh-CN"/>
        </w:rPr>
        <w:t>相当。这强有力地证明</w:t>
      </w:r>
      <w:r w:rsidRPr="00032148">
        <w:rPr>
          <w:rFonts w:ascii="宋体" w:eastAsia="宋体" w:hAnsi="宋体" w:cs="MS Gothic"/>
          <w:bCs/>
          <w:iCs/>
          <w:color w:val="000000" w:themeColor="text1"/>
          <w:sz w:val="24"/>
          <w:lang w:eastAsia="zh-CN"/>
        </w:rPr>
        <w:t>，通</w:t>
      </w:r>
      <w:r w:rsidRPr="00032148">
        <w:rPr>
          <w:rFonts w:ascii="宋体" w:eastAsia="宋体" w:hAnsi="宋体" w:cs="MS Gothic" w:hint="eastAsia"/>
          <w:bCs/>
          <w:iCs/>
          <w:color w:val="000000" w:themeColor="text1"/>
          <w:sz w:val="24"/>
          <w:lang w:eastAsia="zh-CN"/>
        </w:rPr>
        <w:t>过流派与相似性构建的关联图，以</w:t>
      </w:r>
      <w:r w:rsidRPr="00032148">
        <w:rPr>
          <w:rFonts w:ascii="宋体" w:eastAsia="宋体" w:hAnsi="宋体" w:cs="MS Gothic" w:hint="eastAsia"/>
          <w:bCs/>
          <w:iCs/>
          <w:color w:val="000000" w:themeColor="text1"/>
          <w:sz w:val="24"/>
          <w:lang w:eastAsia="zh-CN"/>
        </w:rPr>
        <w:lastRenderedPageBreak/>
        <w:t>及在此基础上进行的消息传递与特征聚合，是本模型性能提升的关键，而非简单地使用深层网络。</w:t>
      </w:r>
    </w:p>
    <w:p w14:paraId="661271E5" w14:textId="548B7A55" w:rsidR="00516AAA" w:rsidRPr="00753AF3" w:rsidRDefault="00720C79" w:rsidP="00753AF3">
      <w:pPr>
        <w:pStyle w:val="21"/>
        <w:ind w:firstLineChars="200" w:firstLine="562"/>
        <w:rPr>
          <w:rFonts w:ascii="宋体" w:eastAsia="宋体" w:hAnsi="宋体" w:hint="eastAsia"/>
          <w:color w:val="000000" w:themeColor="text1"/>
          <w:sz w:val="28"/>
          <w:szCs w:val="28"/>
          <w:lang w:eastAsia="zh-CN"/>
        </w:rPr>
      </w:pPr>
      <w:bookmarkStart w:id="48" w:name="_Toc223725496"/>
      <w:bookmarkStart w:id="49" w:name="_Toc223727223"/>
      <w:r w:rsidRPr="00753AF3">
        <w:rPr>
          <w:rFonts w:ascii="宋体" w:eastAsia="宋体" w:hAnsi="宋体" w:hint="eastAsia"/>
          <w:color w:val="000000" w:themeColor="text1"/>
          <w:sz w:val="28"/>
          <w:szCs w:val="28"/>
          <w:lang w:eastAsia="zh-CN"/>
        </w:rPr>
        <w:t>（</w:t>
      </w:r>
      <w:r w:rsidRPr="00753AF3">
        <w:rPr>
          <w:rFonts w:ascii="宋体" w:eastAsia="宋体" w:hAnsi="宋体" w:hint="eastAsia"/>
          <w:color w:val="000000" w:themeColor="text1"/>
          <w:sz w:val="28"/>
          <w:szCs w:val="28"/>
          <w:lang w:eastAsia="zh-CN"/>
        </w:rPr>
        <w:t>五</w:t>
      </w:r>
      <w:r w:rsidRPr="00753AF3">
        <w:rPr>
          <w:rFonts w:ascii="宋体" w:eastAsia="宋体" w:hAnsi="宋体" w:hint="eastAsia"/>
          <w:color w:val="000000" w:themeColor="text1"/>
          <w:sz w:val="28"/>
          <w:szCs w:val="28"/>
          <w:lang w:eastAsia="zh-CN"/>
        </w:rPr>
        <w:t>）</w:t>
      </w:r>
      <w:r w:rsidR="00516AAA" w:rsidRPr="00753AF3">
        <w:rPr>
          <w:rFonts w:ascii="宋体" w:eastAsia="宋体" w:hAnsi="宋体"/>
          <w:color w:val="000000" w:themeColor="text1"/>
          <w:sz w:val="28"/>
          <w:szCs w:val="28"/>
          <w:lang w:eastAsia="zh-CN"/>
        </w:rPr>
        <w:t>集成学</w:t>
      </w:r>
      <w:r w:rsidR="00516AAA" w:rsidRPr="00753AF3">
        <w:rPr>
          <w:rFonts w:ascii="宋体" w:eastAsia="宋体" w:hAnsi="宋体" w:hint="eastAsia"/>
          <w:color w:val="000000" w:themeColor="text1"/>
          <w:sz w:val="28"/>
          <w:szCs w:val="28"/>
          <w:lang w:eastAsia="zh-CN"/>
        </w:rPr>
        <w:t>习尝试及分析</w:t>
      </w:r>
      <w:bookmarkEnd w:id="48"/>
      <w:bookmarkEnd w:id="49"/>
      <w:r w:rsidR="00516AAA" w:rsidRPr="00753AF3">
        <w:rPr>
          <w:rFonts w:ascii="宋体" w:eastAsia="宋体" w:hAnsi="宋体"/>
          <w:color w:val="000000" w:themeColor="text1"/>
          <w:sz w:val="28"/>
          <w:szCs w:val="28"/>
          <w:lang w:eastAsia="zh-CN"/>
        </w:rPr>
        <w:t xml:space="preserve"> </w:t>
      </w:r>
    </w:p>
    <w:p w14:paraId="106E2F0F" w14:textId="5902725E" w:rsidR="00516AAA" w:rsidRPr="00032148" w:rsidRDefault="00516AAA" w:rsidP="00032148">
      <w:pPr>
        <w:ind w:firstLineChars="200" w:firstLine="480"/>
        <w:rPr>
          <w:rFonts w:ascii="宋体" w:eastAsia="宋体" w:hAnsi="宋体" w:cs="MS Gothic" w:hint="eastAsia"/>
          <w:bCs/>
          <w:iCs/>
          <w:color w:val="000000" w:themeColor="text1"/>
          <w:sz w:val="24"/>
          <w:lang w:eastAsia="zh-CN"/>
        </w:rPr>
      </w:pPr>
      <w:r w:rsidRPr="00032148">
        <w:rPr>
          <w:rFonts w:ascii="宋体" w:eastAsia="宋体" w:hAnsi="宋体" w:cs="MS Gothic" w:hint="eastAsia"/>
          <w:bCs/>
          <w:iCs/>
          <w:color w:val="000000" w:themeColor="text1"/>
          <w:sz w:val="24"/>
          <w:lang w:eastAsia="zh-CN"/>
        </w:rPr>
        <w:t>鉴于</w:t>
      </w:r>
      <w:r w:rsidRPr="00032148">
        <w:rPr>
          <w:rFonts w:ascii="宋体" w:eastAsia="宋体" w:hAnsi="宋体" w:cs="MS Gothic"/>
          <w:bCs/>
          <w:iCs/>
          <w:color w:val="000000" w:themeColor="text1"/>
          <w:sz w:val="24"/>
          <w:lang w:eastAsia="zh-CN"/>
        </w:rPr>
        <w:t>GNN与随机森林模型各有</w:t>
      </w:r>
      <w:r w:rsidRPr="00032148">
        <w:rPr>
          <w:rFonts w:ascii="宋体" w:eastAsia="宋体" w:hAnsi="宋体" w:cs="MS Gothic" w:hint="eastAsia"/>
          <w:bCs/>
          <w:iCs/>
          <w:color w:val="000000" w:themeColor="text1"/>
          <w:sz w:val="24"/>
          <w:lang w:eastAsia="zh-CN"/>
        </w:rPr>
        <w:t>优势，我们尝试将两者的预测结果进行加权平均集成，以探索性能进一步提升的可能性。集成公式为：</w:t>
      </w:r>
      <m:oMath>
        <m:sSub>
          <m:sSubPr>
            <m:ctrlPr>
              <w:rPr>
                <w:rFonts w:ascii="Cambria Math" w:eastAsia="宋体" w:hAnsi="Cambria Math" w:cs="MS Gothic"/>
                <w:bCs/>
                <w:iCs/>
                <w:color w:val="000000" w:themeColor="text1"/>
                <w:sz w:val="24"/>
                <w:lang w:eastAsia="zh-CN"/>
              </w:rPr>
            </m:ctrlPr>
          </m:sSubPr>
          <m:e>
            <m:r>
              <w:rPr>
                <w:rFonts w:ascii="Cambria Math" w:eastAsia="宋体" w:hAnsi="Cambria Math" w:cs="MS Gothic"/>
                <w:color w:val="000000" w:themeColor="text1"/>
                <w:sz w:val="24"/>
                <w:lang w:eastAsia="zh-CN"/>
              </w:rPr>
              <m:t>γ</m:t>
            </m:r>
          </m:e>
          <m:sub>
            <m:r>
              <w:rPr>
                <w:rFonts w:ascii="Cambria Math" w:eastAsia="宋体" w:hAnsi="Cambria Math" w:cs="MS Gothic" w:hint="eastAsia"/>
                <w:color w:val="000000" w:themeColor="text1"/>
                <w:sz w:val="24"/>
                <w:lang w:eastAsia="zh-CN"/>
              </w:rPr>
              <m:t>p</m:t>
            </m:r>
            <m:r>
              <w:rPr>
                <w:rFonts w:ascii="Cambria Math" w:eastAsia="宋体" w:hAnsi="Cambria Math" w:cs="MS Gothic"/>
                <w:color w:val="000000" w:themeColor="text1"/>
                <w:sz w:val="24"/>
                <w:lang w:eastAsia="zh-CN"/>
              </w:rPr>
              <m:t>red</m:t>
            </m:r>
          </m:sub>
        </m:sSub>
        <m:r>
          <m:rPr>
            <m:sty m:val="p"/>
          </m:rPr>
          <w:rPr>
            <w:rFonts w:ascii="Cambria Math" w:eastAsia="宋体" w:hAnsi="Cambria Math" w:cs="MS Gothic"/>
            <w:color w:val="000000" w:themeColor="text1"/>
            <w:sz w:val="24"/>
            <w:lang w:eastAsia="zh-CN"/>
          </w:rPr>
          <m:t>=</m:t>
        </m:r>
        <m:r>
          <w:rPr>
            <w:rFonts w:ascii="Cambria Math" w:eastAsia="宋体" w:hAnsi="Cambria Math" w:cs="MS Gothic"/>
            <w:color w:val="000000" w:themeColor="text1"/>
            <w:sz w:val="24"/>
            <w:lang w:eastAsia="zh-CN"/>
          </w:rPr>
          <m:t>α</m:t>
        </m:r>
        <m:r>
          <m:rPr>
            <m:sty m:val="p"/>
          </m:rPr>
          <w:rPr>
            <w:rFonts w:ascii="Cambria Math" w:eastAsia="宋体" w:hAnsi="Cambria Math" w:cs="MS Gothic"/>
            <w:color w:val="000000" w:themeColor="text1"/>
            <w:sz w:val="24"/>
            <w:lang w:eastAsia="zh-CN"/>
          </w:rPr>
          <m:t>*</m:t>
        </m:r>
        <m:sSub>
          <m:sSubPr>
            <m:ctrlPr>
              <w:rPr>
                <w:rFonts w:ascii="Cambria Math" w:eastAsia="宋体" w:hAnsi="Cambria Math" w:cs="MS Gothic"/>
                <w:bCs/>
                <w:iCs/>
                <w:color w:val="000000" w:themeColor="text1"/>
                <w:sz w:val="24"/>
                <w:lang w:eastAsia="zh-CN"/>
              </w:rPr>
            </m:ctrlPr>
          </m:sSubPr>
          <m:e>
            <m:r>
              <w:rPr>
                <w:rFonts w:ascii="Cambria Math" w:eastAsia="宋体" w:hAnsi="Cambria Math" w:cs="MS Gothic"/>
                <w:color w:val="000000" w:themeColor="text1"/>
                <w:sz w:val="24"/>
                <w:lang w:eastAsia="zh-CN"/>
              </w:rPr>
              <m:t>y</m:t>
            </m:r>
          </m:e>
          <m:sub>
            <m:r>
              <w:rPr>
                <w:rFonts w:ascii="Cambria Math" w:eastAsia="宋体" w:hAnsi="Cambria Math" w:cs="MS Gothic"/>
                <w:color w:val="000000" w:themeColor="text1"/>
                <w:sz w:val="24"/>
                <w:lang w:eastAsia="zh-CN"/>
              </w:rPr>
              <m:t>gnn</m:t>
            </m:r>
          </m:sub>
        </m:sSub>
        <m:r>
          <m:rPr>
            <m:sty m:val="p"/>
          </m:rPr>
          <w:rPr>
            <w:rFonts w:ascii="Cambria Math" w:eastAsia="宋体" w:hAnsi="Cambria Math" w:cs="MS Gothic"/>
            <w:color w:val="000000" w:themeColor="text1"/>
            <w:sz w:val="24"/>
            <w:lang w:eastAsia="zh-CN"/>
          </w:rPr>
          <m:t>+</m:t>
        </m:r>
        <m:d>
          <m:dPr>
            <m:ctrlPr>
              <w:rPr>
                <w:rFonts w:ascii="Cambria Math" w:eastAsia="宋体" w:hAnsi="Cambria Math" w:cs="MS Gothic"/>
                <w:bCs/>
                <w:iCs/>
                <w:color w:val="000000" w:themeColor="text1"/>
                <w:sz w:val="24"/>
                <w:lang w:eastAsia="zh-CN"/>
              </w:rPr>
            </m:ctrlPr>
          </m:dPr>
          <m:e>
            <m:r>
              <m:rPr>
                <m:sty m:val="p"/>
              </m:rPr>
              <w:rPr>
                <w:rFonts w:ascii="Cambria Math" w:eastAsia="宋体" w:hAnsi="Cambria Math" w:cs="MS Gothic"/>
                <w:color w:val="000000" w:themeColor="text1"/>
                <w:sz w:val="24"/>
                <w:lang w:eastAsia="zh-CN"/>
              </w:rPr>
              <m:t>1-</m:t>
            </m:r>
            <m:r>
              <w:rPr>
                <w:rFonts w:ascii="Cambria Math" w:eastAsia="宋体" w:hAnsi="Cambria Math" w:cs="MS Gothic"/>
                <w:color w:val="000000" w:themeColor="text1"/>
                <w:sz w:val="24"/>
                <w:lang w:eastAsia="zh-CN"/>
              </w:rPr>
              <m:t>α</m:t>
            </m:r>
          </m:e>
        </m:d>
        <m:r>
          <m:rPr>
            <m:sty m:val="p"/>
          </m:rPr>
          <w:rPr>
            <w:rFonts w:ascii="Cambria Math" w:eastAsia="宋体" w:hAnsi="Cambria Math" w:cs="MS Gothic"/>
            <w:color w:val="000000" w:themeColor="text1"/>
            <w:sz w:val="24"/>
            <w:lang w:eastAsia="zh-CN"/>
          </w:rPr>
          <m:t>*</m:t>
        </m:r>
        <m:sSub>
          <m:sSubPr>
            <m:ctrlPr>
              <w:rPr>
                <w:rFonts w:ascii="Cambria Math" w:eastAsia="宋体" w:hAnsi="Cambria Math" w:cs="MS Gothic"/>
                <w:bCs/>
                <w:iCs/>
                <w:color w:val="000000" w:themeColor="text1"/>
                <w:sz w:val="24"/>
                <w:lang w:eastAsia="zh-CN"/>
              </w:rPr>
            </m:ctrlPr>
          </m:sSubPr>
          <m:e>
            <m:r>
              <w:rPr>
                <w:rFonts w:ascii="Cambria Math" w:eastAsia="宋体" w:hAnsi="Cambria Math" w:cs="MS Gothic"/>
                <w:color w:val="000000" w:themeColor="text1"/>
                <w:sz w:val="24"/>
                <w:lang w:eastAsia="zh-CN"/>
              </w:rPr>
              <m:t>y</m:t>
            </m:r>
          </m:e>
          <m:sub>
            <m:r>
              <w:rPr>
                <w:rFonts w:ascii="Cambria Math" w:eastAsia="宋体" w:hAnsi="Cambria Math" w:cs="MS Gothic"/>
                <w:color w:val="000000" w:themeColor="text1"/>
                <w:sz w:val="24"/>
                <w:lang w:eastAsia="zh-CN"/>
              </w:rPr>
              <m:t>rf</m:t>
            </m:r>
          </m:sub>
        </m:sSub>
        <m:r>
          <m:rPr>
            <m:sty m:val="p"/>
          </m:rPr>
          <w:rPr>
            <w:rFonts w:ascii="Cambria Math" w:eastAsia="宋体" w:hAnsi="Cambria Math" w:cs="MS Gothic"/>
            <w:color w:val="000000" w:themeColor="text1"/>
            <w:sz w:val="24"/>
            <w:lang w:eastAsia="zh-CN"/>
          </w:rPr>
          <m:t xml:space="preserve"> </m:t>
        </m:r>
      </m:oMath>
      <w:r w:rsidRPr="00032148">
        <w:rPr>
          <w:rFonts w:ascii="宋体" w:eastAsia="宋体" w:hAnsi="宋体" w:cs="MS Gothic" w:hint="eastAsia"/>
          <w:bCs/>
          <w:iCs/>
          <w:color w:val="000000" w:themeColor="text1"/>
          <w:sz w:val="24"/>
          <w:lang w:eastAsia="zh-CN"/>
        </w:rPr>
        <w:t>，结果如表</w:t>
      </w:r>
      <w:r w:rsidRPr="00032148">
        <w:rPr>
          <w:rFonts w:ascii="宋体" w:eastAsia="宋体" w:hAnsi="宋体" w:cs="MS Gothic"/>
          <w:bCs/>
          <w:iCs/>
          <w:color w:val="000000" w:themeColor="text1"/>
          <w:sz w:val="24"/>
          <w:lang w:eastAsia="zh-CN"/>
        </w:rPr>
        <w:t>3所示。</w:t>
      </w:r>
    </w:p>
    <w:tbl>
      <w:tblPr>
        <w:tblW w:w="0" w:type="auto"/>
        <w:jc w:val="center"/>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2893"/>
        <w:gridCol w:w="1453"/>
      </w:tblGrid>
      <w:tr w:rsidR="00516AAA" w:rsidRPr="00516AAA" w14:paraId="42EA3B0C" w14:textId="77777777" w:rsidTr="00032148">
        <w:trPr>
          <w:tblHeader/>
          <w:jc w:val="center"/>
        </w:trPr>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6E100CD1" w14:textId="77777777" w:rsidR="00516AAA" w:rsidRPr="00516AAA" w:rsidRDefault="00516AAA" w:rsidP="00516AAA">
            <w:pPr>
              <w:rPr>
                <w:b/>
                <w:bCs/>
                <w:lang w:eastAsia="zh-CN"/>
              </w:rPr>
            </w:pPr>
            <w:r w:rsidRPr="00032148">
              <w:rPr>
                <w:rFonts w:ascii="宋体" w:eastAsia="宋体" w:hAnsi="宋体" w:cs="MS Gothic"/>
                <w:bCs/>
                <w:iCs/>
                <w:color w:val="000000" w:themeColor="text1"/>
                <w:sz w:val="24"/>
                <w:lang w:eastAsia="zh-CN"/>
              </w:rPr>
              <w:t>集成</w:t>
            </w:r>
            <w:r w:rsidRPr="00032148">
              <w:rPr>
                <w:rFonts w:ascii="宋体" w:eastAsia="宋体" w:hAnsi="宋体" w:cs="MS Gothic" w:hint="eastAsia"/>
                <w:bCs/>
                <w:iCs/>
                <w:color w:val="000000" w:themeColor="text1"/>
                <w:sz w:val="24"/>
                <w:lang w:eastAsia="zh-CN"/>
              </w:rPr>
              <w:t>权重</w:t>
            </w:r>
            <w:r w:rsidRPr="00032148">
              <w:rPr>
                <w:rFonts w:ascii="宋体" w:eastAsia="宋体" w:hAnsi="宋体" w:cs="MS Gothic"/>
                <w:bCs/>
                <w:iCs/>
                <w:color w:val="000000" w:themeColor="text1"/>
                <w:sz w:val="24"/>
                <w:lang w:eastAsia="zh-CN"/>
              </w:rPr>
              <w:t xml:space="preserve"> (α: GNN</w:t>
            </w:r>
            <w:r w:rsidRPr="00032148">
              <w:rPr>
                <w:rFonts w:ascii="宋体" w:eastAsia="宋体" w:hAnsi="宋体" w:cs="MS Gothic" w:hint="eastAsia"/>
                <w:bCs/>
                <w:iCs/>
                <w:color w:val="000000" w:themeColor="text1"/>
                <w:sz w:val="24"/>
                <w:lang w:eastAsia="zh-CN"/>
              </w:rPr>
              <w:t>权重</w:t>
            </w:r>
            <w:r w:rsidRPr="00032148">
              <w:rPr>
                <w:rFonts w:ascii="宋体" w:eastAsia="宋体" w:hAnsi="宋体" w:cs="MS Gothic"/>
                <w:bCs/>
                <w:iCs/>
                <w:color w:val="000000" w:themeColor="text1"/>
                <w:sz w:val="24"/>
                <w:lang w:eastAsia="zh-CN"/>
              </w:rPr>
              <w:t>)</w:t>
            </w:r>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78C89ADE" w14:textId="77777777" w:rsidR="00516AAA" w:rsidRPr="00516AAA" w:rsidRDefault="00516AAA" w:rsidP="00516AAA">
            <w:pPr>
              <w:rPr>
                <w:b/>
                <w:bCs/>
              </w:rPr>
            </w:pPr>
            <w:r w:rsidRPr="00032148">
              <w:rPr>
                <w:rFonts w:ascii="宋体" w:eastAsia="宋体" w:hAnsi="宋体" w:cs="MS Gothic"/>
                <w:bCs/>
                <w:iCs/>
                <w:color w:val="000000" w:themeColor="text1"/>
                <w:sz w:val="24"/>
                <w:lang w:eastAsia="zh-CN"/>
              </w:rPr>
              <w:t>集成后RMSE</w:t>
            </w:r>
          </w:p>
        </w:tc>
      </w:tr>
      <w:tr w:rsidR="00516AAA" w:rsidRPr="00516AAA" w14:paraId="3440931B" w14:textId="77777777" w:rsidTr="00032148">
        <w:trPr>
          <w:jc w:val="center"/>
        </w:trPr>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2EE813B4" w14:textId="77777777" w:rsidR="00516AAA" w:rsidRPr="00516AAA" w:rsidRDefault="00516AAA" w:rsidP="00516AAA">
            <w:r w:rsidRPr="00516AAA">
              <w:t>α = 0.5</w:t>
            </w:r>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184899CA" w14:textId="77777777" w:rsidR="00516AAA" w:rsidRPr="00516AAA" w:rsidRDefault="00516AAA" w:rsidP="00516AAA">
            <w:r w:rsidRPr="00516AAA">
              <w:t>0.8550</w:t>
            </w:r>
          </w:p>
        </w:tc>
      </w:tr>
      <w:tr w:rsidR="00516AAA" w:rsidRPr="00516AAA" w14:paraId="6D75CF17" w14:textId="77777777" w:rsidTr="00032148">
        <w:trPr>
          <w:jc w:val="center"/>
        </w:trPr>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2C58398B" w14:textId="77777777" w:rsidR="00516AAA" w:rsidRPr="00516AAA" w:rsidRDefault="00516AAA" w:rsidP="00516AAA">
            <w:r w:rsidRPr="00516AAA">
              <w:t>α = 0.6</w:t>
            </w:r>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4FA44EF4" w14:textId="77777777" w:rsidR="00516AAA" w:rsidRPr="00516AAA" w:rsidRDefault="00516AAA" w:rsidP="00516AAA">
            <w:r w:rsidRPr="00516AAA">
              <w:t>0.9266</w:t>
            </w:r>
          </w:p>
        </w:tc>
      </w:tr>
      <w:tr w:rsidR="00516AAA" w:rsidRPr="00516AAA" w14:paraId="645F0D69" w14:textId="77777777" w:rsidTr="00032148">
        <w:trPr>
          <w:jc w:val="center"/>
        </w:trPr>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5B968723" w14:textId="77777777" w:rsidR="00516AAA" w:rsidRPr="00516AAA" w:rsidRDefault="00516AAA" w:rsidP="00516AAA">
            <w:r w:rsidRPr="00516AAA">
              <w:t>α = 0.7</w:t>
            </w:r>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38CB2534" w14:textId="77777777" w:rsidR="00516AAA" w:rsidRPr="00516AAA" w:rsidRDefault="00516AAA" w:rsidP="00516AAA">
            <w:r w:rsidRPr="00516AAA">
              <w:t>1.0046</w:t>
            </w:r>
          </w:p>
        </w:tc>
      </w:tr>
      <w:tr w:rsidR="00516AAA" w:rsidRPr="00516AAA" w14:paraId="540CF9BF" w14:textId="77777777" w:rsidTr="00032148">
        <w:trPr>
          <w:jc w:val="center"/>
        </w:trPr>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2D9266F6" w14:textId="77777777" w:rsidR="00516AAA" w:rsidRPr="00516AAA" w:rsidRDefault="00516AAA" w:rsidP="00516AAA">
            <w:r w:rsidRPr="00516AAA">
              <w:t>α = 0.8</w:t>
            </w:r>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6484C1D5" w14:textId="77777777" w:rsidR="00516AAA" w:rsidRPr="00516AAA" w:rsidRDefault="00516AAA" w:rsidP="00516AAA">
            <w:r w:rsidRPr="00516AAA">
              <w:t>1.0877</w:t>
            </w:r>
          </w:p>
        </w:tc>
      </w:tr>
      <w:tr w:rsidR="00516AAA" w:rsidRPr="00516AAA" w14:paraId="2AEBC65D" w14:textId="77777777" w:rsidTr="00032148">
        <w:trPr>
          <w:jc w:val="center"/>
        </w:trPr>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10D5E769" w14:textId="77777777" w:rsidR="00516AAA" w:rsidRPr="00516AAA" w:rsidRDefault="00516AAA" w:rsidP="00516AAA">
            <w:r w:rsidRPr="00516AAA">
              <w:t>α = 0.9</w:t>
            </w:r>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791B6482" w14:textId="77777777" w:rsidR="00516AAA" w:rsidRPr="00516AAA" w:rsidRDefault="00516AAA" w:rsidP="00516AAA">
            <w:r w:rsidRPr="00516AAA">
              <w:t>1.1747</w:t>
            </w:r>
          </w:p>
        </w:tc>
      </w:tr>
    </w:tbl>
    <w:p w14:paraId="181B1849" w14:textId="77777777" w:rsidR="00032148" w:rsidRPr="00032148" w:rsidRDefault="00032148" w:rsidP="00032148">
      <w:pPr>
        <w:ind w:firstLineChars="200" w:firstLine="480"/>
        <w:jc w:val="center"/>
        <w:rPr>
          <w:rFonts w:ascii="宋体" w:eastAsia="宋体" w:hAnsi="宋体" w:cs="MS Gothic" w:hint="eastAsia"/>
          <w:bCs/>
          <w:iCs/>
          <w:color w:val="000000" w:themeColor="text1"/>
          <w:sz w:val="24"/>
          <w:lang w:eastAsia="zh-CN"/>
        </w:rPr>
      </w:pPr>
      <w:r w:rsidRPr="00032148">
        <w:rPr>
          <w:rFonts w:ascii="宋体" w:eastAsia="宋体" w:hAnsi="宋体" w:cs="MS Gothic"/>
          <w:bCs/>
          <w:iCs/>
          <w:color w:val="000000" w:themeColor="text1"/>
          <w:sz w:val="24"/>
          <w:lang w:eastAsia="zh-CN"/>
        </w:rPr>
        <w:t>表3 模型集成</w:t>
      </w:r>
      <w:r w:rsidRPr="00032148">
        <w:rPr>
          <w:rFonts w:ascii="宋体" w:eastAsia="宋体" w:hAnsi="宋体" w:cs="MS Gothic" w:hint="eastAsia"/>
          <w:bCs/>
          <w:iCs/>
          <w:color w:val="000000" w:themeColor="text1"/>
          <w:sz w:val="24"/>
          <w:lang w:eastAsia="zh-CN"/>
        </w:rPr>
        <w:t>尝试结果</w:t>
      </w:r>
    </w:p>
    <w:p w14:paraId="3276F17D" w14:textId="77777777" w:rsidR="00032148" w:rsidRDefault="00032148" w:rsidP="00516AAA">
      <w:pPr>
        <w:rPr>
          <w:rFonts w:ascii="宋体" w:eastAsia="宋体" w:hAnsi="宋体" w:cs="MS Gothic" w:hint="eastAsia"/>
          <w:bCs/>
          <w:iCs/>
          <w:color w:val="000000" w:themeColor="text1"/>
          <w:sz w:val="24"/>
          <w:lang w:eastAsia="zh-CN"/>
        </w:rPr>
      </w:pPr>
    </w:p>
    <w:p w14:paraId="527BC4AC" w14:textId="51AC1879" w:rsidR="00032148" w:rsidRDefault="00516AAA" w:rsidP="00032148">
      <w:pPr>
        <w:ind w:firstLineChars="200" w:firstLine="480"/>
        <w:rPr>
          <w:rFonts w:ascii="宋体" w:eastAsia="宋体" w:hAnsi="宋体" w:cs="MS Gothic" w:hint="eastAsia"/>
          <w:bCs/>
          <w:iCs/>
          <w:color w:val="000000" w:themeColor="text1"/>
          <w:sz w:val="24"/>
          <w:lang w:eastAsia="zh-CN"/>
        </w:rPr>
      </w:pPr>
      <w:r w:rsidRPr="00032148">
        <w:rPr>
          <w:rFonts w:ascii="宋体" w:eastAsia="宋体" w:hAnsi="宋体" w:cs="MS Gothic"/>
          <w:bCs/>
          <w:iCs/>
          <w:color w:val="000000" w:themeColor="text1"/>
          <w:sz w:val="24"/>
          <w:lang w:eastAsia="zh-CN"/>
        </w:rPr>
        <w:t>分析：在所有</w:t>
      </w:r>
      <w:r w:rsidRPr="00032148">
        <w:rPr>
          <w:rFonts w:ascii="宋体" w:eastAsia="宋体" w:hAnsi="宋体" w:cs="MS Gothic" w:hint="eastAsia"/>
          <w:bCs/>
          <w:iCs/>
          <w:color w:val="000000" w:themeColor="text1"/>
          <w:sz w:val="24"/>
          <w:lang w:eastAsia="zh-CN"/>
        </w:rPr>
        <w:t>权重配置下，集成模型的性能均远劣于单一的</w:t>
      </w:r>
      <w:r w:rsidRPr="00032148">
        <w:rPr>
          <w:rFonts w:ascii="宋体" w:eastAsia="宋体" w:hAnsi="宋体" w:cs="MS Gothic"/>
          <w:bCs/>
          <w:iCs/>
          <w:color w:val="000000" w:themeColor="text1"/>
          <w:sz w:val="24"/>
          <w:lang w:eastAsia="zh-CN"/>
        </w:rPr>
        <w:t>GNN模型，且随着随机森林</w:t>
      </w:r>
      <w:r w:rsidRPr="00032148">
        <w:rPr>
          <w:rFonts w:ascii="宋体" w:eastAsia="宋体" w:hAnsi="宋体" w:cs="MS Gothic" w:hint="eastAsia"/>
          <w:bCs/>
          <w:iCs/>
          <w:color w:val="000000" w:themeColor="text1"/>
          <w:sz w:val="24"/>
          <w:lang w:eastAsia="zh-CN"/>
        </w:rPr>
        <w:t>权重增加，性能急剧恶化。这表明：</w:t>
      </w:r>
      <w:r w:rsidRPr="00032148">
        <w:rPr>
          <w:rFonts w:ascii="宋体" w:eastAsia="宋体" w:hAnsi="宋体" w:cs="MS Gothic"/>
          <w:bCs/>
          <w:iCs/>
          <w:color w:val="000000" w:themeColor="text1"/>
          <w:sz w:val="24"/>
          <w:lang w:eastAsia="zh-CN"/>
        </w:rPr>
        <w:t>GNN与随机森林模型在</w:t>
      </w:r>
      <w:r w:rsidRPr="00032148">
        <w:rPr>
          <w:rFonts w:ascii="宋体" w:eastAsia="宋体" w:hAnsi="宋体" w:cs="MS Gothic" w:hint="eastAsia"/>
          <w:bCs/>
          <w:iCs/>
          <w:color w:val="000000" w:themeColor="text1"/>
          <w:sz w:val="24"/>
          <w:lang w:eastAsia="zh-CN"/>
        </w:rPr>
        <w:t>样本的预测偏差上可能呈现出不同的、甚至冲突的模式，简单的线性加权无法有效融合，反而放大了误差</w:t>
      </w:r>
      <w:r w:rsidR="00032148">
        <w:rPr>
          <w:rFonts w:ascii="宋体" w:eastAsia="宋体" w:hAnsi="宋体" w:cs="MS Gothic" w:hint="eastAsia"/>
          <w:bCs/>
          <w:iCs/>
          <w:color w:val="000000" w:themeColor="text1"/>
          <w:sz w:val="24"/>
          <w:lang w:eastAsia="zh-CN"/>
        </w:rPr>
        <w:t>；</w:t>
      </w:r>
      <w:r w:rsidRPr="00032148">
        <w:rPr>
          <w:rFonts w:ascii="宋体" w:eastAsia="宋体" w:hAnsi="宋体" w:cs="MS Gothic"/>
          <w:bCs/>
          <w:iCs/>
          <w:color w:val="000000" w:themeColor="text1"/>
          <w:sz w:val="24"/>
          <w:lang w:eastAsia="zh-CN"/>
        </w:rPr>
        <w:t>本文提出的GNN模型已</w:t>
      </w:r>
      <w:r w:rsidRPr="00032148">
        <w:rPr>
          <w:rFonts w:ascii="宋体" w:eastAsia="宋体" w:hAnsi="宋体" w:cs="MS Gothic" w:hint="eastAsia"/>
          <w:bCs/>
          <w:iCs/>
          <w:color w:val="000000" w:themeColor="text1"/>
          <w:sz w:val="24"/>
          <w:lang w:eastAsia="zh-CN"/>
        </w:rPr>
        <w:t>经学习到了一个内部高度自洽的预测函数，其输出结果与基于完全不同归纳偏好的树模型输出直接线性组合是不相容的。这从侧面印证了</w:t>
      </w:r>
      <w:r w:rsidRPr="00032148">
        <w:rPr>
          <w:rFonts w:ascii="宋体" w:eastAsia="宋体" w:hAnsi="宋体" w:cs="MS Gothic"/>
          <w:bCs/>
          <w:iCs/>
          <w:color w:val="000000" w:themeColor="text1"/>
          <w:sz w:val="24"/>
          <w:lang w:eastAsia="zh-CN"/>
        </w:rPr>
        <w:t>GNN模型所学</w:t>
      </w:r>
      <w:r w:rsidRPr="00032148">
        <w:rPr>
          <w:rFonts w:ascii="宋体" w:eastAsia="宋体" w:hAnsi="宋体" w:cs="MS Gothic" w:hint="eastAsia"/>
          <w:bCs/>
          <w:iCs/>
          <w:color w:val="000000" w:themeColor="text1"/>
          <w:sz w:val="24"/>
          <w:lang w:eastAsia="zh-CN"/>
        </w:rPr>
        <w:t>习表示的独特性和有效性。</w:t>
      </w:r>
    </w:p>
    <w:p w14:paraId="528D4943" w14:textId="1A1D61B0" w:rsidR="00516AAA" w:rsidRPr="00753AF3" w:rsidRDefault="00032148" w:rsidP="00753AF3">
      <w:pPr>
        <w:pStyle w:val="1"/>
        <w:jc w:val="center"/>
        <w:rPr>
          <w:rFonts w:ascii="黑体" w:eastAsia="黑体" w:hAnsi="黑体" w:hint="eastAsia"/>
          <w:color w:val="000000" w:themeColor="text1"/>
          <w:sz w:val="32"/>
          <w:szCs w:val="32"/>
        </w:rPr>
      </w:pPr>
      <w:bookmarkStart w:id="50" w:name="_Toc223727224"/>
      <w:proofErr w:type="spellStart"/>
      <w:r w:rsidRPr="00753AF3">
        <w:rPr>
          <w:rFonts w:ascii="黑体" w:eastAsia="黑体" w:hAnsi="黑体" w:hint="eastAsia"/>
          <w:color w:val="000000" w:themeColor="text1"/>
          <w:sz w:val="32"/>
          <w:szCs w:val="32"/>
        </w:rPr>
        <w:lastRenderedPageBreak/>
        <w:t>四、</w:t>
      </w:r>
      <w:r w:rsidR="00516AAA" w:rsidRPr="00753AF3">
        <w:rPr>
          <w:rFonts w:ascii="黑体" w:eastAsia="黑体" w:hAnsi="黑体" w:cs="微软雅黑" w:hint="eastAsia"/>
          <w:color w:val="000000" w:themeColor="text1"/>
          <w:sz w:val="32"/>
          <w:szCs w:val="32"/>
        </w:rPr>
        <w:t>总结</w:t>
      </w:r>
      <w:r w:rsidR="00516AAA" w:rsidRPr="00753AF3">
        <w:rPr>
          <w:rFonts w:ascii="黑体" w:eastAsia="黑体" w:hAnsi="黑体" w:cs="MS Gothic" w:hint="eastAsia"/>
          <w:color w:val="000000" w:themeColor="text1"/>
          <w:sz w:val="32"/>
          <w:szCs w:val="32"/>
        </w:rPr>
        <w:t>与展望</w:t>
      </w:r>
      <w:bookmarkEnd w:id="50"/>
      <w:proofErr w:type="spellEnd"/>
    </w:p>
    <w:p w14:paraId="114078EB" w14:textId="05E0EA25" w:rsidR="00516AAA" w:rsidRPr="00753AF3" w:rsidRDefault="00720C79" w:rsidP="00753AF3">
      <w:pPr>
        <w:pStyle w:val="21"/>
        <w:ind w:firstLineChars="200" w:firstLine="562"/>
        <w:rPr>
          <w:rFonts w:ascii="宋体" w:eastAsia="宋体" w:hAnsi="宋体" w:hint="eastAsia"/>
          <w:color w:val="000000" w:themeColor="text1"/>
          <w:sz w:val="28"/>
          <w:szCs w:val="28"/>
          <w:lang w:eastAsia="zh-CN"/>
        </w:rPr>
      </w:pPr>
      <w:bookmarkStart w:id="51" w:name="_Toc223725497"/>
      <w:bookmarkStart w:id="52" w:name="_Toc223727225"/>
      <w:r w:rsidRPr="00753AF3">
        <w:rPr>
          <w:rFonts w:ascii="宋体" w:eastAsia="宋体" w:hAnsi="宋体" w:hint="eastAsia"/>
          <w:color w:val="000000" w:themeColor="text1"/>
          <w:sz w:val="28"/>
          <w:szCs w:val="28"/>
          <w:lang w:eastAsia="zh-CN"/>
        </w:rPr>
        <w:t>（一）</w:t>
      </w:r>
      <w:r w:rsidR="00516AAA" w:rsidRPr="00753AF3">
        <w:rPr>
          <w:rFonts w:ascii="宋体" w:eastAsia="宋体" w:hAnsi="宋体"/>
          <w:color w:val="000000" w:themeColor="text1"/>
          <w:sz w:val="28"/>
          <w:szCs w:val="28"/>
          <w:lang w:eastAsia="zh-CN"/>
        </w:rPr>
        <w:t>研究工作</w:t>
      </w:r>
      <w:r w:rsidR="00516AAA" w:rsidRPr="00753AF3">
        <w:rPr>
          <w:rFonts w:ascii="宋体" w:eastAsia="宋体" w:hAnsi="宋体" w:hint="eastAsia"/>
          <w:color w:val="000000" w:themeColor="text1"/>
          <w:sz w:val="28"/>
          <w:szCs w:val="28"/>
          <w:lang w:eastAsia="zh-CN"/>
        </w:rPr>
        <w:t>总结</w:t>
      </w:r>
      <w:bookmarkEnd w:id="51"/>
      <w:bookmarkEnd w:id="52"/>
      <w:r w:rsidR="00516AAA" w:rsidRPr="00753AF3">
        <w:rPr>
          <w:rFonts w:ascii="宋体" w:eastAsia="宋体" w:hAnsi="宋体"/>
          <w:color w:val="000000" w:themeColor="text1"/>
          <w:sz w:val="28"/>
          <w:szCs w:val="28"/>
          <w:lang w:eastAsia="zh-CN"/>
        </w:rPr>
        <w:t xml:space="preserve"> </w:t>
      </w:r>
    </w:p>
    <w:p w14:paraId="716B8039" w14:textId="77777777" w:rsidR="00516AAA" w:rsidRPr="000A3A06" w:rsidRDefault="00516AAA" w:rsidP="000A3A06">
      <w:pPr>
        <w:pStyle w:val="4"/>
        <w:ind w:firstLineChars="200" w:firstLine="480"/>
        <w:rPr>
          <w:rFonts w:ascii="宋体" w:eastAsia="宋体" w:hAnsi="宋体" w:cs="MS Gothic" w:hint="eastAsia"/>
          <w:b w:val="0"/>
          <w:i w:val="0"/>
          <w:color w:val="000000" w:themeColor="text1"/>
          <w:sz w:val="24"/>
          <w:lang w:eastAsia="zh-CN"/>
        </w:rPr>
      </w:pPr>
      <w:r w:rsidRPr="000A3A06">
        <w:rPr>
          <w:rFonts w:ascii="宋体" w:eastAsia="宋体" w:hAnsi="宋体" w:cs="MS Gothic"/>
          <w:b w:val="0"/>
          <w:i w:val="0"/>
          <w:color w:val="000000" w:themeColor="text1"/>
          <w:sz w:val="24"/>
          <w:lang w:eastAsia="zh-CN"/>
        </w:rPr>
        <w:t>本研究</w:t>
      </w:r>
      <w:proofErr w:type="gramStart"/>
      <w:r w:rsidRPr="000A3A06">
        <w:rPr>
          <w:rFonts w:ascii="宋体" w:eastAsia="宋体" w:hAnsi="宋体" w:cs="MS Gothic"/>
          <w:b w:val="0"/>
          <w:i w:val="0"/>
          <w:color w:val="000000" w:themeColor="text1"/>
          <w:sz w:val="24"/>
          <w:lang w:eastAsia="zh-CN"/>
        </w:rPr>
        <w:t>围绕动漫评分</w:t>
      </w:r>
      <w:proofErr w:type="gramEnd"/>
      <w:r w:rsidRPr="000A3A06">
        <w:rPr>
          <w:rFonts w:ascii="宋体" w:eastAsia="宋体" w:hAnsi="宋体" w:cs="MS Gothic"/>
          <w:b w:val="0"/>
          <w:i w:val="0"/>
          <w:color w:val="000000" w:themeColor="text1"/>
          <w:sz w:val="24"/>
          <w:lang w:eastAsia="zh-CN"/>
        </w:rPr>
        <w:t>预测任务，针对传统模型难以充分利用项目多源异构特征及其间复杂关系的问题，提出了一种融合多模态特征与图神经网络的新型预测模型。本章将对全文研究工作进行总结，分析当前工作的局限，并对未来研究方向进行展望。</w:t>
      </w:r>
    </w:p>
    <w:p w14:paraId="4422F508" w14:textId="77777777" w:rsidR="00516AAA" w:rsidRPr="000A3A06" w:rsidRDefault="00516AAA" w:rsidP="000A3A06">
      <w:pPr>
        <w:pStyle w:val="4"/>
        <w:ind w:firstLineChars="200" w:firstLine="480"/>
        <w:rPr>
          <w:rFonts w:ascii="宋体" w:eastAsia="宋体" w:hAnsi="宋体" w:cs="MS Gothic" w:hint="eastAsia"/>
          <w:b w:val="0"/>
          <w:i w:val="0"/>
          <w:color w:val="000000" w:themeColor="text1"/>
          <w:sz w:val="24"/>
          <w:lang w:eastAsia="zh-CN"/>
        </w:rPr>
      </w:pPr>
      <w:r w:rsidRPr="000A3A06">
        <w:rPr>
          <w:rFonts w:ascii="宋体" w:eastAsia="宋体" w:hAnsi="宋体" w:cs="MS Gothic"/>
          <w:b w:val="0"/>
          <w:i w:val="0"/>
          <w:color w:val="000000" w:themeColor="text1"/>
          <w:sz w:val="24"/>
          <w:lang w:eastAsia="zh-CN"/>
        </w:rPr>
        <w:t>本文的主要贡献与结论可归纳为以下三点：</w:t>
      </w:r>
    </w:p>
    <w:p w14:paraId="0C1F0428" w14:textId="6CC2D270" w:rsidR="00516AAA" w:rsidRPr="000A3A06" w:rsidRDefault="00516AAA" w:rsidP="000A3A06">
      <w:pPr>
        <w:pStyle w:val="4"/>
        <w:ind w:firstLineChars="200" w:firstLine="480"/>
        <w:rPr>
          <w:rFonts w:ascii="宋体" w:eastAsia="宋体" w:hAnsi="宋体" w:cs="MS Gothic" w:hint="eastAsia"/>
          <w:b w:val="0"/>
          <w:i w:val="0"/>
          <w:color w:val="000000" w:themeColor="text1"/>
          <w:sz w:val="24"/>
          <w:lang w:eastAsia="zh-CN"/>
        </w:rPr>
      </w:pPr>
      <w:r w:rsidRPr="000A3A06">
        <w:rPr>
          <w:rFonts w:ascii="宋体" w:eastAsia="宋体" w:hAnsi="宋体" w:cs="MS Gothic"/>
          <w:b w:val="0"/>
          <w:i w:val="0"/>
          <w:color w:val="000000" w:themeColor="text1"/>
          <w:sz w:val="24"/>
          <w:lang w:eastAsia="zh-CN"/>
        </w:rPr>
        <w:t>第一，在模型设计上，提出了一个统一的多特征融合图神经网络框架</w:t>
      </w:r>
      <w:r w:rsidR="00A43E83">
        <w:rPr>
          <w:rStyle w:val="aff7"/>
          <w:rFonts w:ascii="宋体" w:eastAsia="宋体" w:hAnsi="宋体" w:cs="MS Gothic" w:hint="eastAsia"/>
          <w:b w:val="0"/>
          <w:i w:val="0"/>
          <w:color w:val="000000" w:themeColor="text1"/>
          <w:sz w:val="24"/>
          <w:lang w:eastAsia="zh-CN"/>
        </w:rPr>
        <w:footnoteReference w:id="16"/>
      </w:r>
      <w:r w:rsidRPr="000A3A06">
        <w:rPr>
          <w:rFonts w:ascii="宋体" w:eastAsia="宋体" w:hAnsi="宋体" w:cs="MS Gothic"/>
          <w:b w:val="0"/>
          <w:i w:val="0"/>
          <w:color w:val="000000" w:themeColor="text1"/>
          <w:sz w:val="24"/>
          <w:lang w:eastAsia="zh-CN"/>
        </w:rPr>
        <w:t>。该框架的核心创新在于：1）设计了掩码</w:t>
      </w:r>
      <w:proofErr w:type="gramStart"/>
      <w:r w:rsidRPr="000A3A06">
        <w:rPr>
          <w:rFonts w:ascii="宋体" w:eastAsia="宋体" w:hAnsi="宋体" w:cs="MS Gothic"/>
          <w:b w:val="0"/>
          <w:i w:val="0"/>
          <w:color w:val="000000" w:themeColor="text1"/>
          <w:sz w:val="24"/>
          <w:lang w:eastAsia="zh-CN"/>
        </w:rPr>
        <w:t>平均池化的</w:t>
      </w:r>
      <w:proofErr w:type="gramEnd"/>
      <w:r w:rsidRPr="000A3A06">
        <w:rPr>
          <w:rFonts w:ascii="宋体" w:eastAsia="宋体" w:hAnsi="宋体" w:cs="MS Gothic"/>
          <w:b w:val="0"/>
          <w:i w:val="0"/>
          <w:color w:val="000000" w:themeColor="text1"/>
          <w:sz w:val="24"/>
          <w:lang w:eastAsia="zh-CN"/>
        </w:rPr>
        <w:t>流派嵌入模块，将变长的多流派标签序列高效编码为</w:t>
      </w:r>
      <w:proofErr w:type="gramStart"/>
      <w:r w:rsidRPr="000A3A06">
        <w:rPr>
          <w:rFonts w:ascii="宋体" w:eastAsia="宋体" w:hAnsi="宋体" w:cs="MS Gothic"/>
          <w:b w:val="0"/>
          <w:i w:val="0"/>
          <w:color w:val="000000" w:themeColor="text1"/>
          <w:sz w:val="24"/>
          <w:lang w:eastAsia="zh-CN"/>
        </w:rPr>
        <w:t>固定维</w:t>
      </w:r>
      <w:proofErr w:type="gramEnd"/>
      <w:r w:rsidRPr="000A3A06">
        <w:rPr>
          <w:rFonts w:ascii="宋体" w:eastAsia="宋体" w:hAnsi="宋体" w:cs="MS Gothic"/>
          <w:b w:val="0"/>
          <w:i w:val="0"/>
          <w:color w:val="000000" w:themeColor="text1"/>
          <w:sz w:val="24"/>
          <w:lang w:eastAsia="zh-CN"/>
        </w:rPr>
        <w:t>度的语义向量，有效捕获了项目的类别语义信息；2）构建了融合显式属性关联与隐式特征相似性的双重图结构，不仅利用“共享流派”建立强语义连接，还通过</w:t>
      </w:r>
      <w:proofErr w:type="spellStart"/>
      <w:r w:rsidRPr="000A3A06">
        <w:rPr>
          <w:rFonts w:ascii="宋体" w:eastAsia="宋体" w:hAnsi="宋体" w:cs="MS Gothic"/>
          <w:b w:val="0"/>
          <w:i w:val="0"/>
          <w:color w:val="000000" w:themeColor="text1"/>
          <w:sz w:val="24"/>
          <w:lang w:eastAsia="zh-CN"/>
        </w:rPr>
        <w:t>kNN</w:t>
      </w:r>
      <w:proofErr w:type="spellEnd"/>
      <w:r w:rsidRPr="000A3A06">
        <w:rPr>
          <w:rFonts w:ascii="宋体" w:eastAsia="宋体" w:hAnsi="宋体" w:cs="MS Gothic"/>
          <w:b w:val="0"/>
          <w:i w:val="0"/>
          <w:color w:val="000000" w:themeColor="text1"/>
          <w:sz w:val="24"/>
          <w:lang w:eastAsia="zh-CN"/>
        </w:rPr>
        <w:t>算法挖掘潜在的内容相似性，从而构建了一个信息密度更高的“项目-项目”关系图；3）将</w:t>
      </w:r>
      <w:proofErr w:type="gramStart"/>
      <w:r w:rsidRPr="000A3A06">
        <w:rPr>
          <w:rFonts w:ascii="宋体" w:eastAsia="宋体" w:hAnsi="宋体" w:cs="MS Gothic"/>
          <w:b w:val="0"/>
          <w:i w:val="0"/>
          <w:color w:val="000000" w:themeColor="text1"/>
          <w:sz w:val="24"/>
          <w:lang w:eastAsia="zh-CN"/>
        </w:rPr>
        <w:t>预训练</w:t>
      </w:r>
      <w:proofErr w:type="gramEnd"/>
      <w:r w:rsidRPr="000A3A06">
        <w:rPr>
          <w:rFonts w:ascii="宋体" w:eastAsia="宋体" w:hAnsi="宋体" w:cs="MS Gothic"/>
          <w:b w:val="0"/>
          <w:i w:val="0"/>
          <w:color w:val="000000" w:themeColor="text1"/>
          <w:sz w:val="24"/>
          <w:lang w:eastAsia="zh-CN"/>
        </w:rPr>
        <w:t>语言模型提取的名称语义特征、结构化类型与数值特征，与流派嵌入进行融合，作为</w:t>
      </w:r>
      <w:proofErr w:type="spellStart"/>
      <w:r w:rsidRPr="000A3A06">
        <w:rPr>
          <w:rFonts w:ascii="宋体" w:eastAsia="宋体" w:hAnsi="宋体" w:cs="MS Gothic"/>
          <w:b w:val="0"/>
          <w:i w:val="0"/>
          <w:color w:val="000000" w:themeColor="text1"/>
          <w:sz w:val="24"/>
          <w:lang w:eastAsia="zh-CN"/>
        </w:rPr>
        <w:t>GraphSAGE</w:t>
      </w:r>
      <w:proofErr w:type="spellEnd"/>
      <w:r w:rsidRPr="000A3A06">
        <w:rPr>
          <w:rFonts w:ascii="宋体" w:eastAsia="宋体" w:hAnsi="宋体" w:cs="MS Gothic"/>
          <w:b w:val="0"/>
          <w:i w:val="0"/>
          <w:color w:val="000000" w:themeColor="text1"/>
          <w:sz w:val="24"/>
          <w:lang w:eastAsia="zh-CN"/>
        </w:rPr>
        <w:t>模型的丰富节点初始特征，实现了对</w:t>
      </w:r>
      <w:proofErr w:type="gramStart"/>
      <w:r w:rsidRPr="000A3A06">
        <w:rPr>
          <w:rFonts w:ascii="宋体" w:eastAsia="宋体" w:hAnsi="宋体" w:cs="MS Gothic"/>
          <w:b w:val="0"/>
          <w:i w:val="0"/>
          <w:color w:val="000000" w:themeColor="text1"/>
          <w:sz w:val="24"/>
          <w:lang w:eastAsia="zh-CN"/>
        </w:rPr>
        <w:t>动漫项目</w:t>
      </w:r>
      <w:proofErr w:type="gramEnd"/>
      <w:r w:rsidRPr="000A3A06">
        <w:rPr>
          <w:rFonts w:ascii="宋体" w:eastAsia="宋体" w:hAnsi="宋体" w:cs="MS Gothic"/>
          <w:b w:val="0"/>
          <w:i w:val="0"/>
          <w:color w:val="000000" w:themeColor="text1"/>
          <w:sz w:val="24"/>
          <w:lang w:eastAsia="zh-CN"/>
        </w:rPr>
        <w:t>全方位、深层次的表征。</w:t>
      </w:r>
    </w:p>
    <w:p w14:paraId="1CEF3A9D" w14:textId="77777777" w:rsidR="00516AAA" w:rsidRPr="000A3A06" w:rsidRDefault="00516AAA" w:rsidP="000A3A06">
      <w:pPr>
        <w:pStyle w:val="4"/>
        <w:ind w:firstLineChars="200" w:firstLine="480"/>
        <w:rPr>
          <w:rFonts w:ascii="宋体" w:eastAsia="宋体" w:hAnsi="宋体" w:cs="MS Gothic" w:hint="eastAsia"/>
          <w:b w:val="0"/>
          <w:i w:val="0"/>
          <w:color w:val="000000" w:themeColor="text1"/>
          <w:sz w:val="24"/>
          <w:lang w:eastAsia="zh-CN"/>
        </w:rPr>
      </w:pPr>
      <w:r w:rsidRPr="000A3A06">
        <w:rPr>
          <w:rFonts w:ascii="宋体" w:eastAsia="宋体" w:hAnsi="宋体" w:cs="MS Gothic"/>
          <w:b w:val="0"/>
          <w:i w:val="0"/>
          <w:color w:val="000000" w:themeColor="text1"/>
          <w:sz w:val="24"/>
          <w:lang w:eastAsia="zh-CN"/>
        </w:rPr>
        <w:t>第二，在实验验证上，通过系统性的对比与消融分析，实证了模型的有效性与各模块的必要性。在公开</w:t>
      </w:r>
      <w:proofErr w:type="gramStart"/>
      <w:r w:rsidRPr="000A3A06">
        <w:rPr>
          <w:rFonts w:ascii="宋体" w:eastAsia="宋体" w:hAnsi="宋体" w:cs="MS Gothic"/>
          <w:b w:val="0"/>
          <w:i w:val="0"/>
          <w:color w:val="000000" w:themeColor="text1"/>
          <w:sz w:val="24"/>
          <w:lang w:eastAsia="zh-CN"/>
        </w:rPr>
        <w:t>动漫数据</w:t>
      </w:r>
      <w:proofErr w:type="gramEnd"/>
      <w:r w:rsidRPr="000A3A06">
        <w:rPr>
          <w:rFonts w:ascii="宋体" w:eastAsia="宋体" w:hAnsi="宋体" w:cs="MS Gothic"/>
          <w:b w:val="0"/>
          <w:i w:val="0"/>
          <w:color w:val="000000" w:themeColor="text1"/>
          <w:sz w:val="24"/>
          <w:lang w:eastAsia="zh-CN"/>
        </w:rPr>
        <w:t>集上的实验结果表明，本文提出的改进GNN模型，其预测性能（RMSE: 0.6486, MAE: 0.4714）显著优于线性回归、随机森林、</w:t>
      </w:r>
      <w:proofErr w:type="spellStart"/>
      <w:r w:rsidRPr="000A3A06">
        <w:rPr>
          <w:rFonts w:ascii="宋体" w:eastAsia="宋体" w:hAnsi="宋体" w:cs="MS Gothic"/>
          <w:b w:val="0"/>
          <w:i w:val="0"/>
          <w:color w:val="000000" w:themeColor="text1"/>
          <w:sz w:val="24"/>
          <w:lang w:eastAsia="zh-CN"/>
        </w:rPr>
        <w:t>XGBoost</w:t>
      </w:r>
      <w:proofErr w:type="spellEnd"/>
      <w:r w:rsidRPr="000A3A06">
        <w:rPr>
          <w:rFonts w:ascii="宋体" w:eastAsia="宋体" w:hAnsi="宋体" w:cs="MS Gothic"/>
          <w:b w:val="0"/>
          <w:i w:val="0"/>
          <w:color w:val="000000" w:themeColor="text1"/>
          <w:sz w:val="24"/>
          <w:lang w:eastAsia="zh-CN"/>
        </w:rPr>
        <w:t>及k近邻等基线模型。进一步的消融实验证明：移除名称语义特征或替换图神经网络结构，均会导致模型性能显著下降（RMSE分别上升约5.2%和5.4%），这分别验证了引入深度文本特征与利用</w:t>
      </w:r>
      <w:proofErr w:type="gramStart"/>
      <w:r w:rsidRPr="000A3A06">
        <w:rPr>
          <w:rFonts w:ascii="宋体" w:eastAsia="宋体" w:hAnsi="宋体" w:cs="MS Gothic"/>
          <w:b w:val="0"/>
          <w:i w:val="0"/>
          <w:color w:val="000000" w:themeColor="text1"/>
          <w:sz w:val="24"/>
          <w:lang w:eastAsia="zh-CN"/>
        </w:rPr>
        <w:t>图结构</w:t>
      </w:r>
      <w:proofErr w:type="gramEnd"/>
      <w:r w:rsidRPr="000A3A06">
        <w:rPr>
          <w:rFonts w:ascii="宋体" w:eastAsia="宋体" w:hAnsi="宋体" w:cs="MS Gothic"/>
          <w:b w:val="0"/>
          <w:i w:val="0"/>
          <w:color w:val="000000" w:themeColor="text1"/>
          <w:sz w:val="24"/>
          <w:lang w:eastAsia="zh-CN"/>
        </w:rPr>
        <w:t>进行信息聚合是模型获得优越性能的两个关键支柱。</w:t>
      </w:r>
    </w:p>
    <w:p w14:paraId="20A868D6" w14:textId="77777777" w:rsidR="00516AAA" w:rsidRPr="000A3A06" w:rsidRDefault="00516AAA" w:rsidP="000A3A06">
      <w:pPr>
        <w:pStyle w:val="4"/>
        <w:ind w:firstLineChars="200" w:firstLine="480"/>
        <w:rPr>
          <w:rFonts w:ascii="宋体" w:eastAsia="宋体" w:hAnsi="宋体" w:cs="MS Gothic" w:hint="eastAsia"/>
          <w:b w:val="0"/>
          <w:i w:val="0"/>
          <w:color w:val="000000" w:themeColor="text1"/>
          <w:sz w:val="24"/>
          <w:lang w:eastAsia="zh-CN"/>
        </w:rPr>
      </w:pPr>
      <w:r w:rsidRPr="000A3A06">
        <w:rPr>
          <w:rFonts w:ascii="宋体" w:eastAsia="宋体" w:hAnsi="宋体" w:cs="MS Gothic"/>
          <w:b w:val="0"/>
          <w:i w:val="0"/>
          <w:color w:val="000000" w:themeColor="text1"/>
          <w:sz w:val="24"/>
          <w:lang w:eastAsia="zh-CN"/>
        </w:rPr>
        <w:t>第三，本研究为基于内容的推荐与评分预测问题提供了一种新的解决思路。它证明了在缺乏丰富用户交互数据的情况下，通过深度挖掘项目自身属性并构建其内在关联图，利用图神经网络进行表示学习，能够实现高精度的评分预测。这一范式对于处理项目冷启动、提升推荐系统的可解释性具有重要参考价值。</w:t>
      </w:r>
    </w:p>
    <w:p w14:paraId="77CA9E60" w14:textId="235DE20A" w:rsidR="00516AAA" w:rsidRPr="00753AF3" w:rsidRDefault="00720C79" w:rsidP="00753AF3">
      <w:pPr>
        <w:pStyle w:val="21"/>
        <w:ind w:firstLineChars="200" w:firstLine="562"/>
        <w:rPr>
          <w:rFonts w:ascii="宋体" w:eastAsia="宋体" w:hAnsi="宋体" w:hint="eastAsia"/>
          <w:color w:val="000000" w:themeColor="text1"/>
          <w:sz w:val="28"/>
          <w:szCs w:val="28"/>
          <w:lang w:eastAsia="zh-CN"/>
        </w:rPr>
      </w:pPr>
      <w:bookmarkStart w:id="53" w:name="_Toc223725498"/>
      <w:bookmarkStart w:id="54" w:name="_Toc223727226"/>
      <w:r w:rsidRPr="00753AF3">
        <w:rPr>
          <w:rFonts w:ascii="宋体" w:eastAsia="宋体" w:hAnsi="宋体" w:hint="eastAsia"/>
          <w:color w:val="000000" w:themeColor="text1"/>
          <w:sz w:val="28"/>
          <w:szCs w:val="28"/>
          <w:lang w:eastAsia="zh-CN"/>
        </w:rPr>
        <w:t>（</w:t>
      </w:r>
      <w:r w:rsidRPr="00753AF3">
        <w:rPr>
          <w:rFonts w:ascii="宋体" w:eastAsia="宋体" w:hAnsi="宋体" w:hint="eastAsia"/>
          <w:color w:val="000000" w:themeColor="text1"/>
          <w:sz w:val="28"/>
          <w:szCs w:val="28"/>
          <w:lang w:eastAsia="zh-CN"/>
        </w:rPr>
        <w:t>二</w:t>
      </w:r>
      <w:r w:rsidRPr="00753AF3">
        <w:rPr>
          <w:rFonts w:ascii="宋体" w:eastAsia="宋体" w:hAnsi="宋体" w:hint="eastAsia"/>
          <w:color w:val="000000" w:themeColor="text1"/>
          <w:sz w:val="28"/>
          <w:szCs w:val="28"/>
          <w:lang w:eastAsia="zh-CN"/>
        </w:rPr>
        <w:t>）</w:t>
      </w:r>
      <w:r w:rsidR="00516AAA" w:rsidRPr="00753AF3">
        <w:rPr>
          <w:rFonts w:ascii="宋体" w:eastAsia="宋体" w:hAnsi="宋体"/>
          <w:color w:val="000000" w:themeColor="text1"/>
          <w:sz w:val="28"/>
          <w:szCs w:val="28"/>
          <w:lang w:eastAsia="zh-CN"/>
        </w:rPr>
        <w:t>研究局限性与不足</w:t>
      </w:r>
      <w:bookmarkEnd w:id="53"/>
      <w:bookmarkEnd w:id="54"/>
      <w:r w:rsidR="00516AAA" w:rsidRPr="00753AF3">
        <w:rPr>
          <w:rFonts w:ascii="宋体" w:eastAsia="宋体" w:hAnsi="宋体"/>
          <w:color w:val="000000" w:themeColor="text1"/>
          <w:sz w:val="28"/>
          <w:szCs w:val="28"/>
          <w:lang w:eastAsia="zh-CN"/>
        </w:rPr>
        <w:t xml:space="preserve"> </w:t>
      </w:r>
    </w:p>
    <w:p w14:paraId="332AB167" w14:textId="77777777" w:rsidR="00516AAA" w:rsidRPr="000A3A06" w:rsidRDefault="00516AAA" w:rsidP="000A3A06">
      <w:pPr>
        <w:pStyle w:val="4"/>
        <w:ind w:firstLineChars="200" w:firstLine="480"/>
        <w:rPr>
          <w:rFonts w:ascii="宋体" w:eastAsia="宋体" w:hAnsi="宋体" w:cs="MS Gothic" w:hint="eastAsia"/>
          <w:b w:val="0"/>
          <w:i w:val="0"/>
          <w:color w:val="000000" w:themeColor="text1"/>
          <w:sz w:val="24"/>
          <w:lang w:eastAsia="zh-CN"/>
        </w:rPr>
      </w:pPr>
      <w:r w:rsidRPr="000A3A06">
        <w:rPr>
          <w:rFonts w:ascii="宋体" w:eastAsia="宋体" w:hAnsi="宋体" w:cs="MS Gothic"/>
          <w:b w:val="0"/>
          <w:i w:val="0"/>
          <w:color w:val="000000" w:themeColor="text1"/>
          <w:sz w:val="24"/>
          <w:lang w:eastAsia="zh-CN"/>
        </w:rPr>
        <w:t>尽管本文所提模型取得了良好的效果，但研究工作仍存在一些局限性，主要体现在以下三个方面：</w:t>
      </w:r>
    </w:p>
    <w:p w14:paraId="07E47EE2" w14:textId="77777777" w:rsidR="00516AAA" w:rsidRPr="000A3A06" w:rsidRDefault="00516AAA" w:rsidP="000A3A06">
      <w:pPr>
        <w:pStyle w:val="4"/>
        <w:ind w:firstLineChars="200" w:firstLine="480"/>
        <w:rPr>
          <w:rFonts w:ascii="宋体" w:eastAsia="宋体" w:hAnsi="宋体" w:cs="MS Gothic" w:hint="eastAsia"/>
          <w:b w:val="0"/>
          <w:i w:val="0"/>
          <w:color w:val="000000" w:themeColor="text1"/>
          <w:sz w:val="24"/>
          <w:lang w:eastAsia="zh-CN"/>
        </w:rPr>
      </w:pPr>
      <w:r w:rsidRPr="000A3A06">
        <w:rPr>
          <w:rFonts w:ascii="宋体" w:eastAsia="宋体" w:hAnsi="宋体" w:cs="MS Gothic"/>
          <w:b w:val="0"/>
          <w:i w:val="0"/>
          <w:color w:val="000000" w:themeColor="text1"/>
          <w:sz w:val="24"/>
          <w:lang w:eastAsia="zh-CN"/>
        </w:rPr>
        <w:lastRenderedPageBreak/>
        <w:t>数据层面的局限：本研究使用的</w:t>
      </w:r>
      <w:proofErr w:type="gramStart"/>
      <w:r w:rsidRPr="000A3A06">
        <w:rPr>
          <w:rFonts w:ascii="宋体" w:eastAsia="宋体" w:hAnsi="宋体" w:cs="MS Gothic"/>
          <w:b w:val="0"/>
          <w:i w:val="0"/>
          <w:color w:val="000000" w:themeColor="text1"/>
          <w:sz w:val="24"/>
          <w:lang w:eastAsia="zh-CN"/>
        </w:rPr>
        <w:t>数据集仅包含</w:t>
      </w:r>
      <w:proofErr w:type="gramEnd"/>
      <w:r w:rsidRPr="000A3A06">
        <w:rPr>
          <w:rFonts w:ascii="宋体" w:eastAsia="宋体" w:hAnsi="宋体" w:cs="MS Gothic"/>
          <w:b w:val="0"/>
          <w:i w:val="0"/>
          <w:color w:val="000000" w:themeColor="text1"/>
          <w:sz w:val="24"/>
          <w:lang w:eastAsia="zh-CN"/>
        </w:rPr>
        <w:t>项目侧的属性与评分信息，未包含任何用户画像或行为序列数据。这使得模型本质上是一个“项目冷启动”模型，无法实现个性化的用户评分预测。同时，数据集中评分的时间信息未被利用，模型是静态的，无法捕捉用户偏好和项目热度的动态演化趋势。</w:t>
      </w:r>
    </w:p>
    <w:p w14:paraId="63E45BFF" w14:textId="77777777" w:rsidR="00516AAA" w:rsidRPr="000A3A06" w:rsidRDefault="00516AAA" w:rsidP="000A3A06">
      <w:pPr>
        <w:pStyle w:val="4"/>
        <w:ind w:firstLineChars="200" w:firstLine="480"/>
        <w:rPr>
          <w:rFonts w:ascii="宋体" w:eastAsia="宋体" w:hAnsi="宋体" w:cs="MS Gothic" w:hint="eastAsia"/>
          <w:b w:val="0"/>
          <w:i w:val="0"/>
          <w:color w:val="000000" w:themeColor="text1"/>
          <w:sz w:val="24"/>
          <w:lang w:eastAsia="zh-CN"/>
        </w:rPr>
      </w:pPr>
      <w:r w:rsidRPr="000A3A06">
        <w:rPr>
          <w:rFonts w:ascii="宋体" w:eastAsia="宋体" w:hAnsi="宋体" w:cs="MS Gothic"/>
          <w:b w:val="0"/>
          <w:i w:val="0"/>
          <w:color w:val="000000" w:themeColor="text1"/>
          <w:sz w:val="24"/>
          <w:lang w:eastAsia="zh-CN"/>
        </w:rPr>
        <w:t>模型设计的不足：首先，在图神经网络的信息传播过程中，本研究采用了简单的平均池化作为聚合函数。虽然高效，但未能区分不同邻居节点对中心节点贡献度的差异，例如，共享多个流派的邻居可能与中心项目更相似。其次，模型的最终目标仅为单一的点对点评分回归任务，未能与列表级的排序任务（如Pairwise BPR Loss）进行联合优化，可能导致预测评分虽准，但在生成推荐列表时的表现并非最优。</w:t>
      </w:r>
    </w:p>
    <w:p w14:paraId="4AAA32CF" w14:textId="77777777" w:rsidR="00516AAA" w:rsidRPr="000A3A06" w:rsidRDefault="00516AAA" w:rsidP="000A3A06">
      <w:pPr>
        <w:pStyle w:val="4"/>
        <w:ind w:firstLineChars="200" w:firstLine="480"/>
        <w:rPr>
          <w:rFonts w:ascii="宋体" w:eastAsia="宋体" w:hAnsi="宋体" w:cs="MS Gothic" w:hint="eastAsia"/>
          <w:b w:val="0"/>
          <w:i w:val="0"/>
          <w:color w:val="000000" w:themeColor="text1"/>
          <w:sz w:val="24"/>
          <w:lang w:eastAsia="zh-CN"/>
        </w:rPr>
      </w:pPr>
      <w:r w:rsidRPr="000A3A06">
        <w:rPr>
          <w:rFonts w:ascii="宋体" w:eastAsia="宋体" w:hAnsi="宋体" w:cs="MS Gothic"/>
          <w:b w:val="0"/>
          <w:i w:val="0"/>
          <w:color w:val="000000" w:themeColor="text1"/>
          <w:sz w:val="24"/>
          <w:lang w:eastAsia="zh-CN"/>
        </w:rPr>
        <w:t>实验验证的局限性：</w:t>
      </w:r>
      <w:proofErr w:type="gramStart"/>
      <w:r w:rsidRPr="000A3A06">
        <w:rPr>
          <w:rFonts w:ascii="宋体" w:eastAsia="宋体" w:hAnsi="宋体" w:cs="MS Gothic"/>
          <w:b w:val="0"/>
          <w:i w:val="0"/>
          <w:color w:val="000000" w:themeColor="text1"/>
          <w:sz w:val="24"/>
          <w:lang w:eastAsia="zh-CN"/>
        </w:rPr>
        <w:t>实验仅</w:t>
      </w:r>
      <w:proofErr w:type="gramEnd"/>
      <w:r w:rsidRPr="000A3A06">
        <w:rPr>
          <w:rFonts w:ascii="宋体" w:eastAsia="宋体" w:hAnsi="宋体" w:cs="MS Gothic"/>
          <w:b w:val="0"/>
          <w:i w:val="0"/>
          <w:color w:val="000000" w:themeColor="text1"/>
          <w:sz w:val="24"/>
          <w:lang w:eastAsia="zh-CN"/>
        </w:rPr>
        <w:t>在单一来源的</w:t>
      </w:r>
      <w:proofErr w:type="gramStart"/>
      <w:r w:rsidRPr="000A3A06">
        <w:rPr>
          <w:rFonts w:ascii="宋体" w:eastAsia="宋体" w:hAnsi="宋体" w:cs="MS Gothic"/>
          <w:b w:val="0"/>
          <w:i w:val="0"/>
          <w:color w:val="000000" w:themeColor="text1"/>
          <w:sz w:val="24"/>
          <w:lang w:eastAsia="zh-CN"/>
        </w:rPr>
        <w:t>动漫数据</w:t>
      </w:r>
      <w:proofErr w:type="gramEnd"/>
      <w:r w:rsidRPr="000A3A06">
        <w:rPr>
          <w:rFonts w:ascii="宋体" w:eastAsia="宋体" w:hAnsi="宋体" w:cs="MS Gothic"/>
          <w:b w:val="0"/>
          <w:i w:val="0"/>
          <w:color w:val="000000" w:themeColor="text1"/>
          <w:sz w:val="24"/>
          <w:lang w:eastAsia="zh-CN"/>
        </w:rPr>
        <w:t>集上进行，其结论的普适性有待在其他领域（如电影、图书、音乐）的数据集上进一步验证。此外，对比的基线模型虽具代表性，但与近年来最前沿的深度学习推荐模型（如一些结合Transformer的序列模型）的对比尚不充分。</w:t>
      </w:r>
    </w:p>
    <w:p w14:paraId="7E6BFB9F" w14:textId="5DACD392" w:rsidR="00516AAA" w:rsidRPr="00753AF3" w:rsidRDefault="00720C79" w:rsidP="00753AF3">
      <w:pPr>
        <w:pStyle w:val="21"/>
        <w:ind w:firstLineChars="200" w:firstLine="562"/>
        <w:rPr>
          <w:rFonts w:ascii="宋体" w:eastAsia="宋体" w:hAnsi="宋体" w:hint="eastAsia"/>
          <w:color w:val="000000" w:themeColor="text1"/>
          <w:sz w:val="28"/>
          <w:szCs w:val="28"/>
          <w:lang w:eastAsia="zh-CN"/>
        </w:rPr>
      </w:pPr>
      <w:bookmarkStart w:id="55" w:name="_Toc223725499"/>
      <w:bookmarkStart w:id="56" w:name="_Toc223727227"/>
      <w:r w:rsidRPr="00753AF3">
        <w:rPr>
          <w:rFonts w:ascii="宋体" w:eastAsia="宋体" w:hAnsi="宋体" w:hint="eastAsia"/>
          <w:color w:val="000000" w:themeColor="text1"/>
          <w:sz w:val="28"/>
          <w:szCs w:val="28"/>
          <w:lang w:eastAsia="zh-CN"/>
        </w:rPr>
        <w:t>（</w:t>
      </w:r>
      <w:r w:rsidRPr="00753AF3">
        <w:rPr>
          <w:rFonts w:ascii="宋体" w:eastAsia="宋体" w:hAnsi="宋体" w:hint="eastAsia"/>
          <w:color w:val="000000" w:themeColor="text1"/>
          <w:sz w:val="28"/>
          <w:szCs w:val="28"/>
          <w:lang w:eastAsia="zh-CN"/>
        </w:rPr>
        <w:t>三</w:t>
      </w:r>
      <w:r w:rsidRPr="00753AF3">
        <w:rPr>
          <w:rFonts w:ascii="宋体" w:eastAsia="宋体" w:hAnsi="宋体" w:hint="eastAsia"/>
          <w:color w:val="000000" w:themeColor="text1"/>
          <w:sz w:val="28"/>
          <w:szCs w:val="28"/>
          <w:lang w:eastAsia="zh-CN"/>
        </w:rPr>
        <w:t>）</w:t>
      </w:r>
      <w:r w:rsidR="00516AAA" w:rsidRPr="00753AF3">
        <w:rPr>
          <w:rFonts w:ascii="宋体" w:eastAsia="宋体" w:hAnsi="宋体"/>
          <w:color w:val="000000" w:themeColor="text1"/>
          <w:sz w:val="28"/>
          <w:szCs w:val="28"/>
          <w:lang w:eastAsia="zh-CN"/>
        </w:rPr>
        <w:t>未来工作展望</w:t>
      </w:r>
      <w:bookmarkEnd w:id="55"/>
      <w:bookmarkEnd w:id="56"/>
      <w:r w:rsidR="00516AAA" w:rsidRPr="00753AF3">
        <w:rPr>
          <w:rFonts w:ascii="宋体" w:eastAsia="宋体" w:hAnsi="宋体"/>
          <w:color w:val="000000" w:themeColor="text1"/>
          <w:sz w:val="28"/>
          <w:szCs w:val="28"/>
          <w:lang w:eastAsia="zh-CN"/>
        </w:rPr>
        <w:t xml:space="preserve"> </w:t>
      </w:r>
    </w:p>
    <w:p w14:paraId="0FA10D75" w14:textId="77777777" w:rsidR="00516AAA" w:rsidRPr="000A3A06" w:rsidRDefault="00516AAA" w:rsidP="000A3A06">
      <w:pPr>
        <w:pStyle w:val="4"/>
        <w:ind w:firstLineChars="200" w:firstLine="480"/>
        <w:rPr>
          <w:rFonts w:ascii="宋体" w:eastAsia="宋体" w:hAnsi="宋体" w:cs="MS Gothic" w:hint="eastAsia"/>
          <w:b w:val="0"/>
          <w:i w:val="0"/>
          <w:color w:val="000000" w:themeColor="text1"/>
          <w:sz w:val="24"/>
          <w:lang w:eastAsia="zh-CN"/>
        </w:rPr>
      </w:pPr>
      <w:r w:rsidRPr="000A3A06">
        <w:rPr>
          <w:rFonts w:ascii="宋体" w:eastAsia="宋体" w:hAnsi="宋体" w:cs="MS Gothic"/>
          <w:b w:val="0"/>
          <w:i w:val="0"/>
          <w:color w:val="000000" w:themeColor="text1"/>
          <w:sz w:val="24"/>
          <w:lang w:eastAsia="zh-CN"/>
        </w:rPr>
        <w:t>针对上述不足，未来的研究工作可以从以下几个方向展开：</w:t>
      </w:r>
    </w:p>
    <w:p w14:paraId="308DFD5F" w14:textId="5C259C4A" w:rsidR="00516AAA" w:rsidRPr="000A3A06" w:rsidRDefault="000A3A06" w:rsidP="000A3A06">
      <w:pPr>
        <w:pStyle w:val="4"/>
        <w:ind w:firstLineChars="200" w:firstLine="482"/>
        <w:rPr>
          <w:rFonts w:ascii="宋体" w:eastAsia="宋体" w:hAnsi="宋体" w:cs="MS Gothic" w:hint="eastAsia"/>
          <w:bCs w:val="0"/>
          <w:i w:val="0"/>
          <w:color w:val="000000" w:themeColor="text1"/>
          <w:sz w:val="24"/>
          <w:lang w:eastAsia="zh-CN"/>
        </w:rPr>
      </w:pPr>
      <w:r>
        <w:rPr>
          <w:rFonts w:ascii="宋体" w:eastAsia="宋体" w:hAnsi="宋体" w:cs="MS Gothic" w:hint="eastAsia"/>
          <w:bCs w:val="0"/>
          <w:i w:val="0"/>
          <w:color w:val="000000" w:themeColor="text1"/>
          <w:sz w:val="24"/>
          <w:lang w:eastAsia="zh-CN"/>
        </w:rPr>
        <w:t>1.</w:t>
      </w:r>
      <w:r w:rsidR="00516AAA" w:rsidRPr="000A3A06">
        <w:rPr>
          <w:rFonts w:ascii="宋体" w:eastAsia="宋体" w:hAnsi="宋体" w:cs="MS Gothic"/>
          <w:bCs w:val="0"/>
          <w:i w:val="0"/>
          <w:color w:val="000000" w:themeColor="text1"/>
          <w:sz w:val="24"/>
          <w:lang w:eastAsia="zh-CN"/>
        </w:rPr>
        <w:t>模型架构的深化与扩展</w:t>
      </w:r>
    </w:p>
    <w:p w14:paraId="523E045F" w14:textId="77777777" w:rsidR="00516AAA" w:rsidRPr="000A3A06" w:rsidRDefault="00516AAA" w:rsidP="000A3A06">
      <w:pPr>
        <w:pStyle w:val="4"/>
        <w:ind w:firstLineChars="200" w:firstLine="480"/>
        <w:rPr>
          <w:rFonts w:ascii="宋体" w:eastAsia="宋体" w:hAnsi="宋体" w:cs="MS Gothic" w:hint="eastAsia"/>
          <w:b w:val="0"/>
          <w:i w:val="0"/>
          <w:color w:val="000000" w:themeColor="text1"/>
          <w:sz w:val="24"/>
          <w:lang w:eastAsia="zh-CN"/>
        </w:rPr>
      </w:pPr>
      <w:r w:rsidRPr="000A3A06">
        <w:rPr>
          <w:rFonts w:ascii="宋体" w:eastAsia="宋体" w:hAnsi="宋体" w:cs="MS Gothic"/>
          <w:b w:val="0"/>
          <w:i w:val="0"/>
          <w:color w:val="000000" w:themeColor="text1"/>
          <w:sz w:val="24"/>
          <w:lang w:eastAsia="zh-CN"/>
        </w:rPr>
        <w:t>引入图注意力机制：在</w:t>
      </w:r>
      <w:proofErr w:type="spellStart"/>
      <w:r w:rsidRPr="000A3A06">
        <w:rPr>
          <w:rFonts w:ascii="宋体" w:eastAsia="宋体" w:hAnsi="宋体" w:cs="MS Gothic"/>
          <w:b w:val="0"/>
          <w:i w:val="0"/>
          <w:color w:val="000000" w:themeColor="text1"/>
          <w:sz w:val="24"/>
          <w:lang w:eastAsia="zh-CN"/>
        </w:rPr>
        <w:t>GraphSAGE</w:t>
      </w:r>
      <w:proofErr w:type="spellEnd"/>
      <w:r w:rsidRPr="000A3A06">
        <w:rPr>
          <w:rFonts w:ascii="宋体" w:eastAsia="宋体" w:hAnsi="宋体" w:cs="MS Gothic"/>
          <w:b w:val="0"/>
          <w:i w:val="0"/>
          <w:color w:val="000000" w:themeColor="text1"/>
          <w:sz w:val="24"/>
          <w:lang w:eastAsia="zh-CN"/>
        </w:rPr>
        <w:t>的聚合层中，用图注意力网络（GAT）替代简单的均值池化。通过学习为不同邻居分配差异化的聚合权重，模型可以更聚焦于与中心项目更相似的邻居，从而提升信息聚合的质量与模型的表达能力。</w:t>
      </w:r>
    </w:p>
    <w:p w14:paraId="303A88B4" w14:textId="77777777" w:rsidR="00516AAA" w:rsidRPr="000A3A06" w:rsidRDefault="00516AAA" w:rsidP="000A3A06">
      <w:pPr>
        <w:pStyle w:val="4"/>
        <w:ind w:firstLineChars="200" w:firstLine="480"/>
        <w:rPr>
          <w:rFonts w:ascii="宋体" w:eastAsia="宋体" w:hAnsi="宋体" w:cs="MS Gothic" w:hint="eastAsia"/>
          <w:b w:val="0"/>
          <w:i w:val="0"/>
          <w:color w:val="000000" w:themeColor="text1"/>
          <w:sz w:val="24"/>
          <w:lang w:eastAsia="zh-CN"/>
        </w:rPr>
      </w:pPr>
      <w:r w:rsidRPr="000A3A06">
        <w:rPr>
          <w:rFonts w:ascii="宋体" w:eastAsia="宋体" w:hAnsi="宋体" w:cs="MS Gothic"/>
          <w:b w:val="0"/>
          <w:i w:val="0"/>
          <w:color w:val="000000" w:themeColor="text1"/>
          <w:sz w:val="24"/>
          <w:lang w:eastAsia="zh-CN"/>
        </w:rPr>
        <w:t>探索多任务学习框架：设计一个多任务学习模型，</w:t>
      </w:r>
      <w:proofErr w:type="gramStart"/>
      <w:r w:rsidRPr="000A3A06">
        <w:rPr>
          <w:rFonts w:ascii="宋体" w:eastAsia="宋体" w:hAnsi="宋体" w:cs="MS Gothic"/>
          <w:b w:val="0"/>
          <w:i w:val="0"/>
          <w:color w:val="000000" w:themeColor="text1"/>
          <w:sz w:val="24"/>
          <w:lang w:eastAsia="zh-CN"/>
        </w:rPr>
        <w:t>主任务</w:t>
      </w:r>
      <w:proofErr w:type="gramEnd"/>
      <w:r w:rsidRPr="000A3A06">
        <w:rPr>
          <w:rFonts w:ascii="宋体" w:eastAsia="宋体" w:hAnsi="宋体" w:cs="MS Gothic"/>
          <w:b w:val="0"/>
          <w:i w:val="0"/>
          <w:color w:val="000000" w:themeColor="text1"/>
          <w:sz w:val="24"/>
          <w:lang w:eastAsia="zh-CN"/>
        </w:rPr>
        <w:t>为评分回归，辅助任务为成对排序（例如使用贝叶斯个性化排序损失）。通过共享底层的项目表征学习层，联合优化两个目标，使模型学习到的</w:t>
      </w:r>
      <w:proofErr w:type="gramStart"/>
      <w:r w:rsidRPr="000A3A06">
        <w:rPr>
          <w:rFonts w:ascii="宋体" w:eastAsia="宋体" w:hAnsi="宋体" w:cs="MS Gothic"/>
          <w:b w:val="0"/>
          <w:i w:val="0"/>
          <w:color w:val="000000" w:themeColor="text1"/>
          <w:sz w:val="24"/>
          <w:lang w:eastAsia="zh-CN"/>
        </w:rPr>
        <w:t>嵌入既</w:t>
      </w:r>
      <w:proofErr w:type="gramEnd"/>
      <w:r w:rsidRPr="000A3A06">
        <w:rPr>
          <w:rFonts w:ascii="宋体" w:eastAsia="宋体" w:hAnsi="宋体" w:cs="MS Gothic"/>
          <w:b w:val="0"/>
          <w:i w:val="0"/>
          <w:color w:val="000000" w:themeColor="text1"/>
          <w:sz w:val="24"/>
          <w:lang w:eastAsia="zh-CN"/>
        </w:rPr>
        <w:t>适合评分预测，也直接优化推荐列表的排序质量。</w:t>
      </w:r>
    </w:p>
    <w:p w14:paraId="509B3336" w14:textId="77777777" w:rsidR="00516AAA" w:rsidRPr="000A3A06" w:rsidRDefault="00516AAA" w:rsidP="000A3A06">
      <w:pPr>
        <w:pStyle w:val="4"/>
        <w:ind w:firstLineChars="200" w:firstLine="480"/>
        <w:rPr>
          <w:rFonts w:ascii="宋体" w:eastAsia="宋体" w:hAnsi="宋体" w:cs="MS Gothic" w:hint="eastAsia"/>
          <w:b w:val="0"/>
          <w:i w:val="0"/>
          <w:color w:val="000000" w:themeColor="text1"/>
          <w:sz w:val="24"/>
          <w:lang w:eastAsia="zh-CN"/>
        </w:rPr>
      </w:pPr>
      <w:r w:rsidRPr="000A3A06">
        <w:rPr>
          <w:rFonts w:ascii="宋体" w:eastAsia="宋体" w:hAnsi="宋体" w:cs="MS Gothic"/>
          <w:b w:val="0"/>
          <w:i w:val="0"/>
          <w:color w:val="000000" w:themeColor="text1"/>
          <w:sz w:val="24"/>
          <w:lang w:eastAsia="zh-CN"/>
        </w:rPr>
        <w:t>向动态图神经网络发展：当数据包含时间戳时，可以将静态图扩展为动态图。将用户行为序列、项目发布时间等因素建模为图中的动态边或随时间演化的节点特征，利用时空图神经网络（STGNN）来捕捉用户兴趣漂移和项目生命周期，实现动态的评分预测与推荐。</w:t>
      </w:r>
    </w:p>
    <w:p w14:paraId="6D0885F1" w14:textId="5F364642" w:rsidR="00516AAA" w:rsidRPr="000A3A06" w:rsidRDefault="00516AAA" w:rsidP="000A3A06">
      <w:pPr>
        <w:pStyle w:val="4"/>
        <w:ind w:firstLineChars="200" w:firstLine="482"/>
        <w:rPr>
          <w:rFonts w:ascii="宋体" w:eastAsia="宋体" w:hAnsi="宋体" w:cs="MS Gothic" w:hint="eastAsia"/>
          <w:b w:val="0"/>
          <w:i w:val="0"/>
          <w:color w:val="000000" w:themeColor="text1"/>
          <w:sz w:val="24"/>
          <w:lang w:eastAsia="zh-CN"/>
        </w:rPr>
      </w:pPr>
      <w:r w:rsidRPr="000A3A06">
        <w:rPr>
          <w:rFonts w:ascii="宋体" w:eastAsia="宋体" w:hAnsi="宋体" w:cs="MS Gothic"/>
          <w:bCs w:val="0"/>
          <w:i w:val="0"/>
          <w:color w:val="000000" w:themeColor="text1"/>
          <w:sz w:val="24"/>
          <w:lang w:eastAsia="zh-CN"/>
        </w:rPr>
        <w:t>2</w:t>
      </w:r>
      <w:r w:rsidR="000A3A06">
        <w:rPr>
          <w:rFonts w:ascii="宋体" w:eastAsia="宋体" w:hAnsi="宋体" w:cs="MS Gothic" w:hint="eastAsia"/>
          <w:bCs w:val="0"/>
          <w:i w:val="0"/>
          <w:color w:val="000000" w:themeColor="text1"/>
          <w:sz w:val="24"/>
          <w:lang w:eastAsia="zh-CN"/>
        </w:rPr>
        <w:t>.</w:t>
      </w:r>
      <w:r w:rsidRPr="000A3A06">
        <w:rPr>
          <w:rFonts w:ascii="宋体" w:eastAsia="宋体" w:hAnsi="宋体" w:cs="MS Gothic"/>
          <w:bCs w:val="0"/>
          <w:i w:val="0"/>
          <w:color w:val="000000" w:themeColor="text1"/>
          <w:sz w:val="24"/>
          <w:lang w:eastAsia="zh-CN"/>
        </w:rPr>
        <w:t>特征工程的进一步丰富</w:t>
      </w:r>
    </w:p>
    <w:p w14:paraId="7B075AE5" w14:textId="77777777" w:rsidR="00516AAA" w:rsidRPr="000A3A06" w:rsidRDefault="00516AAA" w:rsidP="000A3A06">
      <w:pPr>
        <w:pStyle w:val="4"/>
        <w:ind w:firstLineChars="200" w:firstLine="480"/>
        <w:rPr>
          <w:rFonts w:ascii="宋体" w:eastAsia="宋体" w:hAnsi="宋体" w:cs="MS Gothic" w:hint="eastAsia"/>
          <w:b w:val="0"/>
          <w:i w:val="0"/>
          <w:color w:val="000000" w:themeColor="text1"/>
          <w:sz w:val="24"/>
          <w:lang w:eastAsia="zh-CN"/>
        </w:rPr>
      </w:pPr>
      <w:r w:rsidRPr="000A3A06">
        <w:rPr>
          <w:rFonts w:ascii="宋体" w:eastAsia="宋体" w:hAnsi="宋体" w:cs="MS Gothic"/>
          <w:b w:val="0"/>
          <w:i w:val="0"/>
          <w:color w:val="000000" w:themeColor="text1"/>
          <w:sz w:val="24"/>
          <w:lang w:eastAsia="zh-CN"/>
        </w:rPr>
        <w:t>融合用户评论文本语义：用户生成的评论文本包含丰富的主观情感和偏好细节。未来可引入评论文本，利用情感分析或主题模型提取特征，或直接通过</w:t>
      </w:r>
      <w:proofErr w:type="gramStart"/>
      <w:r w:rsidRPr="000A3A06">
        <w:rPr>
          <w:rFonts w:ascii="宋体" w:eastAsia="宋体" w:hAnsi="宋体" w:cs="MS Gothic"/>
          <w:b w:val="0"/>
          <w:i w:val="0"/>
          <w:color w:val="000000" w:themeColor="text1"/>
          <w:sz w:val="24"/>
          <w:lang w:eastAsia="zh-CN"/>
        </w:rPr>
        <w:t>预训练</w:t>
      </w:r>
      <w:proofErr w:type="gramEnd"/>
      <w:r w:rsidRPr="000A3A06">
        <w:rPr>
          <w:rFonts w:ascii="宋体" w:eastAsia="宋体" w:hAnsi="宋体" w:cs="MS Gothic"/>
          <w:b w:val="0"/>
          <w:i w:val="0"/>
          <w:color w:val="000000" w:themeColor="text1"/>
          <w:sz w:val="24"/>
          <w:lang w:eastAsia="zh-CN"/>
        </w:rPr>
        <w:t>语言模型获取评论的深度表示，将其作为用户侧或项目侧的增强特征引入图模型。</w:t>
      </w:r>
    </w:p>
    <w:p w14:paraId="6436F634" w14:textId="77777777" w:rsidR="00516AAA" w:rsidRPr="000A3A06" w:rsidRDefault="00516AAA" w:rsidP="000A3A06">
      <w:pPr>
        <w:pStyle w:val="4"/>
        <w:ind w:firstLineChars="200" w:firstLine="480"/>
        <w:rPr>
          <w:rFonts w:ascii="宋体" w:eastAsia="宋体" w:hAnsi="宋体" w:cs="MS Gothic" w:hint="eastAsia"/>
          <w:b w:val="0"/>
          <w:i w:val="0"/>
          <w:color w:val="000000" w:themeColor="text1"/>
          <w:sz w:val="24"/>
          <w:lang w:eastAsia="zh-CN"/>
        </w:rPr>
      </w:pPr>
      <w:r w:rsidRPr="000A3A06">
        <w:rPr>
          <w:rFonts w:ascii="宋体" w:eastAsia="宋体" w:hAnsi="宋体" w:cs="MS Gothic"/>
          <w:b w:val="0"/>
          <w:i w:val="0"/>
          <w:color w:val="000000" w:themeColor="text1"/>
          <w:sz w:val="24"/>
          <w:lang w:eastAsia="zh-CN"/>
        </w:rPr>
        <w:lastRenderedPageBreak/>
        <w:t>结合外部知识图谱：构建或引入包含动漫、导演、声优、制作公司等实体的外部知识图谱。将项目与知识图谱中的实体对齐，利用知识图谱嵌入（KGE）或图神经网络来捕获更深层次、更广泛的语义关联，从而增强项目的语义表示，并可能发现意想不到的项目关联边。</w:t>
      </w:r>
    </w:p>
    <w:p w14:paraId="2B902233" w14:textId="77777777" w:rsidR="00516AAA" w:rsidRPr="000A3A06" w:rsidRDefault="00516AAA" w:rsidP="000A3A06">
      <w:pPr>
        <w:pStyle w:val="4"/>
        <w:ind w:firstLineChars="200" w:firstLine="480"/>
        <w:rPr>
          <w:rFonts w:ascii="宋体" w:eastAsia="宋体" w:hAnsi="宋体" w:cs="MS Gothic" w:hint="eastAsia"/>
          <w:b w:val="0"/>
          <w:i w:val="0"/>
          <w:color w:val="000000" w:themeColor="text1"/>
          <w:sz w:val="24"/>
          <w:lang w:eastAsia="zh-CN"/>
        </w:rPr>
      </w:pPr>
      <w:r w:rsidRPr="000A3A06">
        <w:rPr>
          <w:rFonts w:ascii="宋体" w:eastAsia="宋体" w:hAnsi="宋体" w:cs="MS Gothic"/>
          <w:b w:val="0"/>
          <w:i w:val="0"/>
          <w:color w:val="000000" w:themeColor="text1"/>
          <w:sz w:val="24"/>
          <w:lang w:eastAsia="zh-CN"/>
        </w:rPr>
        <w:t>探索真正的多模态融合：当前模型主要处理了文本和结构化特征。未来可</w:t>
      </w:r>
      <w:proofErr w:type="gramStart"/>
      <w:r w:rsidRPr="000A3A06">
        <w:rPr>
          <w:rFonts w:ascii="宋体" w:eastAsia="宋体" w:hAnsi="宋体" w:cs="MS Gothic"/>
          <w:b w:val="0"/>
          <w:i w:val="0"/>
          <w:color w:val="000000" w:themeColor="text1"/>
          <w:sz w:val="24"/>
          <w:lang w:eastAsia="zh-CN"/>
        </w:rPr>
        <w:t>引入动漫的</w:t>
      </w:r>
      <w:proofErr w:type="gramEnd"/>
      <w:r w:rsidRPr="000A3A06">
        <w:rPr>
          <w:rFonts w:ascii="宋体" w:eastAsia="宋体" w:hAnsi="宋体" w:cs="MS Gothic"/>
          <w:b w:val="0"/>
          <w:i w:val="0"/>
          <w:color w:val="000000" w:themeColor="text1"/>
          <w:sz w:val="24"/>
          <w:lang w:eastAsia="zh-CN"/>
        </w:rPr>
        <w:t>封面图像、</w:t>
      </w:r>
      <w:proofErr w:type="gramStart"/>
      <w:r w:rsidRPr="000A3A06">
        <w:rPr>
          <w:rFonts w:ascii="宋体" w:eastAsia="宋体" w:hAnsi="宋体" w:cs="MS Gothic"/>
          <w:b w:val="0"/>
          <w:i w:val="0"/>
          <w:color w:val="000000" w:themeColor="text1"/>
          <w:sz w:val="24"/>
          <w:lang w:eastAsia="zh-CN"/>
        </w:rPr>
        <w:t>预告片帧等视觉</w:t>
      </w:r>
      <w:proofErr w:type="gramEnd"/>
      <w:r w:rsidRPr="000A3A06">
        <w:rPr>
          <w:rFonts w:ascii="宋体" w:eastAsia="宋体" w:hAnsi="宋体" w:cs="MS Gothic"/>
          <w:b w:val="0"/>
          <w:i w:val="0"/>
          <w:color w:val="000000" w:themeColor="text1"/>
          <w:sz w:val="24"/>
          <w:lang w:eastAsia="zh-CN"/>
        </w:rPr>
        <w:t>信息，利用卷积神经网络（CNN）或视觉Transformer（</w:t>
      </w:r>
      <w:proofErr w:type="spellStart"/>
      <w:r w:rsidRPr="000A3A06">
        <w:rPr>
          <w:rFonts w:ascii="宋体" w:eastAsia="宋体" w:hAnsi="宋体" w:cs="MS Gothic"/>
          <w:b w:val="0"/>
          <w:i w:val="0"/>
          <w:color w:val="000000" w:themeColor="text1"/>
          <w:sz w:val="24"/>
          <w:lang w:eastAsia="zh-CN"/>
        </w:rPr>
        <w:t>ViT</w:t>
      </w:r>
      <w:proofErr w:type="spellEnd"/>
      <w:r w:rsidRPr="000A3A06">
        <w:rPr>
          <w:rFonts w:ascii="宋体" w:eastAsia="宋体" w:hAnsi="宋体" w:cs="MS Gothic"/>
          <w:b w:val="0"/>
          <w:i w:val="0"/>
          <w:color w:val="000000" w:themeColor="text1"/>
          <w:sz w:val="24"/>
          <w:lang w:eastAsia="zh-CN"/>
        </w:rPr>
        <w:t>）提取视觉特征。研究跨模态的融合机制（</w:t>
      </w:r>
      <w:proofErr w:type="gramStart"/>
      <w:r w:rsidRPr="000A3A06">
        <w:rPr>
          <w:rFonts w:ascii="宋体" w:eastAsia="宋体" w:hAnsi="宋体" w:cs="MS Gothic"/>
          <w:b w:val="0"/>
          <w:i w:val="0"/>
          <w:color w:val="000000" w:themeColor="text1"/>
          <w:sz w:val="24"/>
          <w:lang w:eastAsia="zh-CN"/>
        </w:rPr>
        <w:t>如跨模态</w:t>
      </w:r>
      <w:proofErr w:type="gramEnd"/>
      <w:r w:rsidRPr="000A3A06">
        <w:rPr>
          <w:rFonts w:ascii="宋体" w:eastAsia="宋体" w:hAnsi="宋体" w:cs="MS Gothic"/>
          <w:b w:val="0"/>
          <w:i w:val="0"/>
          <w:color w:val="000000" w:themeColor="text1"/>
          <w:sz w:val="24"/>
          <w:lang w:eastAsia="zh-CN"/>
        </w:rPr>
        <w:t>注意力），构建包含文本、视觉、结构化信息的统一项目表征。</w:t>
      </w:r>
    </w:p>
    <w:p w14:paraId="537CDB4A" w14:textId="1751B5D9" w:rsidR="00516AAA" w:rsidRPr="000A3A06" w:rsidRDefault="00516AAA" w:rsidP="000A3A06">
      <w:pPr>
        <w:pStyle w:val="4"/>
        <w:ind w:firstLineChars="200" w:firstLine="482"/>
        <w:rPr>
          <w:rFonts w:ascii="宋体" w:eastAsia="宋体" w:hAnsi="宋体" w:cs="MS Gothic" w:hint="eastAsia"/>
          <w:bCs w:val="0"/>
          <w:i w:val="0"/>
          <w:color w:val="000000" w:themeColor="text1"/>
          <w:sz w:val="24"/>
          <w:lang w:eastAsia="zh-CN"/>
        </w:rPr>
      </w:pPr>
      <w:r w:rsidRPr="000A3A06">
        <w:rPr>
          <w:rFonts w:ascii="宋体" w:eastAsia="宋体" w:hAnsi="宋体" w:cs="MS Gothic"/>
          <w:bCs w:val="0"/>
          <w:i w:val="0"/>
          <w:color w:val="000000" w:themeColor="text1"/>
          <w:sz w:val="24"/>
          <w:lang w:eastAsia="zh-CN"/>
        </w:rPr>
        <w:t>3.应用场景的拓展与优化</w:t>
      </w:r>
    </w:p>
    <w:p w14:paraId="77F57AC6" w14:textId="77777777" w:rsidR="00516AAA" w:rsidRPr="000A3A06" w:rsidRDefault="00516AAA" w:rsidP="000A3A06">
      <w:pPr>
        <w:pStyle w:val="4"/>
        <w:ind w:firstLineChars="200" w:firstLine="480"/>
        <w:rPr>
          <w:rFonts w:ascii="宋体" w:eastAsia="宋体" w:hAnsi="宋体" w:cs="MS Gothic" w:hint="eastAsia"/>
          <w:b w:val="0"/>
          <w:i w:val="0"/>
          <w:color w:val="000000" w:themeColor="text1"/>
          <w:sz w:val="24"/>
          <w:lang w:eastAsia="zh-CN"/>
        </w:rPr>
      </w:pPr>
      <w:r w:rsidRPr="000A3A06">
        <w:rPr>
          <w:rFonts w:ascii="宋体" w:eastAsia="宋体" w:hAnsi="宋体" w:cs="MS Gothic"/>
          <w:b w:val="0"/>
          <w:i w:val="0"/>
          <w:color w:val="000000" w:themeColor="text1"/>
          <w:sz w:val="24"/>
          <w:lang w:eastAsia="zh-CN"/>
        </w:rPr>
        <w:t>跨领域推荐场景的适配：验证本模型框架在其他内容领域（如电影、书籍、课程）的适用性。针对不同领域的特点，调整特征构建和关系定义方式（例如，为电影定义“导演合作”边，为书籍定义“作者合作”边），探索模型的迁移能力与领域自适应方法。</w:t>
      </w:r>
    </w:p>
    <w:p w14:paraId="1F73F66B" w14:textId="77777777" w:rsidR="00516AAA" w:rsidRPr="000A3A06" w:rsidRDefault="00516AAA" w:rsidP="000A3A06">
      <w:pPr>
        <w:pStyle w:val="4"/>
        <w:ind w:firstLineChars="200" w:firstLine="480"/>
        <w:rPr>
          <w:rFonts w:ascii="宋体" w:eastAsia="宋体" w:hAnsi="宋体" w:cs="MS Gothic" w:hint="eastAsia"/>
          <w:b w:val="0"/>
          <w:i w:val="0"/>
          <w:color w:val="000000" w:themeColor="text1"/>
          <w:sz w:val="24"/>
          <w:lang w:eastAsia="zh-CN"/>
        </w:rPr>
      </w:pPr>
      <w:r w:rsidRPr="000A3A06">
        <w:rPr>
          <w:rFonts w:ascii="宋体" w:eastAsia="宋体" w:hAnsi="宋体" w:cs="MS Gothic"/>
          <w:b w:val="0"/>
          <w:i w:val="0"/>
          <w:color w:val="000000" w:themeColor="text1"/>
          <w:sz w:val="24"/>
          <w:lang w:eastAsia="zh-CN"/>
        </w:rPr>
        <w:t>实时推荐系统的部署</w:t>
      </w:r>
      <w:proofErr w:type="gramStart"/>
      <w:r w:rsidRPr="000A3A06">
        <w:rPr>
          <w:rFonts w:ascii="宋体" w:eastAsia="宋体" w:hAnsi="宋体" w:cs="MS Gothic"/>
          <w:b w:val="0"/>
          <w:i w:val="0"/>
          <w:color w:val="000000" w:themeColor="text1"/>
          <w:sz w:val="24"/>
          <w:lang w:eastAsia="zh-CN"/>
        </w:rPr>
        <w:t>考量</w:t>
      </w:r>
      <w:proofErr w:type="gramEnd"/>
      <w:r w:rsidRPr="000A3A06">
        <w:rPr>
          <w:rFonts w:ascii="宋体" w:eastAsia="宋体" w:hAnsi="宋体" w:cs="MS Gothic"/>
          <w:b w:val="0"/>
          <w:i w:val="0"/>
          <w:color w:val="000000" w:themeColor="text1"/>
          <w:sz w:val="24"/>
          <w:lang w:eastAsia="zh-CN"/>
        </w:rPr>
        <w:t>：研究模型在实时推荐场景下的在线服务与更新策略。针对新项目加入的“冷启动”问题，探索模型对未见项目的归纳推理能力；针对大规模图推理的延迟问题，研究模型压缩、近似推理或增量更新算法，以平衡预测精度与系统响应速度。</w:t>
      </w:r>
    </w:p>
    <w:p w14:paraId="3EC11D58" w14:textId="77777777" w:rsidR="00516AAA" w:rsidRDefault="00516AAA" w:rsidP="000A3A06">
      <w:pPr>
        <w:pStyle w:val="4"/>
        <w:ind w:firstLineChars="200" w:firstLine="480"/>
        <w:rPr>
          <w:rFonts w:ascii="宋体" w:eastAsia="宋体" w:hAnsi="宋体" w:cs="MS Gothic" w:hint="eastAsia"/>
          <w:b w:val="0"/>
          <w:i w:val="0"/>
          <w:color w:val="000000" w:themeColor="text1"/>
          <w:sz w:val="24"/>
          <w:lang w:eastAsia="zh-CN"/>
        </w:rPr>
      </w:pPr>
      <w:r w:rsidRPr="000A3A06">
        <w:rPr>
          <w:rFonts w:ascii="宋体" w:eastAsia="宋体" w:hAnsi="宋体" w:cs="MS Gothic"/>
          <w:b w:val="0"/>
          <w:i w:val="0"/>
          <w:color w:val="000000" w:themeColor="text1"/>
          <w:sz w:val="24"/>
          <w:lang w:eastAsia="zh-CN"/>
        </w:rPr>
        <w:t>增强推荐的可解释性：利用图神经网络固有的结构优势，探索模型的可解释性。例如，通过分析在信息传播过程中对最终预测贡献最大的邻居节点和路径，生成诸如“该动漫被评为高分，因为它与您曾喜爱的高分作品A、B在流派和风格上相似”的直观解释，增加用户对推荐结果的信任与接受度。</w:t>
      </w:r>
    </w:p>
    <w:p w14:paraId="614BCFA3" w14:textId="77777777" w:rsidR="00277718" w:rsidRDefault="00277718" w:rsidP="00277718">
      <w:pPr>
        <w:pStyle w:val="4"/>
        <w:ind w:firstLineChars="200" w:firstLine="562"/>
        <w:jc w:val="center"/>
        <w:rPr>
          <w:rFonts w:ascii="黑体" w:eastAsia="黑体" w:hAnsi="黑体" w:hint="eastAsia"/>
          <w:i w:val="0"/>
          <w:iCs w:val="0"/>
          <w:color w:val="000000" w:themeColor="text1"/>
          <w:sz w:val="28"/>
          <w:szCs w:val="28"/>
          <w:lang w:eastAsia="zh-CN"/>
        </w:rPr>
      </w:pPr>
    </w:p>
    <w:p w14:paraId="6690A37E" w14:textId="10B5BDF6" w:rsidR="00277718" w:rsidRPr="00753AF3" w:rsidRDefault="00277718" w:rsidP="00753AF3">
      <w:pPr>
        <w:pStyle w:val="1"/>
        <w:jc w:val="center"/>
        <w:rPr>
          <w:rFonts w:ascii="黑体" w:eastAsia="黑体" w:hAnsi="黑体" w:hint="eastAsia"/>
          <w:i/>
          <w:iCs/>
          <w:color w:val="000000" w:themeColor="text1"/>
          <w:sz w:val="32"/>
          <w:szCs w:val="32"/>
          <w:lang w:eastAsia="zh-CN"/>
        </w:rPr>
      </w:pPr>
      <w:bookmarkStart w:id="57" w:name="_Toc223725500"/>
      <w:bookmarkStart w:id="58" w:name="_Toc223727228"/>
      <w:r w:rsidRPr="00753AF3">
        <w:rPr>
          <w:rFonts w:ascii="黑体" w:eastAsia="黑体" w:hAnsi="黑体" w:cs="微软雅黑" w:hint="eastAsia"/>
          <w:color w:val="000000" w:themeColor="text1"/>
          <w:sz w:val="32"/>
          <w:szCs w:val="32"/>
          <w:lang w:eastAsia="zh-CN"/>
        </w:rPr>
        <w:t>结</w:t>
      </w:r>
      <w:r w:rsidRPr="00753AF3">
        <w:rPr>
          <w:rFonts w:ascii="黑体" w:eastAsia="黑体" w:hAnsi="黑体" w:hint="eastAsia"/>
          <w:color w:val="000000" w:themeColor="text1"/>
          <w:sz w:val="32"/>
          <w:szCs w:val="32"/>
          <w:lang w:eastAsia="zh-CN"/>
        </w:rPr>
        <w:t xml:space="preserve">  </w:t>
      </w:r>
      <w:r w:rsidRPr="00753AF3">
        <w:rPr>
          <w:rFonts w:ascii="黑体" w:eastAsia="黑体" w:hAnsi="黑体" w:cs="微软雅黑" w:hint="eastAsia"/>
          <w:color w:val="000000" w:themeColor="text1"/>
          <w:sz w:val="32"/>
          <w:szCs w:val="32"/>
          <w:lang w:eastAsia="zh-CN"/>
        </w:rPr>
        <w:t>语</w:t>
      </w:r>
      <w:bookmarkEnd w:id="57"/>
      <w:bookmarkEnd w:id="58"/>
    </w:p>
    <w:p w14:paraId="55DD0079" w14:textId="34698598" w:rsidR="00277718" w:rsidRPr="00277718" w:rsidRDefault="00277718" w:rsidP="00277718">
      <w:pPr>
        <w:pStyle w:val="4"/>
        <w:ind w:firstLineChars="200" w:firstLine="480"/>
        <w:rPr>
          <w:rFonts w:ascii="宋体" w:eastAsia="宋体" w:hAnsi="宋体" w:cs="MS Gothic" w:hint="eastAsia"/>
          <w:b w:val="0"/>
          <w:i w:val="0"/>
          <w:color w:val="000000" w:themeColor="text1"/>
          <w:sz w:val="24"/>
          <w:lang w:eastAsia="zh-CN"/>
        </w:rPr>
      </w:pPr>
      <w:r w:rsidRPr="00277718">
        <w:rPr>
          <w:rFonts w:ascii="宋体" w:eastAsia="宋体" w:hAnsi="宋体" w:cs="MS Gothic"/>
          <w:b w:val="0"/>
          <w:i w:val="0"/>
          <w:color w:val="000000" w:themeColor="text1"/>
          <w:sz w:val="24"/>
          <w:lang w:eastAsia="zh-CN"/>
        </w:rPr>
        <w:t>本论文聚焦于</w:t>
      </w:r>
      <w:proofErr w:type="gramStart"/>
      <w:r w:rsidRPr="00277718">
        <w:rPr>
          <w:rFonts w:ascii="宋体" w:eastAsia="宋体" w:hAnsi="宋体" w:cs="MS Gothic"/>
          <w:b w:val="0"/>
          <w:i w:val="0"/>
          <w:color w:val="000000" w:themeColor="text1"/>
          <w:sz w:val="24"/>
          <w:lang w:eastAsia="zh-CN"/>
        </w:rPr>
        <w:t>动漫领域</w:t>
      </w:r>
      <w:proofErr w:type="gramEnd"/>
      <w:r w:rsidRPr="00277718">
        <w:rPr>
          <w:rFonts w:ascii="宋体" w:eastAsia="宋体" w:hAnsi="宋体" w:cs="MS Gothic"/>
          <w:b w:val="0"/>
          <w:i w:val="0"/>
          <w:color w:val="000000" w:themeColor="text1"/>
          <w:sz w:val="24"/>
          <w:lang w:eastAsia="zh-CN"/>
        </w:rPr>
        <w:t>的评分预测问题，针对传统方法难以有效融合项目多源属性与结构关系这一核心挑战，系统地开展了一项基于图神经网络的研究。通过深入的理论探讨、创新的模型设计及严谨的实验分析，本文主要完成了以下工作，并得出相应结论：</w:t>
      </w:r>
    </w:p>
    <w:p w14:paraId="1A680AC9" w14:textId="77777777" w:rsidR="00277718" w:rsidRPr="00277718" w:rsidRDefault="00277718" w:rsidP="00277718">
      <w:pPr>
        <w:pStyle w:val="4"/>
        <w:ind w:firstLineChars="200" w:firstLine="480"/>
        <w:rPr>
          <w:rFonts w:ascii="宋体" w:eastAsia="宋体" w:hAnsi="宋体" w:cs="MS Gothic" w:hint="eastAsia"/>
          <w:b w:val="0"/>
          <w:i w:val="0"/>
          <w:color w:val="000000" w:themeColor="text1"/>
          <w:sz w:val="24"/>
          <w:lang w:eastAsia="zh-CN"/>
        </w:rPr>
      </w:pPr>
      <w:r w:rsidRPr="00277718">
        <w:rPr>
          <w:rFonts w:ascii="宋体" w:eastAsia="宋体" w:hAnsi="宋体" w:cs="MS Gothic"/>
          <w:b w:val="0"/>
          <w:i w:val="0"/>
          <w:color w:val="000000" w:themeColor="text1"/>
          <w:sz w:val="24"/>
          <w:lang w:eastAsia="zh-CN"/>
        </w:rPr>
        <w:t>首先，本文构建了一个面向</w:t>
      </w:r>
      <w:proofErr w:type="gramStart"/>
      <w:r w:rsidRPr="00277718">
        <w:rPr>
          <w:rFonts w:ascii="宋体" w:eastAsia="宋体" w:hAnsi="宋体" w:cs="MS Gothic"/>
          <w:b w:val="0"/>
          <w:i w:val="0"/>
          <w:color w:val="000000" w:themeColor="text1"/>
          <w:sz w:val="24"/>
          <w:lang w:eastAsia="zh-CN"/>
        </w:rPr>
        <w:t>动漫项目</w:t>
      </w:r>
      <w:proofErr w:type="gramEnd"/>
      <w:r w:rsidRPr="00277718">
        <w:rPr>
          <w:rFonts w:ascii="宋体" w:eastAsia="宋体" w:hAnsi="宋体" w:cs="MS Gothic"/>
          <w:b w:val="0"/>
          <w:i w:val="0"/>
          <w:color w:val="000000" w:themeColor="text1"/>
          <w:sz w:val="24"/>
          <w:lang w:eastAsia="zh-CN"/>
        </w:rPr>
        <w:t>评分预测的统一、端到端的深度学习框架。该框架的核心是设计了一套完整的多源异构特征表示与融合方案。研究证实，将基于Sentence-BERT的名称语义嵌入、结构化类型编码、标准化数值特征、手工设计的特征交叉，以及本文创新性提出的基于掩码</w:t>
      </w:r>
      <w:proofErr w:type="gramStart"/>
      <w:r w:rsidRPr="00277718">
        <w:rPr>
          <w:rFonts w:ascii="宋体" w:eastAsia="宋体" w:hAnsi="宋体" w:cs="MS Gothic"/>
          <w:b w:val="0"/>
          <w:i w:val="0"/>
          <w:color w:val="000000" w:themeColor="text1"/>
          <w:sz w:val="24"/>
          <w:lang w:eastAsia="zh-CN"/>
        </w:rPr>
        <w:t>平均池化的</w:t>
      </w:r>
      <w:proofErr w:type="gramEnd"/>
      <w:r w:rsidRPr="00277718">
        <w:rPr>
          <w:rFonts w:ascii="宋体" w:eastAsia="宋体" w:hAnsi="宋体" w:cs="MS Gothic"/>
          <w:b w:val="0"/>
          <w:i w:val="0"/>
          <w:color w:val="000000" w:themeColor="text1"/>
          <w:sz w:val="24"/>
          <w:lang w:eastAsia="zh-CN"/>
        </w:rPr>
        <w:t>流派嵌入模块进行深度融合，能够为模型提供远优于单一ID或稀疏特征的丰富节点初始化表示。实验中的特征消融验证了每一项特征组件，特别是深度语义特征与结构化流派信息，对提升预测精度均有不可忽视的贡献。</w:t>
      </w:r>
    </w:p>
    <w:p w14:paraId="247278EB" w14:textId="77777777" w:rsidR="00277718" w:rsidRPr="00277718" w:rsidRDefault="00277718" w:rsidP="00277718">
      <w:pPr>
        <w:pStyle w:val="4"/>
        <w:ind w:firstLineChars="200" w:firstLine="480"/>
        <w:rPr>
          <w:rFonts w:ascii="宋体" w:eastAsia="宋体" w:hAnsi="宋体" w:cs="MS Gothic" w:hint="eastAsia"/>
          <w:b w:val="0"/>
          <w:i w:val="0"/>
          <w:color w:val="000000" w:themeColor="text1"/>
          <w:sz w:val="24"/>
          <w:lang w:eastAsia="zh-CN"/>
        </w:rPr>
      </w:pPr>
      <w:r w:rsidRPr="00277718">
        <w:rPr>
          <w:rFonts w:ascii="宋体" w:eastAsia="宋体" w:hAnsi="宋体" w:cs="MS Gothic"/>
          <w:b w:val="0"/>
          <w:i w:val="0"/>
          <w:color w:val="000000" w:themeColor="text1"/>
          <w:sz w:val="24"/>
          <w:lang w:eastAsia="zh-CN"/>
        </w:rPr>
        <w:lastRenderedPageBreak/>
        <w:t>其次，论文提出并实现了一种双重关联的“项目-项目”图构建方法。该方法突破了传统用户-项目交互图的局限，通过结合“共享流派”的显式语义关联和基于特征相似性的</w:t>
      </w:r>
      <w:proofErr w:type="spellStart"/>
      <w:r w:rsidRPr="00277718">
        <w:rPr>
          <w:rFonts w:ascii="宋体" w:eastAsia="宋体" w:hAnsi="宋体" w:cs="MS Gothic"/>
          <w:b w:val="0"/>
          <w:i w:val="0"/>
          <w:color w:val="000000" w:themeColor="text1"/>
          <w:sz w:val="24"/>
          <w:lang w:eastAsia="zh-CN"/>
        </w:rPr>
        <w:t>kNN</w:t>
      </w:r>
      <w:proofErr w:type="spellEnd"/>
      <w:r w:rsidRPr="00277718">
        <w:rPr>
          <w:rFonts w:ascii="宋体" w:eastAsia="宋体" w:hAnsi="宋体" w:cs="MS Gothic"/>
          <w:b w:val="0"/>
          <w:i w:val="0"/>
          <w:color w:val="000000" w:themeColor="text1"/>
          <w:sz w:val="24"/>
          <w:lang w:eastAsia="zh-CN"/>
        </w:rPr>
        <w:t>隐式关联，构建了一个能够深刻反映</w:t>
      </w:r>
      <w:proofErr w:type="gramStart"/>
      <w:r w:rsidRPr="00277718">
        <w:rPr>
          <w:rFonts w:ascii="宋体" w:eastAsia="宋体" w:hAnsi="宋体" w:cs="MS Gothic"/>
          <w:b w:val="0"/>
          <w:i w:val="0"/>
          <w:color w:val="000000" w:themeColor="text1"/>
          <w:sz w:val="24"/>
          <w:lang w:eastAsia="zh-CN"/>
        </w:rPr>
        <w:t>动漫间内容</w:t>
      </w:r>
      <w:proofErr w:type="gramEnd"/>
      <w:r w:rsidRPr="00277718">
        <w:rPr>
          <w:rFonts w:ascii="宋体" w:eastAsia="宋体" w:hAnsi="宋体" w:cs="MS Gothic"/>
          <w:b w:val="0"/>
          <w:i w:val="0"/>
          <w:color w:val="000000" w:themeColor="text1"/>
          <w:sz w:val="24"/>
          <w:lang w:eastAsia="zh-CN"/>
        </w:rPr>
        <w:t>与属性复杂关系的同质图。消融实验表明，引入此图结构并通过</w:t>
      </w:r>
      <w:proofErr w:type="spellStart"/>
      <w:r w:rsidRPr="00277718">
        <w:rPr>
          <w:rFonts w:ascii="宋体" w:eastAsia="宋体" w:hAnsi="宋体" w:cs="MS Gothic"/>
          <w:b w:val="0"/>
          <w:i w:val="0"/>
          <w:color w:val="000000" w:themeColor="text1"/>
          <w:sz w:val="24"/>
          <w:lang w:eastAsia="zh-CN"/>
        </w:rPr>
        <w:t>GraphSAGE</w:t>
      </w:r>
      <w:proofErr w:type="spellEnd"/>
      <w:r w:rsidRPr="00277718">
        <w:rPr>
          <w:rFonts w:ascii="宋体" w:eastAsia="宋体" w:hAnsi="宋体" w:cs="MS Gothic"/>
          <w:b w:val="0"/>
          <w:i w:val="0"/>
          <w:color w:val="000000" w:themeColor="text1"/>
          <w:sz w:val="24"/>
          <w:lang w:eastAsia="zh-CN"/>
        </w:rPr>
        <w:t>进行信息传播，是模型性能显著超越传统非图模型（如</w:t>
      </w:r>
      <w:proofErr w:type="spellStart"/>
      <w:r w:rsidRPr="00277718">
        <w:rPr>
          <w:rFonts w:ascii="宋体" w:eastAsia="宋体" w:hAnsi="宋体" w:cs="MS Gothic"/>
          <w:b w:val="0"/>
          <w:i w:val="0"/>
          <w:color w:val="000000" w:themeColor="text1"/>
          <w:sz w:val="24"/>
          <w:lang w:eastAsia="zh-CN"/>
        </w:rPr>
        <w:t>XGBoost</w:t>
      </w:r>
      <w:proofErr w:type="spellEnd"/>
      <w:r w:rsidRPr="00277718">
        <w:rPr>
          <w:rFonts w:ascii="宋体" w:eastAsia="宋体" w:hAnsi="宋体" w:cs="MS Gothic"/>
          <w:b w:val="0"/>
          <w:i w:val="0"/>
          <w:color w:val="000000" w:themeColor="text1"/>
          <w:sz w:val="24"/>
          <w:lang w:eastAsia="zh-CN"/>
        </w:rPr>
        <w:t>、随机森林）的关键原因，证明了利用</w:t>
      </w:r>
      <w:proofErr w:type="gramStart"/>
      <w:r w:rsidRPr="00277718">
        <w:rPr>
          <w:rFonts w:ascii="宋体" w:eastAsia="宋体" w:hAnsi="宋体" w:cs="MS Gothic"/>
          <w:b w:val="0"/>
          <w:i w:val="0"/>
          <w:color w:val="000000" w:themeColor="text1"/>
          <w:sz w:val="24"/>
          <w:lang w:eastAsia="zh-CN"/>
        </w:rPr>
        <w:t>图结构</w:t>
      </w:r>
      <w:proofErr w:type="gramEnd"/>
      <w:r w:rsidRPr="00277718">
        <w:rPr>
          <w:rFonts w:ascii="宋体" w:eastAsia="宋体" w:hAnsi="宋体" w:cs="MS Gothic"/>
          <w:b w:val="0"/>
          <w:i w:val="0"/>
          <w:color w:val="000000" w:themeColor="text1"/>
          <w:sz w:val="24"/>
          <w:lang w:eastAsia="zh-CN"/>
        </w:rPr>
        <w:t>聚合邻域信息进行“协同”预测的有效性。</w:t>
      </w:r>
    </w:p>
    <w:p w14:paraId="5695962D" w14:textId="77777777" w:rsidR="00277718" w:rsidRPr="00277718" w:rsidRDefault="00277718" w:rsidP="00277718">
      <w:pPr>
        <w:pStyle w:val="4"/>
        <w:ind w:firstLineChars="200" w:firstLine="480"/>
        <w:rPr>
          <w:rFonts w:ascii="宋体" w:eastAsia="宋体" w:hAnsi="宋体" w:cs="MS Gothic" w:hint="eastAsia"/>
          <w:b w:val="0"/>
          <w:i w:val="0"/>
          <w:color w:val="000000" w:themeColor="text1"/>
          <w:sz w:val="24"/>
          <w:lang w:eastAsia="zh-CN"/>
        </w:rPr>
      </w:pPr>
      <w:r w:rsidRPr="00277718">
        <w:rPr>
          <w:rFonts w:ascii="宋体" w:eastAsia="宋体" w:hAnsi="宋体" w:cs="MS Gothic"/>
          <w:b w:val="0"/>
          <w:i w:val="0"/>
          <w:color w:val="000000" w:themeColor="text1"/>
          <w:sz w:val="24"/>
          <w:lang w:eastAsia="zh-CN"/>
        </w:rPr>
        <w:t>最终，在公开的Anime数据集上进行的系统性实验表明，本文提出的多特征融合</w:t>
      </w:r>
      <w:proofErr w:type="spellStart"/>
      <w:r w:rsidRPr="00277718">
        <w:rPr>
          <w:rFonts w:ascii="宋体" w:eastAsia="宋体" w:hAnsi="宋体" w:cs="MS Gothic"/>
          <w:b w:val="0"/>
          <w:i w:val="0"/>
          <w:color w:val="000000" w:themeColor="text1"/>
          <w:sz w:val="24"/>
          <w:lang w:eastAsia="zh-CN"/>
        </w:rPr>
        <w:t>GraphSAGE</w:t>
      </w:r>
      <w:proofErr w:type="spellEnd"/>
      <w:r w:rsidRPr="00277718">
        <w:rPr>
          <w:rFonts w:ascii="宋体" w:eastAsia="宋体" w:hAnsi="宋体" w:cs="MS Gothic"/>
          <w:b w:val="0"/>
          <w:i w:val="0"/>
          <w:color w:val="000000" w:themeColor="text1"/>
          <w:sz w:val="24"/>
          <w:lang w:eastAsia="zh-CN"/>
        </w:rPr>
        <w:t>模型在RMSE和MAE指标上均取得了最佳性能，验证了所提框架的整体有效性。研究结果从实践层面证明，在缺乏丰富用户交互数据的场景下，深度挖掘并融合项目自身多模态属性，并利用其内在关联</w:t>
      </w:r>
      <w:proofErr w:type="gramStart"/>
      <w:r w:rsidRPr="00277718">
        <w:rPr>
          <w:rFonts w:ascii="宋体" w:eastAsia="宋体" w:hAnsi="宋体" w:cs="MS Gothic"/>
          <w:b w:val="0"/>
          <w:i w:val="0"/>
          <w:color w:val="000000" w:themeColor="text1"/>
          <w:sz w:val="24"/>
          <w:lang w:eastAsia="zh-CN"/>
        </w:rPr>
        <w:t>构建图结构</w:t>
      </w:r>
      <w:proofErr w:type="gramEnd"/>
      <w:r w:rsidRPr="00277718">
        <w:rPr>
          <w:rFonts w:ascii="宋体" w:eastAsia="宋体" w:hAnsi="宋体" w:cs="MS Gothic"/>
          <w:b w:val="0"/>
          <w:i w:val="0"/>
          <w:color w:val="000000" w:themeColor="text1"/>
          <w:sz w:val="24"/>
          <w:lang w:eastAsia="zh-CN"/>
        </w:rPr>
        <w:t>进行学习，是实现高精度评分预测的一条有效路径，对于缓解项目冷启动问题具有积极意义。</w:t>
      </w:r>
    </w:p>
    <w:p w14:paraId="43AF2F23" w14:textId="77777777" w:rsidR="00277718" w:rsidRPr="00277718" w:rsidRDefault="00277718" w:rsidP="00277718">
      <w:pPr>
        <w:pStyle w:val="4"/>
        <w:ind w:firstLineChars="200" w:firstLine="480"/>
        <w:rPr>
          <w:rFonts w:ascii="宋体" w:eastAsia="宋体" w:hAnsi="宋体" w:cs="MS Gothic" w:hint="eastAsia"/>
          <w:b w:val="0"/>
          <w:i w:val="0"/>
          <w:color w:val="000000" w:themeColor="text1"/>
          <w:sz w:val="24"/>
          <w:lang w:eastAsia="zh-CN"/>
        </w:rPr>
      </w:pPr>
      <w:r w:rsidRPr="00277718">
        <w:rPr>
          <w:rFonts w:ascii="宋体" w:eastAsia="宋体" w:hAnsi="宋体" w:cs="MS Gothic"/>
          <w:b w:val="0"/>
          <w:i w:val="0"/>
          <w:color w:val="000000" w:themeColor="text1"/>
          <w:sz w:val="24"/>
          <w:lang w:eastAsia="zh-CN"/>
        </w:rPr>
        <w:t>当然，本研究亦存在若干局限。工作主要基于静态的项目侧数据，未能引入用户画像与动态交互序列，限制了模型的个性化能力；模型采用了</w:t>
      </w:r>
      <w:proofErr w:type="gramStart"/>
      <w:r w:rsidRPr="00277718">
        <w:rPr>
          <w:rFonts w:ascii="宋体" w:eastAsia="宋体" w:hAnsi="宋体" w:cs="MS Gothic"/>
          <w:b w:val="0"/>
          <w:i w:val="0"/>
          <w:color w:val="000000" w:themeColor="text1"/>
          <w:sz w:val="24"/>
          <w:lang w:eastAsia="zh-CN"/>
        </w:rPr>
        <w:t>较基础</w:t>
      </w:r>
      <w:proofErr w:type="gramEnd"/>
      <w:r w:rsidRPr="00277718">
        <w:rPr>
          <w:rFonts w:ascii="宋体" w:eastAsia="宋体" w:hAnsi="宋体" w:cs="MS Gothic"/>
          <w:b w:val="0"/>
          <w:i w:val="0"/>
          <w:color w:val="000000" w:themeColor="text1"/>
          <w:sz w:val="24"/>
          <w:lang w:eastAsia="zh-CN"/>
        </w:rPr>
        <w:t>的图卷积与聚合操作，在邻居重要性区分和动态关系建模方面尚有优化空间；此外，结论的普适性也有待在其他领域数据集上进一步验证。这些问题也为未来研究指明了方向，例如探索引入图注意力机制、融合时空动态信息、结合知识图谱与外源多模态数据等，以期在更复杂的实际推荐场景中构建性能更强、可解释性更高的预测模型。</w:t>
      </w:r>
    </w:p>
    <w:p w14:paraId="2702E8EF" w14:textId="77777777" w:rsidR="00277718" w:rsidRPr="00277718" w:rsidRDefault="00277718" w:rsidP="00277718">
      <w:pPr>
        <w:pStyle w:val="4"/>
        <w:ind w:firstLineChars="200" w:firstLine="480"/>
        <w:rPr>
          <w:rFonts w:ascii="宋体" w:eastAsia="宋体" w:hAnsi="宋体" w:cs="MS Gothic" w:hint="eastAsia"/>
          <w:b w:val="0"/>
          <w:i w:val="0"/>
          <w:color w:val="000000" w:themeColor="text1"/>
          <w:sz w:val="24"/>
          <w:lang w:eastAsia="zh-CN"/>
        </w:rPr>
      </w:pPr>
    </w:p>
    <w:p w14:paraId="5E857291" w14:textId="77777777" w:rsidR="00277718" w:rsidRDefault="00277718" w:rsidP="00A43E83">
      <w:pPr>
        <w:pStyle w:val="4"/>
        <w:ind w:firstLineChars="200" w:firstLine="723"/>
        <w:jc w:val="center"/>
        <w:rPr>
          <w:rFonts w:ascii="宋体" w:eastAsia="宋体" w:hAnsi="宋体" w:cs="MS Gothic" w:hint="eastAsia"/>
          <w:i w:val="0"/>
          <w:iCs w:val="0"/>
          <w:color w:val="000000" w:themeColor="text1"/>
          <w:sz w:val="36"/>
          <w:szCs w:val="36"/>
          <w:lang w:eastAsia="zh-CN"/>
        </w:rPr>
      </w:pPr>
    </w:p>
    <w:p w14:paraId="65D4BA61" w14:textId="77777777" w:rsidR="00277718" w:rsidRDefault="00277718" w:rsidP="00A43E83">
      <w:pPr>
        <w:pStyle w:val="4"/>
        <w:ind w:firstLineChars="200" w:firstLine="723"/>
        <w:jc w:val="center"/>
        <w:rPr>
          <w:rFonts w:ascii="宋体" w:eastAsia="宋体" w:hAnsi="宋体" w:cs="MS Gothic" w:hint="eastAsia"/>
          <w:i w:val="0"/>
          <w:iCs w:val="0"/>
          <w:color w:val="000000" w:themeColor="text1"/>
          <w:sz w:val="36"/>
          <w:szCs w:val="36"/>
          <w:lang w:eastAsia="zh-CN"/>
        </w:rPr>
      </w:pPr>
    </w:p>
    <w:p w14:paraId="4C578E93" w14:textId="77777777" w:rsidR="00277718" w:rsidRDefault="00277718" w:rsidP="00A43E83">
      <w:pPr>
        <w:pStyle w:val="4"/>
        <w:ind w:firstLineChars="200" w:firstLine="723"/>
        <w:jc w:val="center"/>
        <w:rPr>
          <w:rFonts w:ascii="宋体" w:eastAsia="宋体" w:hAnsi="宋体" w:cs="MS Gothic" w:hint="eastAsia"/>
          <w:i w:val="0"/>
          <w:iCs w:val="0"/>
          <w:color w:val="000000" w:themeColor="text1"/>
          <w:sz w:val="36"/>
          <w:szCs w:val="36"/>
          <w:lang w:eastAsia="zh-CN"/>
        </w:rPr>
      </w:pPr>
    </w:p>
    <w:p w14:paraId="2BDBCA44" w14:textId="77777777" w:rsidR="00277718" w:rsidRDefault="00277718" w:rsidP="00A43E83">
      <w:pPr>
        <w:pStyle w:val="4"/>
        <w:ind w:firstLineChars="200" w:firstLine="723"/>
        <w:jc w:val="center"/>
        <w:rPr>
          <w:rFonts w:ascii="宋体" w:eastAsia="宋体" w:hAnsi="宋体" w:cs="MS Gothic" w:hint="eastAsia"/>
          <w:i w:val="0"/>
          <w:iCs w:val="0"/>
          <w:color w:val="000000" w:themeColor="text1"/>
          <w:sz w:val="36"/>
          <w:szCs w:val="36"/>
          <w:lang w:eastAsia="zh-CN"/>
        </w:rPr>
      </w:pPr>
    </w:p>
    <w:p w14:paraId="435A5416" w14:textId="77777777" w:rsidR="00277718" w:rsidRDefault="00277718" w:rsidP="00A43E83">
      <w:pPr>
        <w:pStyle w:val="4"/>
        <w:ind w:firstLineChars="200" w:firstLine="723"/>
        <w:jc w:val="center"/>
        <w:rPr>
          <w:rFonts w:ascii="宋体" w:eastAsia="宋体" w:hAnsi="宋体" w:cs="MS Gothic" w:hint="eastAsia"/>
          <w:i w:val="0"/>
          <w:iCs w:val="0"/>
          <w:color w:val="000000" w:themeColor="text1"/>
          <w:sz w:val="36"/>
          <w:szCs w:val="36"/>
          <w:lang w:eastAsia="zh-CN"/>
        </w:rPr>
      </w:pPr>
    </w:p>
    <w:p w14:paraId="1613040D" w14:textId="77777777" w:rsidR="00277718" w:rsidRDefault="00277718" w:rsidP="00A43E83">
      <w:pPr>
        <w:pStyle w:val="4"/>
        <w:ind w:firstLineChars="200" w:firstLine="723"/>
        <w:jc w:val="center"/>
        <w:rPr>
          <w:rFonts w:ascii="宋体" w:eastAsia="宋体" w:hAnsi="宋体" w:cs="MS Gothic" w:hint="eastAsia"/>
          <w:i w:val="0"/>
          <w:iCs w:val="0"/>
          <w:color w:val="000000" w:themeColor="text1"/>
          <w:sz w:val="36"/>
          <w:szCs w:val="36"/>
          <w:lang w:eastAsia="zh-CN"/>
        </w:rPr>
      </w:pPr>
    </w:p>
    <w:p w14:paraId="7754638A" w14:textId="77777777" w:rsidR="00277718" w:rsidRDefault="00277718" w:rsidP="00A43E83">
      <w:pPr>
        <w:pStyle w:val="4"/>
        <w:ind w:firstLineChars="200" w:firstLine="723"/>
        <w:jc w:val="center"/>
        <w:rPr>
          <w:rFonts w:ascii="宋体" w:eastAsia="宋体" w:hAnsi="宋体" w:cs="MS Gothic" w:hint="eastAsia"/>
          <w:i w:val="0"/>
          <w:iCs w:val="0"/>
          <w:color w:val="000000" w:themeColor="text1"/>
          <w:sz w:val="36"/>
          <w:szCs w:val="36"/>
          <w:lang w:eastAsia="zh-CN"/>
        </w:rPr>
      </w:pPr>
    </w:p>
    <w:p w14:paraId="77FD97E1" w14:textId="7B7BAA21" w:rsidR="00A43E83" w:rsidRPr="00617C00" w:rsidRDefault="00A43E83" w:rsidP="00617C00">
      <w:pPr>
        <w:pStyle w:val="1"/>
        <w:jc w:val="center"/>
        <w:rPr>
          <w:rFonts w:ascii="黑体" w:eastAsia="黑体" w:hAnsi="黑体" w:hint="eastAsia"/>
          <w:i/>
          <w:iCs/>
          <w:color w:val="000000" w:themeColor="text1"/>
          <w:sz w:val="32"/>
          <w:szCs w:val="32"/>
          <w:lang w:eastAsia="zh-CN"/>
        </w:rPr>
      </w:pPr>
      <w:bookmarkStart w:id="59" w:name="_Toc223725501"/>
      <w:bookmarkStart w:id="60" w:name="_Toc223727229"/>
      <w:r w:rsidRPr="00617C00">
        <w:rPr>
          <w:rFonts w:ascii="黑体" w:eastAsia="黑体" w:hAnsi="黑体" w:hint="eastAsia"/>
          <w:color w:val="000000" w:themeColor="text1"/>
          <w:sz w:val="32"/>
          <w:szCs w:val="32"/>
          <w:lang w:eastAsia="zh-CN"/>
        </w:rPr>
        <w:lastRenderedPageBreak/>
        <w:t>主要</w:t>
      </w:r>
      <w:r w:rsidRPr="00617C00">
        <w:rPr>
          <w:rFonts w:ascii="黑体" w:eastAsia="黑体" w:hAnsi="黑体"/>
          <w:color w:val="000000" w:themeColor="text1"/>
          <w:sz w:val="32"/>
          <w:szCs w:val="32"/>
          <w:lang w:eastAsia="zh-CN"/>
        </w:rPr>
        <w:t>参考文献</w:t>
      </w:r>
      <w:bookmarkEnd w:id="59"/>
      <w:bookmarkEnd w:id="60"/>
    </w:p>
    <w:p w14:paraId="56B889A6" w14:textId="77777777" w:rsidR="00A43E83" w:rsidRPr="00A43E83" w:rsidRDefault="00A43E83" w:rsidP="00A43E83">
      <w:pPr>
        <w:pStyle w:val="4"/>
        <w:ind w:firstLineChars="200" w:firstLine="422"/>
        <w:rPr>
          <w:rFonts w:ascii="宋体" w:eastAsia="宋体" w:hAnsi="宋体" w:cs="MS Gothic" w:hint="eastAsia"/>
          <w:i w:val="0"/>
          <w:iCs w:val="0"/>
          <w:color w:val="000000" w:themeColor="text1"/>
          <w:sz w:val="21"/>
          <w:szCs w:val="21"/>
          <w:lang w:eastAsia="zh-CN"/>
        </w:rPr>
      </w:pPr>
      <w:r w:rsidRPr="00A43E83">
        <w:rPr>
          <w:rFonts w:ascii="宋体" w:eastAsia="宋体" w:hAnsi="宋体" w:cs="MS Gothic"/>
          <w:i w:val="0"/>
          <w:iCs w:val="0"/>
          <w:color w:val="000000" w:themeColor="text1"/>
          <w:sz w:val="21"/>
          <w:szCs w:val="21"/>
          <w:lang w:eastAsia="zh-CN"/>
        </w:rPr>
        <w:t>[1] 张敏，李刚，王</w:t>
      </w:r>
      <w:proofErr w:type="gramStart"/>
      <w:r w:rsidRPr="00A43E83">
        <w:rPr>
          <w:rFonts w:ascii="宋体" w:eastAsia="宋体" w:hAnsi="宋体" w:cs="MS Gothic"/>
          <w:i w:val="0"/>
          <w:iCs w:val="0"/>
          <w:color w:val="000000" w:themeColor="text1"/>
          <w:sz w:val="21"/>
          <w:szCs w:val="21"/>
          <w:lang w:eastAsia="zh-CN"/>
        </w:rPr>
        <w:t>浩</w:t>
      </w:r>
      <w:proofErr w:type="gramEnd"/>
      <w:r w:rsidRPr="00A43E83">
        <w:rPr>
          <w:rFonts w:ascii="宋体" w:eastAsia="宋体" w:hAnsi="宋体" w:cs="MS Gothic"/>
          <w:i w:val="0"/>
          <w:iCs w:val="0"/>
          <w:color w:val="000000" w:themeColor="text1"/>
          <w:sz w:val="21"/>
          <w:szCs w:val="21"/>
          <w:lang w:eastAsia="zh-CN"/>
        </w:rPr>
        <w:t>. 基于</w:t>
      </w:r>
      <w:proofErr w:type="gramStart"/>
      <w:r w:rsidRPr="00A43E83">
        <w:rPr>
          <w:rFonts w:ascii="宋体" w:eastAsia="宋体" w:hAnsi="宋体" w:cs="MS Gothic"/>
          <w:i w:val="0"/>
          <w:iCs w:val="0"/>
          <w:color w:val="000000" w:themeColor="text1"/>
          <w:sz w:val="21"/>
          <w:szCs w:val="21"/>
          <w:lang w:eastAsia="zh-CN"/>
        </w:rPr>
        <w:t>预训练</w:t>
      </w:r>
      <w:proofErr w:type="gramEnd"/>
      <w:r w:rsidRPr="00A43E83">
        <w:rPr>
          <w:rFonts w:ascii="宋体" w:eastAsia="宋体" w:hAnsi="宋体" w:cs="MS Gothic"/>
          <w:i w:val="0"/>
          <w:iCs w:val="0"/>
          <w:color w:val="000000" w:themeColor="text1"/>
          <w:sz w:val="21"/>
          <w:szCs w:val="21"/>
          <w:lang w:eastAsia="zh-CN"/>
        </w:rPr>
        <w:t>模型的用户评分预测 [J]. 软件学报，2025, 36 (2): 7151-7168.</w:t>
      </w:r>
    </w:p>
    <w:p w14:paraId="00858957" w14:textId="77777777" w:rsidR="00A43E83" w:rsidRPr="00A43E83" w:rsidRDefault="00A43E83" w:rsidP="00A43E83">
      <w:pPr>
        <w:pStyle w:val="4"/>
        <w:ind w:firstLineChars="200" w:firstLine="422"/>
        <w:rPr>
          <w:rFonts w:ascii="宋体" w:eastAsia="宋体" w:hAnsi="宋体" w:cs="MS Gothic" w:hint="eastAsia"/>
          <w:i w:val="0"/>
          <w:iCs w:val="0"/>
          <w:color w:val="000000" w:themeColor="text1"/>
          <w:sz w:val="21"/>
          <w:szCs w:val="21"/>
          <w:lang w:eastAsia="zh-CN"/>
        </w:rPr>
      </w:pPr>
      <w:r w:rsidRPr="00A43E83">
        <w:rPr>
          <w:rFonts w:ascii="宋体" w:eastAsia="宋体" w:hAnsi="宋体" w:cs="MS Gothic"/>
          <w:i w:val="0"/>
          <w:iCs w:val="0"/>
          <w:color w:val="000000" w:themeColor="text1"/>
          <w:sz w:val="21"/>
          <w:szCs w:val="21"/>
          <w:lang w:eastAsia="zh-CN"/>
        </w:rPr>
        <w:t xml:space="preserve">[2] 刘畅. 基于 </w:t>
      </w:r>
      <w:proofErr w:type="spellStart"/>
      <w:r w:rsidRPr="00A43E83">
        <w:rPr>
          <w:rFonts w:ascii="宋体" w:eastAsia="宋体" w:hAnsi="宋体" w:cs="MS Gothic"/>
          <w:i w:val="0"/>
          <w:iCs w:val="0"/>
          <w:color w:val="000000" w:themeColor="text1"/>
          <w:sz w:val="21"/>
          <w:szCs w:val="21"/>
          <w:lang w:eastAsia="zh-CN"/>
        </w:rPr>
        <w:t>DeepFM</w:t>
      </w:r>
      <w:proofErr w:type="spellEnd"/>
      <w:r w:rsidRPr="00A43E83">
        <w:rPr>
          <w:rFonts w:ascii="宋体" w:eastAsia="宋体" w:hAnsi="宋体" w:cs="MS Gothic"/>
          <w:i w:val="0"/>
          <w:iCs w:val="0"/>
          <w:color w:val="000000" w:themeColor="text1"/>
          <w:sz w:val="21"/>
          <w:szCs w:val="21"/>
          <w:lang w:eastAsia="zh-CN"/>
        </w:rPr>
        <w:t xml:space="preserve"> 的推荐系统评分预测研究 [D]. 北京邮电大学，2023.</w:t>
      </w:r>
    </w:p>
    <w:p w14:paraId="1DF26E87" w14:textId="77777777" w:rsidR="00A43E83" w:rsidRPr="00A43E83" w:rsidRDefault="00A43E83" w:rsidP="00A43E83">
      <w:pPr>
        <w:pStyle w:val="4"/>
        <w:ind w:firstLineChars="200" w:firstLine="422"/>
        <w:rPr>
          <w:rFonts w:ascii="宋体" w:eastAsia="宋体" w:hAnsi="宋体" w:cs="MS Gothic" w:hint="eastAsia"/>
          <w:i w:val="0"/>
          <w:iCs w:val="0"/>
          <w:color w:val="000000" w:themeColor="text1"/>
          <w:sz w:val="21"/>
          <w:szCs w:val="21"/>
          <w:lang w:eastAsia="zh-CN"/>
        </w:rPr>
      </w:pPr>
      <w:r w:rsidRPr="00A43E83">
        <w:rPr>
          <w:rFonts w:ascii="宋体" w:eastAsia="宋体" w:hAnsi="宋体" w:cs="MS Gothic"/>
          <w:i w:val="0"/>
          <w:iCs w:val="0"/>
          <w:color w:val="000000" w:themeColor="text1"/>
          <w:sz w:val="21"/>
          <w:szCs w:val="21"/>
          <w:lang w:eastAsia="zh-CN"/>
        </w:rPr>
        <w:t>[3] 陈明，赵静. 协同过滤与神经网络融合的影视评分预测方法 [J]. 计算机应用研究，2024, 41 (5): 1421-1425.</w:t>
      </w:r>
    </w:p>
    <w:p w14:paraId="7886F30E" w14:textId="77777777" w:rsidR="00A43E83" w:rsidRPr="00A43E83" w:rsidRDefault="00A43E83" w:rsidP="00A43E83">
      <w:pPr>
        <w:pStyle w:val="4"/>
        <w:ind w:firstLineChars="200" w:firstLine="422"/>
        <w:rPr>
          <w:rFonts w:ascii="宋体" w:eastAsia="宋体" w:hAnsi="宋体" w:cs="MS Gothic" w:hint="eastAsia"/>
          <w:i w:val="0"/>
          <w:iCs w:val="0"/>
          <w:color w:val="000000" w:themeColor="text1"/>
          <w:sz w:val="21"/>
          <w:szCs w:val="21"/>
          <w:lang w:eastAsia="zh-CN"/>
        </w:rPr>
      </w:pPr>
      <w:r w:rsidRPr="00A43E83">
        <w:rPr>
          <w:rFonts w:ascii="宋体" w:eastAsia="宋体" w:hAnsi="宋体" w:cs="MS Gothic"/>
          <w:i w:val="0"/>
          <w:iCs w:val="0"/>
          <w:color w:val="000000" w:themeColor="text1"/>
          <w:sz w:val="21"/>
          <w:szCs w:val="21"/>
          <w:lang w:eastAsia="zh-CN"/>
        </w:rPr>
        <w:t>[4] 王艳，李强. 基于多特征融合</w:t>
      </w:r>
      <w:proofErr w:type="gramStart"/>
      <w:r w:rsidRPr="00A43E83">
        <w:rPr>
          <w:rFonts w:ascii="宋体" w:eastAsia="宋体" w:hAnsi="宋体" w:cs="MS Gothic"/>
          <w:i w:val="0"/>
          <w:iCs w:val="0"/>
          <w:color w:val="000000" w:themeColor="text1"/>
          <w:sz w:val="21"/>
          <w:szCs w:val="21"/>
          <w:lang w:eastAsia="zh-CN"/>
        </w:rPr>
        <w:t>的动漫推荐</w:t>
      </w:r>
      <w:proofErr w:type="gramEnd"/>
      <w:r w:rsidRPr="00A43E83">
        <w:rPr>
          <w:rFonts w:ascii="宋体" w:eastAsia="宋体" w:hAnsi="宋体" w:cs="MS Gothic"/>
          <w:i w:val="0"/>
          <w:iCs w:val="0"/>
          <w:color w:val="000000" w:themeColor="text1"/>
          <w:sz w:val="21"/>
          <w:szCs w:val="21"/>
          <w:lang w:eastAsia="zh-CN"/>
        </w:rPr>
        <w:t>系统评分预测 [J]. 小型微型计算机系统，2023, 44 (8): 1765-1770.</w:t>
      </w:r>
    </w:p>
    <w:p w14:paraId="6C274666" w14:textId="77777777" w:rsidR="00A43E83" w:rsidRPr="00A43E83" w:rsidRDefault="00A43E83" w:rsidP="00A43E83">
      <w:pPr>
        <w:pStyle w:val="4"/>
        <w:ind w:firstLineChars="200" w:firstLine="422"/>
        <w:rPr>
          <w:rFonts w:ascii="宋体" w:eastAsia="宋体" w:hAnsi="宋体" w:cs="MS Gothic" w:hint="eastAsia"/>
          <w:i w:val="0"/>
          <w:iCs w:val="0"/>
          <w:color w:val="000000" w:themeColor="text1"/>
          <w:sz w:val="21"/>
          <w:szCs w:val="21"/>
          <w:lang w:eastAsia="zh-CN"/>
        </w:rPr>
      </w:pPr>
      <w:r w:rsidRPr="00A43E83">
        <w:rPr>
          <w:rFonts w:ascii="宋体" w:eastAsia="宋体" w:hAnsi="宋体" w:cs="MS Gothic"/>
          <w:i w:val="0"/>
          <w:iCs w:val="0"/>
          <w:color w:val="000000" w:themeColor="text1"/>
          <w:sz w:val="21"/>
          <w:szCs w:val="21"/>
          <w:lang w:eastAsia="zh-CN"/>
        </w:rPr>
        <w:t>[5] 李雪，张伟. 网络文学 IP 影视改编潜力的量化评估 —— 基于用户评论大数据与 NLP 技术 [J]. 现代传播 (中国传媒大学学报), 2022, 44 (3): 123-129.</w:t>
      </w:r>
    </w:p>
    <w:p w14:paraId="39C4A546" w14:textId="77777777" w:rsidR="00A43E83" w:rsidRPr="00A43E83" w:rsidRDefault="00A43E83" w:rsidP="00A43E83">
      <w:pPr>
        <w:pStyle w:val="4"/>
        <w:ind w:firstLineChars="200" w:firstLine="422"/>
        <w:rPr>
          <w:rFonts w:ascii="宋体" w:eastAsia="宋体" w:hAnsi="宋体" w:cs="MS Gothic" w:hint="eastAsia"/>
          <w:i w:val="0"/>
          <w:iCs w:val="0"/>
          <w:color w:val="000000" w:themeColor="text1"/>
          <w:sz w:val="21"/>
          <w:szCs w:val="21"/>
          <w:lang w:eastAsia="zh-CN"/>
        </w:rPr>
      </w:pPr>
      <w:r w:rsidRPr="00A43E83">
        <w:rPr>
          <w:rFonts w:ascii="宋体" w:eastAsia="宋体" w:hAnsi="宋体" w:cs="MS Gothic"/>
          <w:i w:val="0"/>
          <w:iCs w:val="0"/>
          <w:color w:val="000000" w:themeColor="text1"/>
          <w:sz w:val="21"/>
          <w:szCs w:val="21"/>
          <w:lang w:eastAsia="zh-CN"/>
        </w:rPr>
        <w:t>[6] 赵宇，孙悦. 基于 NCF 模型的用户偏好挖掘与评分预测 [J]. 计算机工程与应用，2024, 60 (10): 234-240.</w:t>
      </w:r>
    </w:p>
    <w:p w14:paraId="48054FC3" w14:textId="77777777" w:rsidR="00A43E83" w:rsidRPr="00A43E83" w:rsidRDefault="00A43E83" w:rsidP="00A43E83">
      <w:pPr>
        <w:pStyle w:val="4"/>
        <w:ind w:firstLineChars="200" w:firstLine="422"/>
        <w:rPr>
          <w:rFonts w:ascii="宋体" w:eastAsia="宋体" w:hAnsi="宋体" w:cs="MS Gothic" w:hint="eastAsia"/>
          <w:i w:val="0"/>
          <w:iCs w:val="0"/>
          <w:color w:val="000000" w:themeColor="text1"/>
          <w:sz w:val="21"/>
          <w:szCs w:val="21"/>
          <w:lang w:eastAsia="zh-CN"/>
        </w:rPr>
      </w:pPr>
      <w:r w:rsidRPr="00A43E83">
        <w:rPr>
          <w:rFonts w:ascii="宋体" w:eastAsia="宋体" w:hAnsi="宋体" w:cs="MS Gothic"/>
          <w:i w:val="0"/>
          <w:iCs w:val="0"/>
          <w:color w:val="000000" w:themeColor="text1"/>
          <w:sz w:val="21"/>
          <w:szCs w:val="21"/>
          <w:lang w:eastAsia="zh-CN"/>
        </w:rPr>
        <w:t>[7] 黄丽，吴敏. 动画电影产业影响因素与票房预测模型 —— 基于中、美、日三国数据的对比 [J]. 电影艺术，2023 (2): 145-151.</w:t>
      </w:r>
    </w:p>
    <w:p w14:paraId="0ED1C3CF" w14:textId="77777777" w:rsidR="00A43E83" w:rsidRPr="00A43E83" w:rsidRDefault="00A43E83" w:rsidP="00A43E83">
      <w:pPr>
        <w:pStyle w:val="4"/>
        <w:ind w:firstLineChars="200" w:firstLine="422"/>
        <w:rPr>
          <w:rFonts w:ascii="宋体" w:eastAsia="宋体" w:hAnsi="宋体" w:cs="MS Gothic" w:hint="eastAsia"/>
          <w:i w:val="0"/>
          <w:iCs w:val="0"/>
          <w:color w:val="000000" w:themeColor="text1"/>
          <w:sz w:val="21"/>
          <w:szCs w:val="21"/>
          <w:lang w:eastAsia="zh-CN"/>
        </w:rPr>
      </w:pPr>
      <w:r w:rsidRPr="00A43E83">
        <w:rPr>
          <w:rFonts w:ascii="宋体" w:eastAsia="宋体" w:hAnsi="宋体" w:cs="MS Gothic"/>
          <w:i w:val="0"/>
          <w:iCs w:val="0"/>
          <w:color w:val="000000" w:themeColor="text1"/>
          <w:sz w:val="21"/>
          <w:szCs w:val="21"/>
          <w:lang w:eastAsia="zh-CN"/>
        </w:rPr>
        <w:t>[8] 周明，陈静. 基于多标签编码</w:t>
      </w:r>
      <w:proofErr w:type="gramStart"/>
      <w:r w:rsidRPr="00A43E83">
        <w:rPr>
          <w:rFonts w:ascii="宋体" w:eastAsia="宋体" w:hAnsi="宋体" w:cs="MS Gothic"/>
          <w:i w:val="0"/>
          <w:iCs w:val="0"/>
          <w:color w:val="000000" w:themeColor="text1"/>
          <w:sz w:val="21"/>
          <w:szCs w:val="21"/>
          <w:lang w:eastAsia="zh-CN"/>
        </w:rPr>
        <w:t>的动漫体裁</w:t>
      </w:r>
      <w:proofErr w:type="gramEnd"/>
      <w:r w:rsidRPr="00A43E83">
        <w:rPr>
          <w:rFonts w:ascii="宋体" w:eastAsia="宋体" w:hAnsi="宋体" w:cs="MS Gothic"/>
          <w:i w:val="0"/>
          <w:iCs w:val="0"/>
          <w:color w:val="000000" w:themeColor="text1"/>
          <w:sz w:val="21"/>
          <w:szCs w:val="21"/>
          <w:lang w:eastAsia="zh-CN"/>
        </w:rPr>
        <w:t>偏好分析 [J]. 数据分析与知识发现，2022, 6 (4): 89-96.</w:t>
      </w:r>
    </w:p>
    <w:p w14:paraId="756BE139" w14:textId="31627437" w:rsidR="00A43E83" w:rsidRPr="00A43E83" w:rsidRDefault="00A43E83" w:rsidP="00A43E83">
      <w:pPr>
        <w:pStyle w:val="4"/>
        <w:ind w:firstLineChars="200" w:firstLine="422"/>
        <w:rPr>
          <w:rFonts w:ascii="宋体" w:eastAsia="宋体" w:hAnsi="宋体" w:cs="MS Gothic" w:hint="eastAsia"/>
          <w:i w:val="0"/>
          <w:iCs w:val="0"/>
          <w:color w:val="000000" w:themeColor="text1"/>
          <w:sz w:val="21"/>
          <w:szCs w:val="21"/>
          <w:lang w:eastAsia="zh-CN"/>
        </w:rPr>
      </w:pPr>
      <w:r w:rsidRPr="00A43E83">
        <w:rPr>
          <w:rFonts w:ascii="宋体" w:eastAsia="宋体" w:hAnsi="宋体" w:cs="MS Gothic"/>
          <w:i w:val="0"/>
          <w:iCs w:val="0"/>
          <w:color w:val="000000" w:themeColor="text1"/>
          <w:sz w:val="21"/>
          <w:szCs w:val="21"/>
          <w:lang w:eastAsia="zh-CN"/>
        </w:rPr>
        <w:t>[</w:t>
      </w:r>
      <w:r>
        <w:rPr>
          <w:rFonts w:ascii="宋体" w:eastAsia="宋体" w:hAnsi="宋体" w:cs="MS Gothic" w:hint="eastAsia"/>
          <w:i w:val="0"/>
          <w:iCs w:val="0"/>
          <w:color w:val="000000" w:themeColor="text1"/>
          <w:sz w:val="21"/>
          <w:szCs w:val="21"/>
          <w:lang w:eastAsia="zh-CN"/>
        </w:rPr>
        <w:t>9</w:t>
      </w:r>
      <w:r w:rsidRPr="00A43E83">
        <w:rPr>
          <w:rFonts w:ascii="宋体" w:eastAsia="宋体" w:hAnsi="宋体" w:cs="MS Gothic"/>
          <w:i w:val="0"/>
          <w:iCs w:val="0"/>
          <w:color w:val="000000" w:themeColor="text1"/>
          <w:sz w:val="21"/>
          <w:szCs w:val="21"/>
          <w:lang w:eastAsia="zh-CN"/>
        </w:rPr>
        <w:t>] 陈阳，刘洋. 短视频平台推荐算法机制与优化 —— 基于抖音、小红书的实证分析 [J]. 情报杂志，2025, 44 (1): 189-195.</w:t>
      </w:r>
    </w:p>
    <w:p w14:paraId="46AC32EE" w14:textId="6C7E85B2" w:rsidR="00A43E83" w:rsidRPr="00A43E83" w:rsidRDefault="00A43E83" w:rsidP="00A43E83">
      <w:pPr>
        <w:pStyle w:val="4"/>
        <w:ind w:firstLineChars="200" w:firstLine="422"/>
        <w:rPr>
          <w:rFonts w:ascii="宋体" w:eastAsia="宋体" w:hAnsi="宋体" w:cs="MS Gothic" w:hint="eastAsia"/>
          <w:i w:val="0"/>
          <w:iCs w:val="0"/>
          <w:color w:val="000000" w:themeColor="text1"/>
          <w:sz w:val="21"/>
          <w:szCs w:val="21"/>
          <w:lang w:eastAsia="zh-CN"/>
        </w:rPr>
      </w:pPr>
      <w:r w:rsidRPr="00A43E83">
        <w:rPr>
          <w:rFonts w:ascii="宋体" w:eastAsia="宋体" w:hAnsi="宋体" w:cs="MS Gothic"/>
          <w:i w:val="0"/>
          <w:iCs w:val="0"/>
          <w:color w:val="000000" w:themeColor="text1"/>
          <w:sz w:val="21"/>
          <w:szCs w:val="21"/>
          <w:lang w:eastAsia="zh-CN"/>
        </w:rPr>
        <w:t>[1</w:t>
      </w:r>
      <w:r w:rsidR="00277718">
        <w:rPr>
          <w:rFonts w:ascii="宋体" w:eastAsia="宋体" w:hAnsi="宋体" w:cs="MS Gothic" w:hint="eastAsia"/>
          <w:i w:val="0"/>
          <w:iCs w:val="0"/>
          <w:color w:val="000000" w:themeColor="text1"/>
          <w:sz w:val="21"/>
          <w:szCs w:val="21"/>
          <w:lang w:eastAsia="zh-CN"/>
        </w:rPr>
        <w:t>0</w:t>
      </w:r>
      <w:r w:rsidRPr="00A43E83">
        <w:rPr>
          <w:rFonts w:ascii="宋体" w:eastAsia="宋体" w:hAnsi="宋体" w:cs="MS Gothic"/>
          <w:i w:val="0"/>
          <w:iCs w:val="0"/>
          <w:color w:val="000000" w:themeColor="text1"/>
          <w:sz w:val="21"/>
          <w:szCs w:val="21"/>
          <w:lang w:eastAsia="zh-CN"/>
        </w:rPr>
        <w:t xml:space="preserve">] 王强，赵磊. 基于特征工程优化的 </w:t>
      </w:r>
      <w:proofErr w:type="spellStart"/>
      <w:r w:rsidRPr="00A43E83">
        <w:rPr>
          <w:rFonts w:ascii="宋体" w:eastAsia="宋体" w:hAnsi="宋体" w:cs="MS Gothic"/>
          <w:i w:val="0"/>
          <w:iCs w:val="0"/>
          <w:color w:val="000000" w:themeColor="text1"/>
          <w:sz w:val="21"/>
          <w:szCs w:val="21"/>
          <w:lang w:eastAsia="zh-CN"/>
        </w:rPr>
        <w:t>DeepFM</w:t>
      </w:r>
      <w:proofErr w:type="spellEnd"/>
      <w:r w:rsidRPr="00A43E83">
        <w:rPr>
          <w:rFonts w:ascii="宋体" w:eastAsia="宋体" w:hAnsi="宋体" w:cs="MS Gothic"/>
          <w:i w:val="0"/>
          <w:iCs w:val="0"/>
          <w:color w:val="000000" w:themeColor="text1"/>
          <w:sz w:val="21"/>
          <w:szCs w:val="21"/>
          <w:lang w:eastAsia="zh-CN"/>
        </w:rPr>
        <w:t xml:space="preserve"> 模型在推荐系统中的应用 [J]. 计算机工程，2023, 49 (7): 201-207.</w:t>
      </w:r>
    </w:p>
    <w:p w14:paraId="572AAB9A" w14:textId="2D9BAB80" w:rsidR="00A43E83" w:rsidRPr="00A43E83" w:rsidRDefault="00A43E83" w:rsidP="00A43E83">
      <w:pPr>
        <w:pStyle w:val="4"/>
        <w:ind w:firstLineChars="200" w:firstLine="422"/>
        <w:rPr>
          <w:rFonts w:ascii="宋体" w:eastAsia="宋体" w:hAnsi="宋体" w:cs="MS Gothic" w:hint="eastAsia"/>
          <w:i w:val="0"/>
          <w:iCs w:val="0"/>
          <w:color w:val="000000" w:themeColor="text1"/>
          <w:sz w:val="21"/>
          <w:szCs w:val="21"/>
          <w:lang w:eastAsia="zh-CN"/>
        </w:rPr>
      </w:pPr>
      <w:r w:rsidRPr="00A43E83">
        <w:rPr>
          <w:rFonts w:ascii="宋体" w:eastAsia="宋体" w:hAnsi="宋体" w:cs="MS Gothic"/>
          <w:i w:val="0"/>
          <w:iCs w:val="0"/>
          <w:color w:val="000000" w:themeColor="text1"/>
          <w:sz w:val="21"/>
          <w:szCs w:val="21"/>
          <w:lang w:eastAsia="zh-CN"/>
        </w:rPr>
        <w:t>[1</w:t>
      </w:r>
      <w:r w:rsidR="00277718">
        <w:rPr>
          <w:rFonts w:ascii="宋体" w:eastAsia="宋体" w:hAnsi="宋体" w:cs="MS Gothic" w:hint="eastAsia"/>
          <w:i w:val="0"/>
          <w:iCs w:val="0"/>
          <w:color w:val="000000" w:themeColor="text1"/>
          <w:sz w:val="21"/>
          <w:szCs w:val="21"/>
          <w:lang w:eastAsia="zh-CN"/>
        </w:rPr>
        <w:t>1</w:t>
      </w:r>
      <w:r w:rsidRPr="00A43E83">
        <w:rPr>
          <w:rFonts w:ascii="宋体" w:eastAsia="宋体" w:hAnsi="宋体" w:cs="MS Gothic"/>
          <w:i w:val="0"/>
          <w:iCs w:val="0"/>
          <w:color w:val="000000" w:themeColor="text1"/>
          <w:sz w:val="21"/>
          <w:szCs w:val="21"/>
          <w:lang w:eastAsia="zh-CN"/>
        </w:rPr>
        <w:t xml:space="preserve">] </w:t>
      </w:r>
      <w:proofErr w:type="gramStart"/>
      <w:r w:rsidRPr="00A43E83">
        <w:rPr>
          <w:rFonts w:ascii="宋体" w:eastAsia="宋体" w:hAnsi="宋体" w:cs="MS Gothic"/>
          <w:i w:val="0"/>
          <w:iCs w:val="0"/>
          <w:color w:val="000000" w:themeColor="text1"/>
          <w:sz w:val="21"/>
          <w:szCs w:val="21"/>
          <w:lang w:eastAsia="zh-CN"/>
        </w:rPr>
        <w:t>熊中敏</w:t>
      </w:r>
      <w:proofErr w:type="gramEnd"/>
      <w:r w:rsidRPr="00A43E83">
        <w:rPr>
          <w:rFonts w:ascii="宋体" w:eastAsia="宋体" w:hAnsi="宋体" w:cs="MS Gothic"/>
          <w:i w:val="0"/>
          <w:iCs w:val="0"/>
          <w:color w:val="000000" w:themeColor="text1"/>
          <w:sz w:val="21"/>
          <w:szCs w:val="21"/>
          <w:lang w:eastAsia="zh-CN"/>
        </w:rPr>
        <w:t>，张军. 隐式关系增强的图神经网络推荐算法 [J]. 计算机应用研究，2025, 42 (5): 1338-1344.</w:t>
      </w:r>
    </w:p>
    <w:p w14:paraId="1B06164E" w14:textId="049C51DD" w:rsidR="00A43E83" w:rsidRPr="00A43E83" w:rsidRDefault="00A43E83" w:rsidP="00A43E83">
      <w:pPr>
        <w:pStyle w:val="4"/>
        <w:ind w:firstLineChars="200" w:firstLine="422"/>
        <w:rPr>
          <w:rFonts w:ascii="宋体" w:eastAsia="宋体" w:hAnsi="宋体" w:cs="MS Gothic" w:hint="eastAsia"/>
          <w:i w:val="0"/>
          <w:iCs w:val="0"/>
          <w:color w:val="000000" w:themeColor="text1"/>
          <w:sz w:val="21"/>
          <w:szCs w:val="21"/>
          <w:lang w:eastAsia="zh-CN"/>
        </w:rPr>
      </w:pPr>
      <w:r w:rsidRPr="00A43E83">
        <w:rPr>
          <w:rFonts w:ascii="宋体" w:eastAsia="宋体" w:hAnsi="宋体" w:cs="MS Gothic"/>
          <w:i w:val="0"/>
          <w:iCs w:val="0"/>
          <w:color w:val="000000" w:themeColor="text1"/>
          <w:sz w:val="21"/>
          <w:szCs w:val="21"/>
          <w:lang w:eastAsia="zh-CN"/>
        </w:rPr>
        <w:t>[1</w:t>
      </w:r>
      <w:r w:rsidR="00277718">
        <w:rPr>
          <w:rFonts w:ascii="宋体" w:eastAsia="宋体" w:hAnsi="宋体" w:cs="MS Gothic" w:hint="eastAsia"/>
          <w:i w:val="0"/>
          <w:iCs w:val="0"/>
          <w:color w:val="000000" w:themeColor="text1"/>
          <w:sz w:val="21"/>
          <w:szCs w:val="21"/>
          <w:lang w:eastAsia="zh-CN"/>
        </w:rPr>
        <w:t>2</w:t>
      </w:r>
      <w:r w:rsidRPr="00A43E83">
        <w:rPr>
          <w:rFonts w:ascii="宋体" w:eastAsia="宋体" w:hAnsi="宋体" w:cs="MS Gothic"/>
          <w:i w:val="0"/>
          <w:iCs w:val="0"/>
          <w:color w:val="000000" w:themeColor="text1"/>
          <w:sz w:val="21"/>
          <w:szCs w:val="21"/>
          <w:lang w:eastAsia="zh-CN"/>
        </w:rPr>
        <w:t>] 杨中金. 基于用户行为及知识传播的图神经网络推荐系统 [J]. 智能计算机与应用，2024, 14(2): 35-40.</w:t>
      </w:r>
    </w:p>
    <w:p w14:paraId="2FCF4D47" w14:textId="3E7463F8" w:rsidR="00A43E83" w:rsidRPr="00A43E83" w:rsidRDefault="00A43E83" w:rsidP="00A43E83">
      <w:pPr>
        <w:pStyle w:val="4"/>
        <w:ind w:firstLineChars="200" w:firstLine="422"/>
        <w:rPr>
          <w:rFonts w:ascii="宋体" w:eastAsia="宋体" w:hAnsi="宋体" w:cs="MS Gothic" w:hint="eastAsia"/>
          <w:i w:val="0"/>
          <w:iCs w:val="0"/>
          <w:color w:val="000000" w:themeColor="text1"/>
          <w:sz w:val="21"/>
          <w:szCs w:val="21"/>
          <w:lang w:eastAsia="zh-CN"/>
        </w:rPr>
      </w:pPr>
      <w:r w:rsidRPr="00A43E83">
        <w:rPr>
          <w:rFonts w:ascii="宋体" w:eastAsia="宋体" w:hAnsi="宋体" w:cs="MS Gothic"/>
          <w:i w:val="0"/>
          <w:iCs w:val="0"/>
          <w:color w:val="000000" w:themeColor="text1"/>
          <w:sz w:val="21"/>
          <w:szCs w:val="21"/>
          <w:lang w:eastAsia="zh-CN"/>
        </w:rPr>
        <w:t>[1</w:t>
      </w:r>
      <w:r w:rsidR="00277718">
        <w:rPr>
          <w:rFonts w:ascii="宋体" w:eastAsia="宋体" w:hAnsi="宋体" w:cs="MS Gothic" w:hint="eastAsia"/>
          <w:i w:val="0"/>
          <w:iCs w:val="0"/>
          <w:color w:val="000000" w:themeColor="text1"/>
          <w:sz w:val="21"/>
          <w:szCs w:val="21"/>
          <w:lang w:eastAsia="zh-CN"/>
        </w:rPr>
        <w:t>3</w:t>
      </w:r>
      <w:r w:rsidRPr="00A43E83">
        <w:rPr>
          <w:rFonts w:ascii="宋体" w:eastAsia="宋体" w:hAnsi="宋体" w:cs="MS Gothic"/>
          <w:i w:val="0"/>
          <w:iCs w:val="0"/>
          <w:color w:val="000000" w:themeColor="text1"/>
          <w:sz w:val="21"/>
          <w:szCs w:val="21"/>
          <w:lang w:eastAsia="zh-CN"/>
        </w:rPr>
        <w:t>] Purificato A, et al. Sheaf4Rec: Sheaf Neural Networks for Graph-based Recommender Systems [J]. ACM Transactions on Recommender Systems, 2025.</w:t>
      </w:r>
    </w:p>
    <w:p w14:paraId="77B29834" w14:textId="39CE10F3" w:rsidR="00A43E83" w:rsidRPr="00A43E83" w:rsidRDefault="00A43E83" w:rsidP="00A43E83">
      <w:pPr>
        <w:pStyle w:val="4"/>
        <w:ind w:firstLineChars="200" w:firstLine="422"/>
        <w:rPr>
          <w:rFonts w:ascii="宋体" w:eastAsia="宋体" w:hAnsi="宋体" w:cs="MS Gothic" w:hint="eastAsia"/>
          <w:i w:val="0"/>
          <w:iCs w:val="0"/>
          <w:color w:val="000000" w:themeColor="text1"/>
          <w:sz w:val="21"/>
          <w:szCs w:val="21"/>
          <w:lang w:eastAsia="zh-CN"/>
        </w:rPr>
      </w:pPr>
      <w:r w:rsidRPr="00A43E83">
        <w:rPr>
          <w:rFonts w:ascii="宋体" w:eastAsia="宋体" w:hAnsi="宋体" w:cs="MS Gothic"/>
          <w:i w:val="0"/>
          <w:iCs w:val="0"/>
          <w:color w:val="000000" w:themeColor="text1"/>
          <w:sz w:val="21"/>
          <w:szCs w:val="21"/>
          <w:lang w:eastAsia="zh-CN"/>
        </w:rPr>
        <w:t>[1</w:t>
      </w:r>
      <w:r w:rsidR="00277718">
        <w:rPr>
          <w:rFonts w:ascii="宋体" w:eastAsia="宋体" w:hAnsi="宋体" w:cs="MS Gothic" w:hint="eastAsia"/>
          <w:i w:val="0"/>
          <w:iCs w:val="0"/>
          <w:color w:val="000000" w:themeColor="text1"/>
          <w:sz w:val="21"/>
          <w:szCs w:val="21"/>
          <w:lang w:eastAsia="zh-CN"/>
        </w:rPr>
        <w:t>4</w:t>
      </w:r>
      <w:r w:rsidRPr="00A43E83">
        <w:rPr>
          <w:rFonts w:ascii="宋体" w:eastAsia="宋体" w:hAnsi="宋体" w:cs="MS Gothic"/>
          <w:i w:val="0"/>
          <w:iCs w:val="0"/>
          <w:color w:val="000000" w:themeColor="text1"/>
          <w:sz w:val="21"/>
          <w:szCs w:val="21"/>
          <w:lang w:eastAsia="zh-CN"/>
        </w:rPr>
        <w:t>] Zhang J, Xue R, Fan W, et al. Linear-Time Graph Neural Networks for Scalable Recommendations [C]. Proceedings of the Web Conference 2024 (WWW '24), 2024.</w:t>
      </w:r>
    </w:p>
    <w:p w14:paraId="1985EB7E" w14:textId="01EB48DA" w:rsidR="00A43E83" w:rsidRPr="00A43E83" w:rsidRDefault="00A43E83" w:rsidP="00A43E83">
      <w:pPr>
        <w:pStyle w:val="4"/>
        <w:ind w:firstLineChars="200" w:firstLine="422"/>
        <w:rPr>
          <w:rFonts w:ascii="宋体" w:eastAsia="宋体" w:hAnsi="宋体" w:cs="MS Gothic" w:hint="eastAsia"/>
          <w:i w:val="0"/>
          <w:iCs w:val="0"/>
          <w:color w:val="000000" w:themeColor="text1"/>
          <w:sz w:val="21"/>
          <w:szCs w:val="21"/>
          <w:lang w:eastAsia="zh-CN"/>
        </w:rPr>
      </w:pPr>
      <w:r w:rsidRPr="00A43E83">
        <w:rPr>
          <w:rFonts w:ascii="宋体" w:eastAsia="宋体" w:hAnsi="宋体" w:cs="MS Gothic"/>
          <w:i w:val="0"/>
          <w:iCs w:val="0"/>
          <w:color w:val="000000" w:themeColor="text1"/>
          <w:sz w:val="21"/>
          <w:szCs w:val="21"/>
          <w:lang w:eastAsia="zh-CN"/>
        </w:rPr>
        <w:t>[1</w:t>
      </w:r>
      <w:r w:rsidR="00277718">
        <w:rPr>
          <w:rFonts w:ascii="宋体" w:eastAsia="宋体" w:hAnsi="宋体" w:cs="MS Gothic" w:hint="eastAsia"/>
          <w:i w:val="0"/>
          <w:iCs w:val="0"/>
          <w:color w:val="000000" w:themeColor="text1"/>
          <w:sz w:val="21"/>
          <w:szCs w:val="21"/>
          <w:lang w:eastAsia="zh-CN"/>
        </w:rPr>
        <w:t>5</w:t>
      </w:r>
      <w:r w:rsidRPr="00A43E83">
        <w:rPr>
          <w:rFonts w:ascii="宋体" w:eastAsia="宋体" w:hAnsi="宋体" w:cs="MS Gothic"/>
          <w:i w:val="0"/>
          <w:iCs w:val="0"/>
          <w:color w:val="000000" w:themeColor="text1"/>
          <w:sz w:val="21"/>
          <w:szCs w:val="21"/>
          <w:lang w:eastAsia="zh-CN"/>
        </w:rPr>
        <w:t xml:space="preserve">] Practice </w:t>
      </w:r>
      <w:proofErr w:type="gramStart"/>
      <w:r w:rsidRPr="00A43E83">
        <w:rPr>
          <w:rFonts w:ascii="宋体" w:eastAsia="宋体" w:hAnsi="宋体" w:cs="MS Gothic"/>
          <w:i w:val="0"/>
          <w:iCs w:val="0"/>
          <w:color w:val="000000" w:themeColor="text1"/>
          <w:sz w:val="21"/>
          <w:szCs w:val="21"/>
          <w:lang w:eastAsia="zh-CN"/>
        </w:rPr>
        <w:t>Of</w:t>
      </w:r>
      <w:proofErr w:type="gramEnd"/>
      <w:r w:rsidRPr="00A43E83">
        <w:rPr>
          <w:rFonts w:ascii="宋体" w:eastAsia="宋体" w:hAnsi="宋体" w:cs="MS Gothic"/>
          <w:i w:val="0"/>
          <w:iCs w:val="0"/>
          <w:color w:val="000000" w:themeColor="text1"/>
          <w:sz w:val="21"/>
          <w:szCs w:val="21"/>
          <w:lang w:eastAsia="zh-CN"/>
        </w:rPr>
        <w:t xml:space="preserve"> Anime Recommendation Algorithm Based </w:t>
      </w:r>
      <w:proofErr w:type="gramStart"/>
      <w:r w:rsidRPr="00A43E83">
        <w:rPr>
          <w:rFonts w:ascii="宋体" w:eastAsia="宋体" w:hAnsi="宋体" w:cs="MS Gothic"/>
          <w:i w:val="0"/>
          <w:iCs w:val="0"/>
          <w:color w:val="000000" w:themeColor="text1"/>
          <w:sz w:val="21"/>
          <w:szCs w:val="21"/>
          <w:lang w:eastAsia="zh-CN"/>
        </w:rPr>
        <w:t>On</w:t>
      </w:r>
      <w:proofErr w:type="gramEnd"/>
      <w:r w:rsidRPr="00A43E83">
        <w:rPr>
          <w:rFonts w:ascii="宋体" w:eastAsia="宋体" w:hAnsi="宋体" w:cs="MS Gothic"/>
          <w:i w:val="0"/>
          <w:iCs w:val="0"/>
          <w:color w:val="000000" w:themeColor="text1"/>
          <w:sz w:val="21"/>
          <w:szCs w:val="21"/>
          <w:lang w:eastAsia="zh-CN"/>
        </w:rPr>
        <w:t xml:space="preserve"> Collaborative Filtering Algorithm [J]. Journal of Computer Applications, 2022, 39(6): 1234-1240.</w:t>
      </w:r>
    </w:p>
    <w:sectPr w:rsidR="00A43E83" w:rsidRPr="00A43E83" w:rsidSect="00DA0967">
      <w:headerReference w:type="default" r:id="rId157"/>
      <w:footerReference w:type="default" r:id="rId158"/>
      <w:footnotePr>
        <w:numFmt w:val="decimalEnclosedCircleChinese"/>
        <w:numRestart w:val="eachPage"/>
      </w:footnotePr>
      <w:pgSz w:w="12240" w:h="15840"/>
      <w:pgMar w:top="1701" w:right="1134" w:bottom="1418"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2081F" w14:textId="77777777" w:rsidR="009549FA" w:rsidRDefault="009549FA">
      <w:pPr>
        <w:spacing w:line="240" w:lineRule="auto"/>
      </w:pPr>
      <w:r>
        <w:separator/>
      </w:r>
    </w:p>
  </w:endnote>
  <w:endnote w:type="continuationSeparator" w:id="0">
    <w:p w14:paraId="4C37B236" w14:textId="77777777" w:rsidR="009549FA" w:rsidRDefault="009549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notTrueType/>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77533" w14:textId="77777777" w:rsidR="00D579C0" w:rsidRDefault="00D579C0">
    <w:pPr>
      <w:pStyle w:val="ab"/>
      <w:tabs>
        <w:tab w:val="center" w:pos="4153"/>
        <w:tab w:val="right" w:pos="8306"/>
      </w:tabs>
      <w:jc w:val="center"/>
      <w:rPr>
        <w:rFonts w:ascii="宋体" w:eastAsia="宋体" w:hAnsi="宋体" w:cs="宋体" w:hint="eastAsia"/>
        <w:lang w:eastAsia="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AD70A" w14:textId="5D5A064B" w:rsidR="00D579C0" w:rsidRDefault="00240286">
    <w:pPr>
      <w:pStyle w:val="ab"/>
      <w:tabs>
        <w:tab w:val="center" w:pos="4153"/>
        <w:tab w:val="right" w:pos="8306"/>
      </w:tabs>
      <w:jc w:val="center"/>
      <w:rPr>
        <w:rFonts w:ascii="宋体" w:eastAsia="宋体" w:hAnsi="宋体" w:cs="宋体" w:hint="eastAsia"/>
        <w:lang w:eastAsia="zh-CN"/>
      </w:rPr>
    </w:pPr>
    <w:r>
      <w:rPr>
        <w:rFonts w:ascii="宋体" w:eastAsia="宋体" w:hAnsi="宋体" w:cs="宋体" w:hint="eastAsia"/>
        <w:lang w:eastAsia="zh-CN"/>
      </w:rPr>
      <w:t>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1A6D7" w14:textId="451A4EDA" w:rsidR="00D579C0" w:rsidRDefault="00D579C0">
    <w:pPr>
      <w:pStyle w:val="ab"/>
      <w:tabs>
        <w:tab w:val="center" w:pos="4153"/>
        <w:tab w:val="right" w:pos="8306"/>
      </w:tabs>
      <w:jc w:val="center"/>
      <w:rPr>
        <w:rFonts w:ascii="宋体" w:eastAsia="宋体" w:hAnsi="宋体" w:cs="宋体" w:hint="eastAsia"/>
        <w:lang w:eastAsia="zh-CN"/>
      </w:rPr>
    </w:pPr>
    <w:r>
      <w:rPr>
        <w:rFonts w:ascii="宋体" w:eastAsia="宋体" w:hAnsi="宋体" w:cs="宋体" w:hint="eastAsia"/>
        <w:lang w:eastAsia="zh-CN"/>
      </w:rPr>
      <w:t>-</w:t>
    </w:r>
    <w:r w:rsidR="00240286">
      <w:rPr>
        <w:rFonts w:ascii="宋体" w:eastAsia="宋体" w:hAnsi="宋体" w:cs="宋体" w:hint="eastAsia"/>
        <w:lang w:eastAsia="zh-CN"/>
      </w:rPr>
      <w:t>5</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CCB5A" w14:textId="190ED6EA" w:rsidR="00DA0967" w:rsidRDefault="00DA0967">
    <w:pPr>
      <w:pStyle w:val="ab"/>
      <w:tabs>
        <w:tab w:val="center" w:pos="4153"/>
        <w:tab w:val="right" w:pos="8306"/>
      </w:tabs>
      <w:jc w:val="center"/>
      <w:rPr>
        <w:rFonts w:ascii="宋体" w:eastAsia="宋体" w:hAnsi="宋体" w:cs="宋体" w:hint="eastAsia"/>
        <w:lang w:eastAsia="zh-CN"/>
      </w:rPr>
    </w:pPr>
    <w:r>
      <w:rPr>
        <w:rFonts w:ascii="宋体" w:eastAsia="宋体" w:hAnsi="宋体" w:cs="宋体" w:hint="eastAsia"/>
        <w:lang w:eastAsia="zh-CN"/>
      </w:rPr>
      <w:t>-</w:t>
    </w:r>
    <w:r w:rsidR="00240286">
      <w:rPr>
        <w:rFonts w:ascii="宋体" w:eastAsia="宋体" w:hAnsi="宋体" w:cs="宋体" w:hint="eastAsia"/>
        <w:lang w:eastAsia="zh-CN"/>
      </w:rPr>
      <w:t>6</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1206895"/>
      <w:docPartObj>
        <w:docPartGallery w:val="Page Numbers (Bottom of Page)"/>
        <w:docPartUnique/>
      </w:docPartObj>
    </w:sdtPr>
    <w:sdtContent>
      <w:p w14:paraId="2B2A0CBC" w14:textId="4449061D" w:rsidR="00DA0967" w:rsidRDefault="00DA0967">
        <w:pPr>
          <w:pStyle w:val="ab"/>
          <w:jc w:val="center"/>
          <w:rPr>
            <w:rFonts w:hint="eastAsia"/>
          </w:rPr>
        </w:pPr>
        <w:r>
          <w:fldChar w:fldCharType="begin"/>
        </w:r>
        <w:r>
          <w:instrText>PAGE   \* MERGEFORMAT</w:instrText>
        </w:r>
        <w:r>
          <w:fldChar w:fldCharType="separate"/>
        </w:r>
        <w:r>
          <w:rPr>
            <w:lang w:val="zh-CN" w:eastAsia="zh-CN"/>
          </w:rPr>
          <w:t>2</w:t>
        </w:r>
        <w:r>
          <w:fldChar w:fldCharType="end"/>
        </w:r>
      </w:p>
    </w:sdtContent>
  </w:sdt>
  <w:p w14:paraId="1AB7E6C2" w14:textId="73BCC04C" w:rsidR="00DA0967" w:rsidRDefault="00DA0967">
    <w:pPr>
      <w:pStyle w:val="ab"/>
      <w:tabs>
        <w:tab w:val="center" w:pos="4153"/>
        <w:tab w:val="right" w:pos="8306"/>
      </w:tabs>
      <w:jc w:val="center"/>
      <w:rPr>
        <w:rFonts w:ascii="宋体" w:eastAsia="宋体" w:hAnsi="宋体" w:cs="宋体" w:hint="eastAsia"/>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F66BF" w14:textId="77777777" w:rsidR="009549FA" w:rsidRDefault="009549FA">
      <w:pPr>
        <w:spacing w:after="0"/>
      </w:pPr>
      <w:r>
        <w:separator/>
      </w:r>
    </w:p>
  </w:footnote>
  <w:footnote w:type="continuationSeparator" w:id="0">
    <w:p w14:paraId="6B5B114E" w14:textId="77777777" w:rsidR="009549FA" w:rsidRDefault="009549FA">
      <w:pPr>
        <w:spacing w:after="0"/>
      </w:pPr>
      <w:r>
        <w:continuationSeparator/>
      </w:r>
    </w:p>
  </w:footnote>
  <w:footnote w:id="1">
    <w:p w14:paraId="02E71138" w14:textId="7B98F5D7" w:rsidR="00730CC3" w:rsidRPr="00730CC3" w:rsidRDefault="00730CC3">
      <w:pPr>
        <w:pStyle w:val="aff5"/>
        <w:rPr>
          <w:rFonts w:ascii="宋体" w:eastAsia="宋体" w:hAnsi="宋体" w:hint="eastAsia"/>
          <w:lang w:eastAsia="zh-CN"/>
        </w:rPr>
      </w:pPr>
      <w:r w:rsidRPr="00730CC3">
        <w:rPr>
          <w:rStyle w:val="aff7"/>
          <w:rFonts w:ascii="宋体" w:eastAsia="宋体" w:hAnsi="宋体"/>
        </w:rPr>
        <w:footnoteRef/>
      </w:r>
      <w:r w:rsidRPr="00730CC3">
        <w:rPr>
          <w:rFonts w:ascii="宋体" w:eastAsia="宋体" w:hAnsi="宋体"/>
          <w:lang w:eastAsia="zh-CN"/>
        </w:rPr>
        <w:t xml:space="preserve"> </w:t>
      </w:r>
      <w:r w:rsidRPr="00730CC3">
        <w:rPr>
          <w:rFonts w:ascii="宋体" w:eastAsia="宋体" w:hAnsi="宋体" w:cs="微软雅黑" w:hint="eastAsia"/>
          <w:lang w:eastAsia="zh-CN"/>
        </w:rPr>
        <w:t>陈</w:t>
      </w:r>
      <w:r w:rsidRPr="00730CC3">
        <w:rPr>
          <w:rFonts w:ascii="宋体" w:eastAsia="宋体" w:hAnsi="宋体" w:cs="MS Mincho" w:hint="eastAsia"/>
          <w:lang w:eastAsia="zh-CN"/>
        </w:rPr>
        <w:t>明，</w:t>
      </w:r>
      <w:r w:rsidRPr="00730CC3">
        <w:rPr>
          <w:rFonts w:ascii="宋体" w:eastAsia="宋体" w:hAnsi="宋体" w:cs="微软雅黑" w:hint="eastAsia"/>
          <w:lang w:eastAsia="zh-CN"/>
        </w:rPr>
        <w:t>赵</w:t>
      </w:r>
      <w:r w:rsidRPr="00730CC3">
        <w:rPr>
          <w:rFonts w:ascii="宋体" w:eastAsia="宋体" w:hAnsi="宋体" w:cs="MS Mincho" w:hint="eastAsia"/>
          <w:lang w:eastAsia="zh-CN"/>
        </w:rPr>
        <w:t>静</w:t>
      </w:r>
      <w:r w:rsidRPr="00730CC3">
        <w:rPr>
          <w:rFonts w:ascii="宋体" w:eastAsia="宋体" w:hAnsi="宋体"/>
          <w:lang w:eastAsia="zh-CN"/>
        </w:rPr>
        <w:t xml:space="preserve">. </w:t>
      </w:r>
      <w:r w:rsidRPr="00730CC3">
        <w:rPr>
          <w:rFonts w:ascii="宋体" w:eastAsia="宋体" w:hAnsi="宋体" w:cs="微软雅黑" w:hint="eastAsia"/>
          <w:lang w:eastAsia="zh-CN"/>
        </w:rPr>
        <w:t>协</w:t>
      </w:r>
      <w:r w:rsidRPr="00730CC3">
        <w:rPr>
          <w:rFonts w:ascii="宋体" w:eastAsia="宋体" w:hAnsi="宋体" w:cs="MS Mincho" w:hint="eastAsia"/>
          <w:lang w:eastAsia="zh-CN"/>
        </w:rPr>
        <w:t>同</w:t>
      </w:r>
      <w:r w:rsidRPr="00730CC3">
        <w:rPr>
          <w:rFonts w:ascii="宋体" w:eastAsia="宋体" w:hAnsi="宋体" w:cs="微软雅黑" w:hint="eastAsia"/>
          <w:lang w:eastAsia="zh-CN"/>
        </w:rPr>
        <w:t>过滤</w:t>
      </w:r>
      <w:r w:rsidRPr="00730CC3">
        <w:rPr>
          <w:rFonts w:ascii="宋体" w:eastAsia="宋体" w:hAnsi="宋体" w:cs="MS Mincho" w:hint="eastAsia"/>
          <w:lang w:eastAsia="zh-CN"/>
        </w:rPr>
        <w:t>与神</w:t>
      </w:r>
      <w:r w:rsidRPr="00730CC3">
        <w:rPr>
          <w:rFonts w:ascii="宋体" w:eastAsia="宋体" w:hAnsi="宋体" w:cs="微软雅黑" w:hint="eastAsia"/>
          <w:lang w:eastAsia="zh-CN"/>
        </w:rPr>
        <w:t>经</w:t>
      </w:r>
      <w:r w:rsidRPr="00730CC3">
        <w:rPr>
          <w:rFonts w:ascii="宋体" w:eastAsia="宋体" w:hAnsi="宋体" w:cs="MS Mincho" w:hint="eastAsia"/>
          <w:lang w:eastAsia="zh-CN"/>
        </w:rPr>
        <w:t>网</w:t>
      </w:r>
      <w:r w:rsidRPr="00730CC3">
        <w:rPr>
          <w:rFonts w:ascii="宋体" w:eastAsia="宋体" w:hAnsi="宋体" w:cs="微软雅黑" w:hint="eastAsia"/>
          <w:lang w:eastAsia="zh-CN"/>
        </w:rPr>
        <w:t>络</w:t>
      </w:r>
      <w:r w:rsidRPr="00730CC3">
        <w:rPr>
          <w:rFonts w:ascii="宋体" w:eastAsia="宋体" w:hAnsi="宋体" w:cs="MS Mincho" w:hint="eastAsia"/>
          <w:lang w:eastAsia="zh-CN"/>
        </w:rPr>
        <w:t>融合的影</w:t>
      </w:r>
      <w:r w:rsidRPr="00730CC3">
        <w:rPr>
          <w:rFonts w:ascii="宋体" w:eastAsia="宋体" w:hAnsi="宋体" w:cs="微软雅黑" w:hint="eastAsia"/>
          <w:lang w:eastAsia="zh-CN"/>
        </w:rPr>
        <w:t>视评</w:t>
      </w:r>
      <w:r w:rsidRPr="00730CC3">
        <w:rPr>
          <w:rFonts w:ascii="宋体" w:eastAsia="宋体" w:hAnsi="宋体" w:cs="MS Mincho" w:hint="eastAsia"/>
          <w:lang w:eastAsia="zh-CN"/>
        </w:rPr>
        <w:t>分</w:t>
      </w:r>
      <w:r w:rsidRPr="00730CC3">
        <w:rPr>
          <w:rFonts w:ascii="宋体" w:eastAsia="宋体" w:hAnsi="宋体" w:cs="微软雅黑" w:hint="eastAsia"/>
          <w:lang w:eastAsia="zh-CN"/>
        </w:rPr>
        <w:t>预测</w:t>
      </w:r>
      <w:r w:rsidRPr="00730CC3">
        <w:rPr>
          <w:rFonts w:ascii="宋体" w:eastAsia="宋体" w:hAnsi="宋体" w:cs="MS Mincho" w:hint="eastAsia"/>
          <w:lang w:eastAsia="zh-CN"/>
        </w:rPr>
        <w:t>方法</w:t>
      </w:r>
      <w:r w:rsidRPr="00730CC3">
        <w:rPr>
          <w:rFonts w:ascii="宋体" w:eastAsia="宋体" w:hAnsi="宋体"/>
          <w:lang w:eastAsia="zh-CN"/>
        </w:rPr>
        <w:t xml:space="preserve"> [J]. </w:t>
      </w:r>
      <w:r w:rsidRPr="00730CC3">
        <w:rPr>
          <w:rFonts w:ascii="宋体" w:eastAsia="宋体" w:hAnsi="宋体" w:cs="微软雅黑" w:hint="eastAsia"/>
          <w:lang w:eastAsia="zh-CN"/>
        </w:rPr>
        <w:t>计</w:t>
      </w:r>
      <w:r w:rsidRPr="00730CC3">
        <w:rPr>
          <w:rFonts w:ascii="宋体" w:eastAsia="宋体" w:hAnsi="宋体" w:cs="MS Mincho" w:hint="eastAsia"/>
          <w:lang w:eastAsia="zh-CN"/>
        </w:rPr>
        <w:t>算机</w:t>
      </w:r>
      <w:r w:rsidRPr="00730CC3">
        <w:rPr>
          <w:rFonts w:ascii="宋体" w:eastAsia="宋体" w:hAnsi="宋体" w:cs="微软雅黑" w:hint="eastAsia"/>
          <w:lang w:eastAsia="zh-CN"/>
        </w:rPr>
        <w:t>应</w:t>
      </w:r>
      <w:r w:rsidRPr="00730CC3">
        <w:rPr>
          <w:rFonts w:ascii="宋体" w:eastAsia="宋体" w:hAnsi="宋体" w:cs="MS Mincho" w:hint="eastAsia"/>
          <w:lang w:eastAsia="zh-CN"/>
        </w:rPr>
        <w:t>用研究，</w:t>
      </w:r>
      <w:r w:rsidRPr="00730CC3">
        <w:rPr>
          <w:rFonts w:ascii="宋体" w:eastAsia="宋体" w:hAnsi="宋体"/>
          <w:lang w:eastAsia="zh-CN"/>
        </w:rPr>
        <w:t>2024, 41 (5): 1421-1425.</w:t>
      </w:r>
    </w:p>
  </w:footnote>
  <w:footnote w:id="2">
    <w:p w14:paraId="1B456489" w14:textId="6E49DF3D" w:rsidR="00455365" w:rsidRPr="00455365" w:rsidRDefault="00455365">
      <w:pPr>
        <w:pStyle w:val="aff5"/>
        <w:rPr>
          <w:rFonts w:ascii="宋体" w:eastAsia="宋体" w:hAnsi="宋体" w:hint="eastAsia"/>
          <w:lang w:eastAsia="zh-CN"/>
        </w:rPr>
      </w:pPr>
      <w:r w:rsidRPr="00455365">
        <w:rPr>
          <w:rStyle w:val="aff7"/>
          <w:rFonts w:ascii="宋体" w:eastAsia="宋体" w:hAnsi="宋体"/>
        </w:rPr>
        <w:footnoteRef/>
      </w:r>
      <w:r w:rsidRPr="00455365">
        <w:rPr>
          <w:rFonts w:ascii="宋体" w:eastAsia="宋体" w:hAnsi="宋体"/>
        </w:rPr>
        <w:t xml:space="preserve"> Practice Of Anime Recommendation Algorithm Based </w:t>
      </w:r>
      <w:proofErr w:type="gramStart"/>
      <w:r w:rsidRPr="00455365">
        <w:rPr>
          <w:rFonts w:ascii="宋体" w:eastAsia="宋体" w:hAnsi="宋体"/>
        </w:rPr>
        <w:t>On</w:t>
      </w:r>
      <w:proofErr w:type="gramEnd"/>
      <w:r w:rsidRPr="00455365">
        <w:rPr>
          <w:rFonts w:ascii="宋体" w:eastAsia="宋体" w:hAnsi="宋体"/>
        </w:rPr>
        <w:t xml:space="preserve"> Collaborative Filtering Algorithm [J]. Journal of Computer Applications, 2022, 39(6): 1234-1240.</w:t>
      </w:r>
    </w:p>
  </w:footnote>
  <w:footnote w:id="3">
    <w:p w14:paraId="34512A8F" w14:textId="5837ECFD" w:rsidR="00455365" w:rsidRPr="00455365" w:rsidRDefault="00455365">
      <w:pPr>
        <w:pStyle w:val="aff5"/>
        <w:rPr>
          <w:rFonts w:eastAsia="宋体"/>
          <w:lang w:eastAsia="zh-CN"/>
        </w:rPr>
      </w:pPr>
      <w:r>
        <w:rPr>
          <w:rStyle w:val="aff7"/>
        </w:rPr>
        <w:footnoteRef/>
      </w:r>
      <w:r>
        <w:rPr>
          <w:lang w:eastAsia="zh-CN"/>
        </w:rPr>
        <w:t xml:space="preserve"> </w:t>
      </w:r>
      <w:r w:rsidRPr="00455365">
        <w:rPr>
          <w:rFonts w:ascii="宋体" w:eastAsia="宋体" w:hAnsi="宋体" w:hint="eastAsia"/>
          <w:lang w:eastAsia="zh-CN"/>
        </w:rPr>
        <w:t>刘</w:t>
      </w:r>
      <w:r w:rsidRPr="00455365">
        <w:rPr>
          <w:rFonts w:ascii="宋体" w:eastAsia="宋体" w:hAnsi="宋体" w:cs="微软雅黑" w:hint="eastAsia"/>
          <w:lang w:eastAsia="zh-CN"/>
        </w:rPr>
        <w:t>畅</w:t>
      </w:r>
      <w:r w:rsidRPr="00455365">
        <w:rPr>
          <w:rFonts w:ascii="宋体" w:eastAsia="宋体" w:hAnsi="宋体"/>
          <w:lang w:eastAsia="zh-CN"/>
        </w:rPr>
        <w:t xml:space="preserve">. </w:t>
      </w:r>
      <w:r w:rsidRPr="00455365">
        <w:rPr>
          <w:rFonts w:ascii="宋体" w:eastAsia="宋体" w:hAnsi="宋体" w:hint="eastAsia"/>
          <w:lang w:eastAsia="zh-CN"/>
        </w:rPr>
        <w:t>基于</w:t>
      </w:r>
      <w:r w:rsidRPr="00455365">
        <w:rPr>
          <w:rFonts w:ascii="宋体" w:eastAsia="宋体" w:hAnsi="宋体"/>
          <w:lang w:eastAsia="zh-CN"/>
        </w:rPr>
        <w:t xml:space="preserve"> </w:t>
      </w:r>
      <w:proofErr w:type="spellStart"/>
      <w:r w:rsidRPr="00455365">
        <w:rPr>
          <w:rFonts w:ascii="宋体" w:eastAsia="宋体" w:hAnsi="宋体"/>
          <w:lang w:eastAsia="zh-CN"/>
        </w:rPr>
        <w:t>DeepFM</w:t>
      </w:r>
      <w:proofErr w:type="spellEnd"/>
      <w:r w:rsidRPr="00455365">
        <w:rPr>
          <w:rFonts w:ascii="宋体" w:eastAsia="宋体" w:hAnsi="宋体"/>
          <w:lang w:eastAsia="zh-CN"/>
        </w:rPr>
        <w:t xml:space="preserve"> </w:t>
      </w:r>
      <w:r w:rsidRPr="00455365">
        <w:rPr>
          <w:rFonts w:ascii="宋体" w:eastAsia="宋体" w:hAnsi="宋体" w:hint="eastAsia"/>
          <w:lang w:eastAsia="zh-CN"/>
        </w:rPr>
        <w:t>的推荐系</w:t>
      </w:r>
      <w:r w:rsidRPr="00455365">
        <w:rPr>
          <w:rFonts w:ascii="宋体" w:eastAsia="宋体" w:hAnsi="宋体" w:cs="微软雅黑" w:hint="eastAsia"/>
          <w:lang w:eastAsia="zh-CN"/>
        </w:rPr>
        <w:t>统评</w:t>
      </w:r>
      <w:r w:rsidRPr="00455365">
        <w:rPr>
          <w:rFonts w:ascii="宋体" w:eastAsia="宋体" w:hAnsi="宋体" w:cs="MS Mincho" w:hint="eastAsia"/>
          <w:lang w:eastAsia="zh-CN"/>
        </w:rPr>
        <w:t>分</w:t>
      </w:r>
      <w:r w:rsidRPr="00455365">
        <w:rPr>
          <w:rFonts w:ascii="宋体" w:eastAsia="宋体" w:hAnsi="宋体" w:cs="微软雅黑" w:hint="eastAsia"/>
          <w:lang w:eastAsia="zh-CN"/>
        </w:rPr>
        <w:t>预测</w:t>
      </w:r>
      <w:r w:rsidRPr="00455365">
        <w:rPr>
          <w:rFonts w:ascii="宋体" w:eastAsia="宋体" w:hAnsi="宋体" w:cs="MS Mincho" w:hint="eastAsia"/>
          <w:lang w:eastAsia="zh-CN"/>
        </w:rPr>
        <w:t>研究</w:t>
      </w:r>
      <w:r w:rsidRPr="00455365">
        <w:rPr>
          <w:rFonts w:ascii="宋体" w:eastAsia="宋体" w:hAnsi="宋体"/>
          <w:lang w:eastAsia="zh-CN"/>
        </w:rPr>
        <w:t xml:space="preserve"> [D]. </w:t>
      </w:r>
      <w:r w:rsidRPr="00455365">
        <w:rPr>
          <w:rFonts w:ascii="宋体" w:eastAsia="宋体" w:hAnsi="宋体" w:hint="eastAsia"/>
          <w:lang w:eastAsia="zh-CN"/>
        </w:rPr>
        <w:t>北京</w:t>
      </w:r>
      <w:r w:rsidRPr="00455365">
        <w:rPr>
          <w:rFonts w:ascii="宋体" w:eastAsia="宋体" w:hAnsi="宋体" w:cs="微软雅黑" w:hint="eastAsia"/>
          <w:lang w:eastAsia="zh-CN"/>
        </w:rPr>
        <w:t>邮电</w:t>
      </w:r>
      <w:r w:rsidRPr="00455365">
        <w:rPr>
          <w:rFonts w:ascii="宋体" w:eastAsia="宋体" w:hAnsi="宋体" w:cs="MS Mincho" w:hint="eastAsia"/>
          <w:lang w:eastAsia="zh-CN"/>
        </w:rPr>
        <w:t>大学，</w:t>
      </w:r>
      <w:r w:rsidRPr="00455365">
        <w:rPr>
          <w:rFonts w:ascii="宋体" w:eastAsia="宋体" w:hAnsi="宋体"/>
          <w:lang w:eastAsia="zh-CN"/>
        </w:rPr>
        <w:t>2023.</w:t>
      </w:r>
    </w:p>
  </w:footnote>
  <w:footnote w:id="4">
    <w:p w14:paraId="38BF75AF" w14:textId="6382655B" w:rsidR="00455365" w:rsidRPr="00455365" w:rsidRDefault="00455365">
      <w:pPr>
        <w:pStyle w:val="aff5"/>
        <w:rPr>
          <w:rFonts w:eastAsia="宋体"/>
          <w:lang w:eastAsia="zh-CN"/>
        </w:rPr>
      </w:pPr>
      <w:r>
        <w:rPr>
          <w:rStyle w:val="aff7"/>
        </w:rPr>
        <w:footnoteRef/>
      </w:r>
      <w:r>
        <w:rPr>
          <w:lang w:eastAsia="zh-CN"/>
        </w:rPr>
        <w:t xml:space="preserve"> </w:t>
      </w:r>
      <w:r w:rsidRPr="00455365">
        <w:rPr>
          <w:rFonts w:ascii="宋体" w:eastAsia="宋体" w:hAnsi="宋体" w:cs="微软雅黑" w:hint="eastAsia"/>
          <w:lang w:eastAsia="zh-CN"/>
        </w:rPr>
        <w:t>杨</w:t>
      </w:r>
      <w:r w:rsidRPr="00455365">
        <w:rPr>
          <w:rFonts w:ascii="宋体" w:eastAsia="宋体" w:hAnsi="宋体" w:cs="MS Mincho" w:hint="eastAsia"/>
          <w:lang w:eastAsia="zh-CN"/>
        </w:rPr>
        <w:t>中金</w:t>
      </w:r>
      <w:r w:rsidRPr="00455365">
        <w:rPr>
          <w:rFonts w:ascii="宋体" w:eastAsia="宋体" w:hAnsi="宋体"/>
          <w:lang w:eastAsia="zh-CN"/>
        </w:rPr>
        <w:t xml:space="preserve">. </w:t>
      </w:r>
      <w:r w:rsidRPr="00455365">
        <w:rPr>
          <w:rFonts w:ascii="宋体" w:eastAsia="宋体" w:hAnsi="宋体" w:hint="eastAsia"/>
          <w:lang w:eastAsia="zh-CN"/>
        </w:rPr>
        <w:t>基于用</w:t>
      </w:r>
      <w:r w:rsidRPr="00455365">
        <w:rPr>
          <w:rFonts w:ascii="宋体" w:eastAsia="宋体" w:hAnsi="宋体" w:cs="微软雅黑" w:hint="eastAsia"/>
          <w:lang w:eastAsia="zh-CN"/>
        </w:rPr>
        <w:t>户</w:t>
      </w:r>
      <w:r w:rsidRPr="00455365">
        <w:rPr>
          <w:rFonts w:ascii="宋体" w:eastAsia="宋体" w:hAnsi="宋体" w:cs="MS Mincho" w:hint="eastAsia"/>
          <w:lang w:eastAsia="zh-CN"/>
        </w:rPr>
        <w:t>行</w:t>
      </w:r>
      <w:r w:rsidRPr="00455365">
        <w:rPr>
          <w:rFonts w:ascii="宋体" w:eastAsia="宋体" w:hAnsi="宋体" w:cs="微软雅黑" w:hint="eastAsia"/>
          <w:lang w:eastAsia="zh-CN"/>
        </w:rPr>
        <w:t>为</w:t>
      </w:r>
      <w:r w:rsidRPr="00455365">
        <w:rPr>
          <w:rFonts w:ascii="宋体" w:eastAsia="宋体" w:hAnsi="宋体" w:cs="MS Mincho" w:hint="eastAsia"/>
          <w:lang w:eastAsia="zh-CN"/>
        </w:rPr>
        <w:t>及知</w:t>
      </w:r>
      <w:r w:rsidRPr="00455365">
        <w:rPr>
          <w:rFonts w:ascii="宋体" w:eastAsia="宋体" w:hAnsi="宋体" w:cs="微软雅黑" w:hint="eastAsia"/>
          <w:lang w:eastAsia="zh-CN"/>
        </w:rPr>
        <w:t>识传</w:t>
      </w:r>
      <w:r w:rsidRPr="00455365">
        <w:rPr>
          <w:rFonts w:ascii="宋体" w:eastAsia="宋体" w:hAnsi="宋体" w:cs="MS Mincho" w:hint="eastAsia"/>
          <w:lang w:eastAsia="zh-CN"/>
        </w:rPr>
        <w:t>播的</w:t>
      </w:r>
      <w:r w:rsidRPr="00455365">
        <w:rPr>
          <w:rFonts w:ascii="宋体" w:eastAsia="宋体" w:hAnsi="宋体" w:cs="微软雅黑" w:hint="eastAsia"/>
          <w:lang w:eastAsia="zh-CN"/>
        </w:rPr>
        <w:t>图</w:t>
      </w:r>
      <w:r w:rsidRPr="00455365">
        <w:rPr>
          <w:rFonts w:ascii="宋体" w:eastAsia="宋体" w:hAnsi="宋体" w:cs="MS Mincho" w:hint="eastAsia"/>
          <w:lang w:eastAsia="zh-CN"/>
        </w:rPr>
        <w:t>神</w:t>
      </w:r>
      <w:r w:rsidRPr="00455365">
        <w:rPr>
          <w:rFonts w:ascii="宋体" w:eastAsia="宋体" w:hAnsi="宋体" w:cs="微软雅黑" w:hint="eastAsia"/>
          <w:lang w:eastAsia="zh-CN"/>
        </w:rPr>
        <w:t>经</w:t>
      </w:r>
      <w:r w:rsidRPr="00455365">
        <w:rPr>
          <w:rFonts w:ascii="宋体" w:eastAsia="宋体" w:hAnsi="宋体" w:cs="MS Mincho" w:hint="eastAsia"/>
          <w:lang w:eastAsia="zh-CN"/>
        </w:rPr>
        <w:t>网</w:t>
      </w:r>
      <w:r w:rsidRPr="00455365">
        <w:rPr>
          <w:rFonts w:ascii="宋体" w:eastAsia="宋体" w:hAnsi="宋体" w:cs="微软雅黑" w:hint="eastAsia"/>
          <w:lang w:eastAsia="zh-CN"/>
        </w:rPr>
        <w:t>络</w:t>
      </w:r>
      <w:r w:rsidRPr="00455365">
        <w:rPr>
          <w:rFonts w:ascii="宋体" w:eastAsia="宋体" w:hAnsi="宋体" w:cs="MS Mincho" w:hint="eastAsia"/>
          <w:lang w:eastAsia="zh-CN"/>
        </w:rPr>
        <w:t>推荐系</w:t>
      </w:r>
      <w:r w:rsidRPr="00455365">
        <w:rPr>
          <w:rFonts w:ascii="宋体" w:eastAsia="宋体" w:hAnsi="宋体" w:cs="微软雅黑" w:hint="eastAsia"/>
          <w:lang w:eastAsia="zh-CN"/>
        </w:rPr>
        <w:t>统</w:t>
      </w:r>
      <w:r w:rsidRPr="00455365">
        <w:rPr>
          <w:rFonts w:ascii="宋体" w:eastAsia="宋体" w:hAnsi="宋体"/>
          <w:lang w:eastAsia="zh-CN"/>
        </w:rPr>
        <w:t xml:space="preserve"> [J]. </w:t>
      </w:r>
      <w:r w:rsidRPr="00455365">
        <w:rPr>
          <w:rFonts w:ascii="宋体" w:eastAsia="宋体" w:hAnsi="宋体" w:hint="eastAsia"/>
          <w:lang w:eastAsia="zh-CN"/>
        </w:rPr>
        <w:t>智能</w:t>
      </w:r>
      <w:r w:rsidRPr="00455365">
        <w:rPr>
          <w:rFonts w:ascii="宋体" w:eastAsia="宋体" w:hAnsi="宋体" w:cs="微软雅黑" w:hint="eastAsia"/>
          <w:lang w:eastAsia="zh-CN"/>
        </w:rPr>
        <w:t>计</w:t>
      </w:r>
      <w:r w:rsidRPr="00455365">
        <w:rPr>
          <w:rFonts w:ascii="宋体" w:eastAsia="宋体" w:hAnsi="宋体" w:cs="MS Mincho" w:hint="eastAsia"/>
          <w:lang w:eastAsia="zh-CN"/>
        </w:rPr>
        <w:t>算机与</w:t>
      </w:r>
      <w:r w:rsidRPr="00455365">
        <w:rPr>
          <w:rFonts w:ascii="宋体" w:eastAsia="宋体" w:hAnsi="宋体" w:cs="微软雅黑" w:hint="eastAsia"/>
          <w:lang w:eastAsia="zh-CN"/>
        </w:rPr>
        <w:t>应</w:t>
      </w:r>
      <w:r w:rsidRPr="00455365">
        <w:rPr>
          <w:rFonts w:ascii="宋体" w:eastAsia="宋体" w:hAnsi="宋体" w:cs="MS Mincho" w:hint="eastAsia"/>
          <w:lang w:eastAsia="zh-CN"/>
        </w:rPr>
        <w:t>用，</w:t>
      </w:r>
      <w:r w:rsidRPr="00455365">
        <w:rPr>
          <w:rFonts w:ascii="宋体" w:eastAsia="宋体" w:hAnsi="宋体"/>
          <w:lang w:eastAsia="zh-CN"/>
        </w:rPr>
        <w:t>2024, 14(2): 35-40.</w:t>
      </w:r>
    </w:p>
  </w:footnote>
  <w:footnote w:id="5">
    <w:p w14:paraId="4971831E" w14:textId="22634DA3" w:rsidR="00455365" w:rsidRPr="00455365" w:rsidRDefault="00455365">
      <w:pPr>
        <w:pStyle w:val="aff5"/>
        <w:rPr>
          <w:rFonts w:eastAsia="宋体"/>
          <w:lang w:eastAsia="zh-CN"/>
        </w:rPr>
      </w:pPr>
      <w:r>
        <w:rPr>
          <w:rStyle w:val="aff7"/>
        </w:rPr>
        <w:footnoteRef/>
      </w:r>
      <w:r>
        <w:rPr>
          <w:lang w:eastAsia="zh-CN"/>
        </w:rPr>
        <w:t xml:space="preserve"> </w:t>
      </w:r>
      <w:r w:rsidRPr="00455365">
        <w:rPr>
          <w:rFonts w:ascii="宋体" w:eastAsia="宋体" w:hAnsi="宋体" w:cs="微软雅黑" w:hint="eastAsia"/>
          <w:lang w:eastAsia="zh-CN"/>
        </w:rPr>
        <w:t>陈</w:t>
      </w:r>
      <w:r w:rsidRPr="00455365">
        <w:rPr>
          <w:rFonts w:ascii="宋体" w:eastAsia="宋体" w:hAnsi="宋体" w:cs="MS Mincho" w:hint="eastAsia"/>
          <w:lang w:eastAsia="zh-CN"/>
        </w:rPr>
        <w:t>阳，刘洋</w:t>
      </w:r>
      <w:r w:rsidRPr="00455365">
        <w:rPr>
          <w:rFonts w:ascii="宋体" w:eastAsia="宋体" w:hAnsi="宋体"/>
          <w:lang w:eastAsia="zh-CN"/>
        </w:rPr>
        <w:t xml:space="preserve">. </w:t>
      </w:r>
      <w:r w:rsidRPr="00455365">
        <w:rPr>
          <w:rFonts w:ascii="宋体" w:eastAsia="宋体" w:hAnsi="宋体" w:hint="eastAsia"/>
          <w:lang w:eastAsia="zh-CN"/>
        </w:rPr>
        <w:t>短</w:t>
      </w:r>
      <w:r w:rsidRPr="00455365">
        <w:rPr>
          <w:rFonts w:ascii="宋体" w:eastAsia="宋体" w:hAnsi="宋体" w:cs="微软雅黑" w:hint="eastAsia"/>
          <w:lang w:eastAsia="zh-CN"/>
        </w:rPr>
        <w:t>视频</w:t>
      </w:r>
      <w:r w:rsidRPr="00455365">
        <w:rPr>
          <w:rFonts w:ascii="宋体" w:eastAsia="宋体" w:hAnsi="宋体" w:cs="MS Mincho" w:hint="eastAsia"/>
          <w:lang w:eastAsia="zh-CN"/>
        </w:rPr>
        <w:t>平台推荐算法机制与</w:t>
      </w:r>
      <w:r w:rsidRPr="00455365">
        <w:rPr>
          <w:rFonts w:ascii="宋体" w:eastAsia="宋体" w:hAnsi="宋体" w:cs="微软雅黑" w:hint="eastAsia"/>
          <w:lang w:eastAsia="zh-CN"/>
        </w:rPr>
        <w:t>优</w:t>
      </w:r>
      <w:r w:rsidRPr="00455365">
        <w:rPr>
          <w:rFonts w:ascii="宋体" w:eastAsia="宋体" w:hAnsi="宋体" w:cs="MS Mincho" w:hint="eastAsia"/>
          <w:lang w:eastAsia="zh-CN"/>
        </w:rPr>
        <w:t>化</w:t>
      </w:r>
      <w:r w:rsidRPr="00455365">
        <w:rPr>
          <w:rFonts w:ascii="宋体" w:eastAsia="宋体" w:hAnsi="宋体"/>
          <w:lang w:eastAsia="zh-CN"/>
        </w:rPr>
        <w:t xml:space="preserve"> —— </w:t>
      </w:r>
      <w:r w:rsidRPr="00455365">
        <w:rPr>
          <w:rFonts w:ascii="宋体" w:eastAsia="宋体" w:hAnsi="宋体" w:hint="eastAsia"/>
          <w:lang w:eastAsia="zh-CN"/>
        </w:rPr>
        <w:t>基于抖音、小</w:t>
      </w:r>
      <w:r w:rsidRPr="00455365">
        <w:rPr>
          <w:rFonts w:ascii="宋体" w:eastAsia="宋体" w:hAnsi="宋体" w:cs="微软雅黑" w:hint="eastAsia"/>
          <w:lang w:eastAsia="zh-CN"/>
        </w:rPr>
        <w:t>红书</w:t>
      </w:r>
      <w:r w:rsidRPr="00455365">
        <w:rPr>
          <w:rFonts w:ascii="宋体" w:eastAsia="宋体" w:hAnsi="宋体" w:cs="MS Mincho" w:hint="eastAsia"/>
          <w:lang w:eastAsia="zh-CN"/>
        </w:rPr>
        <w:t>的</w:t>
      </w:r>
      <w:r w:rsidRPr="00455365">
        <w:rPr>
          <w:rFonts w:ascii="宋体" w:eastAsia="宋体" w:hAnsi="宋体" w:cs="微软雅黑" w:hint="eastAsia"/>
          <w:lang w:eastAsia="zh-CN"/>
        </w:rPr>
        <w:t>实证</w:t>
      </w:r>
      <w:r w:rsidRPr="00455365">
        <w:rPr>
          <w:rFonts w:ascii="宋体" w:eastAsia="宋体" w:hAnsi="宋体" w:cs="MS Mincho" w:hint="eastAsia"/>
          <w:lang w:eastAsia="zh-CN"/>
        </w:rPr>
        <w:t>分析</w:t>
      </w:r>
      <w:r w:rsidRPr="00455365">
        <w:rPr>
          <w:rFonts w:ascii="宋体" w:eastAsia="宋体" w:hAnsi="宋体"/>
          <w:lang w:eastAsia="zh-CN"/>
        </w:rPr>
        <w:t xml:space="preserve"> [J]. </w:t>
      </w:r>
      <w:r w:rsidRPr="00455365">
        <w:rPr>
          <w:rFonts w:ascii="宋体" w:eastAsia="宋体" w:hAnsi="宋体" w:hint="eastAsia"/>
          <w:lang w:eastAsia="zh-CN"/>
        </w:rPr>
        <w:t>情</w:t>
      </w:r>
      <w:r w:rsidRPr="00455365">
        <w:rPr>
          <w:rFonts w:ascii="宋体" w:eastAsia="宋体" w:hAnsi="宋体" w:cs="微软雅黑" w:hint="eastAsia"/>
          <w:lang w:eastAsia="zh-CN"/>
        </w:rPr>
        <w:t>报杂</w:t>
      </w:r>
      <w:r w:rsidRPr="00455365">
        <w:rPr>
          <w:rFonts w:ascii="宋体" w:eastAsia="宋体" w:hAnsi="宋体" w:cs="MS Mincho" w:hint="eastAsia"/>
          <w:lang w:eastAsia="zh-CN"/>
        </w:rPr>
        <w:t>志，</w:t>
      </w:r>
      <w:r w:rsidRPr="00455365">
        <w:rPr>
          <w:rFonts w:ascii="宋体" w:eastAsia="宋体" w:hAnsi="宋体"/>
          <w:lang w:eastAsia="zh-CN"/>
        </w:rPr>
        <w:t>2025, 44 (1): 189-195.</w:t>
      </w:r>
    </w:p>
  </w:footnote>
  <w:footnote w:id="6">
    <w:p w14:paraId="580C4199" w14:textId="52E72651" w:rsidR="005166FE" w:rsidRPr="005166FE" w:rsidRDefault="005166FE">
      <w:pPr>
        <w:pStyle w:val="aff5"/>
        <w:rPr>
          <w:rFonts w:eastAsia="宋体"/>
          <w:lang w:eastAsia="zh-CN"/>
        </w:rPr>
      </w:pPr>
      <w:r>
        <w:rPr>
          <w:rStyle w:val="aff7"/>
        </w:rPr>
        <w:footnoteRef/>
      </w:r>
      <w:r>
        <w:rPr>
          <w:lang w:eastAsia="zh-CN"/>
        </w:rPr>
        <w:t xml:space="preserve"> </w:t>
      </w:r>
      <w:r w:rsidRPr="005166FE">
        <w:rPr>
          <w:rFonts w:ascii="宋体" w:eastAsia="宋体" w:hAnsi="宋体" w:cs="微软雅黑" w:hint="eastAsia"/>
          <w:lang w:eastAsia="zh-CN"/>
        </w:rPr>
        <w:t>张</w:t>
      </w:r>
      <w:r w:rsidRPr="005166FE">
        <w:rPr>
          <w:rFonts w:ascii="宋体" w:eastAsia="宋体" w:hAnsi="宋体" w:cs="MS Mincho" w:hint="eastAsia"/>
          <w:lang w:eastAsia="zh-CN"/>
        </w:rPr>
        <w:t>敏，李</w:t>
      </w:r>
      <w:r w:rsidRPr="005166FE">
        <w:rPr>
          <w:rFonts w:ascii="宋体" w:eastAsia="宋体" w:hAnsi="宋体" w:cs="微软雅黑" w:hint="eastAsia"/>
          <w:lang w:eastAsia="zh-CN"/>
        </w:rPr>
        <w:t>刚</w:t>
      </w:r>
      <w:r w:rsidRPr="005166FE">
        <w:rPr>
          <w:rFonts w:ascii="宋体" w:eastAsia="宋体" w:hAnsi="宋体" w:cs="MS Mincho" w:hint="eastAsia"/>
          <w:lang w:eastAsia="zh-CN"/>
        </w:rPr>
        <w:t>，王</w:t>
      </w:r>
      <w:proofErr w:type="gramStart"/>
      <w:r w:rsidRPr="005166FE">
        <w:rPr>
          <w:rFonts w:ascii="宋体" w:eastAsia="宋体" w:hAnsi="宋体" w:cs="MS Mincho" w:hint="eastAsia"/>
          <w:lang w:eastAsia="zh-CN"/>
        </w:rPr>
        <w:t>浩</w:t>
      </w:r>
      <w:proofErr w:type="gramEnd"/>
      <w:r w:rsidRPr="005166FE">
        <w:rPr>
          <w:rFonts w:ascii="宋体" w:eastAsia="宋体" w:hAnsi="宋体"/>
          <w:lang w:eastAsia="zh-CN"/>
        </w:rPr>
        <w:t xml:space="preserve">. </w:t>
      </w:r>
      <w:r w:rsidRPr="005166FE">
        <w:rPr>
          <w:rFonts w:ascii="宋体" w:eastAsia="宋体" w:hAnsi="宋体" w:hint="eastAsia"/>
          <w:lang w:eastAsia="zh-CN"/>
        </w:rPr>
        <w:t>基于</w:t>
      </w:r>
      <w:proofErr w:type="gramStart"/>
      <w:r w:rsidRPr="005166FE">
        <w:rPr>
          <w:rFonts w:ascii="宋体" w:eastAsia="宋体" w:hAnsi="宋体" w:cs="微软雅黑" w:hint="eastAsia"/>
          <w:lang w:eastAsia="zh-CN"/>
        </w:rPr>
        <w:t>预训练</w:t>
      </w:r>
      <w:proofErr w:type="gramEnd"/>
      <w:r w:rsidRPr="005166FE">
        <w:rPr>
          <w:rFonts w:ascii="宋体" w:eastAsia="宋体" w:hAnsi="宋体" w:cs="MS Mincho" w:hint="eastAsia"/>
          <w:lang w:eastAsia="zh-CN"/>
        </w:rPr>
        <w:t>模型的用</w:t>
      </w:r>
      <w:r w:rsidRPr="005166FE">
        <w:rPr>
          <w:rFonts w:ascii="宋体" w:eastAsia="宋体" w:hAnsi="宋体" w:cs="微软雅黑" w:hint="eastAsia"/>
          <w:lang w:eastAsia="zh-CN"/>
        </w:rPr>
        <w:t>户评</w:t>
      </w:r>
      <w:r w:rsidRPr="005166FE">
        <w:rPr>
          <w:rFonts w:ascii="宋体" w:eastAsia="宋体" w:hAnsi="宋体" w:cs="MS Mincho" w:hint="eastAsia"/>
          <w:lang w:eastAsia="zh-CN"/>
        </w:rPr>
        <w:t>分</w:t>
      </w:r>
      <w:r w:rsidRPr="005166FE">
        <w:rPr>
          <w:rFonts w:ascii="宋体" w:eastAsia="宋体" w:hAnsi="宋体" w:cs="微软雅黑" w:hint="eastAsia"/>
          <w:lang w:eastAsia="zh-CN"/>
        </w:rPr>
        <w:t>预测</w:t>
      </w:r>
      <w:r w:rsidRPr="005166FE">
        <w:rPr>
          <w:rFonts w:ascii="宋体" w:eastAsia="宋体" w:hAnsi="宋体"/>
          <w:lang w:eastAsia="zh-CN"/>
        </w:rPr>
        <w:t xml:space="preserve"> [J]. </w:t>
      </w:r>
      <w:r w:rsidRPr="005166FE">
        <w:rPr>
          <w:rFonts w:ascii="宋体" w:eastAsia="宋体" w:hAnsi="宋体" w:cs="微软雅黑" w:hint="eastAsia"/>
          <w:lang w:eastAsia="zh-CN"/>
        </w:rPr>
        <w:t>软</w:t>
      </w:r>
      <w:r w:rsidRPr="005166FE">
        <w:rPr>
          <w:rFonts w:ascii="宋体" w:eastAsia="宋体" w:hAnsi="宋体" w:cs="MS Mincho" w:hint="eastAsia"/>
          <w:lang w:eastAsia="zh-CN"/>
        </w:rPr>
        <w:t>件学</w:t>
      </w:r>
      <w:r w:rsidRPr="005166FE">
        <w:rPr>
          <w:rFonts w:ascii="宋体" w:eastAsia="宋体" w:hAnsi="宋体" w:cs="微软雅黑" w:hint="eastAsia"/>
          <w:lang w:eastAsia="zh-CN"/>
        </w:rPr>
        <w:t>报</w:t>
      </w:r>
      <w:r w:rsidRPr="005166FE">
        <w:rPr>
          <w:rFonts w:ascii="宋体" w:eastAsia="宋体" w:hAnsi="宋体" w:cs="MS Mincho" w:hint="eastAsia"/>
          <w:lang w:eastAsia="zh-CN"/>
        </w:rPr>
        <w:t>，</w:t>
      </w:r>
      <w:r w:rsidRPr="005166FE">
        <w:rPr>
          <w:rFonts w:ascii="宋体" w:eastAsia="宋体" w:hAnsi="宋体"/>
          <w:lang w:eastAsia="zh-CN"/>
        </w:rPr>
        <w:t>2025, 36 (2): 7151-7168.</w:t>
      </w:r>
    </w:p>
  </w:footnote>
  <w:footnote w:id="7">
    <w:p w14:paraId="77E878BC" w14:textId="5578FD25" w:rsidR="005166FE" w:rsidRPr="005166FE" w:rsidRDefault="005166FE">
      <w:pPr>
        <w:pStyle w:val="aff5"/>
        <w:rPr>
          <w:rFonts w:eastAsia="宋体"/>
          <w:lang w:eastAsia="zh-CN"/>
        </w:rPr>
      </w:pPr>
      <w:r>
        <w:rPr>
          <w:rStyle w:val="aff7"/>
        </w:rPr>
        <w:footnoteRef/>
      </w:r>
      <w:r>
        <w:t xml:space="preserve"> </w:t>
      </w:r>
      <w:r w:rsidRPr="005166FE">
        <w:rPr>
          <w:rFonts w:ascii="宋体" w:eastAsia="宋体" w:hAnsi="宋体"/>
        </w:rPr>
        <w:t>Purificato A, et al. Sheaf4Rec: Sheaf Neural Networks for Graph-based Recommender Systems [J]. ACM Transactions on Recommender Systems, 2025.</w:t>
      </w:r>
    </w:p>
  </w:footnote>
  <w:footnote w:id="8">
    <w:p w14:paraId="3891DFBC" w14:textId="5715996B" w:rsidR="005166FE" w:rsidRPr="005166FE" w:rsidRDefault="005166FE">
      <w:pPr>
        <w:pStyle w:val="aff5"/>
        <w:rPr>
          <w:rFonts w:eastAsia="宋体"/>
          <w:lang w:eastAsia="zh-CN"/>
        </w:rPr>
      </w:pPr>
      <w:r>
        <w:rPr>
          <w:rStyle w:val="aff7"/>
        </w:rPr>
        <w:footnoteRef/>
      </w:r>
      <w:r>
        <w:rPr>
          <w:lang w:eastAsia="zh-CN"/>
        </w:rPr>
        <w:t xml:space="preserve"> </w:t>
      </w:r>
      <w:r w:rsidRPr="005166FE">
        <w:rPr>
          <w:rFonts w:ascii="宋体" w:eastAsia="宋体" w:hAnsi="宋体" w:hint="eastAsia"/>
          <w:lang w:eastAsia="zh-CN"/>
        </w:rPr>
        <w:t>李雪，</w:t>
      </w:r>
      <w:r w:rsidRPr="005166FE">
        <w:rPr>
          <w:rFonts w:ascii="宋体" w:eastAsia="宋体" w:hAnsi="宋体" w:cs="微软雅黑" w:hint="eastAsia"/>
          <w:lang w:eastAsia="zh-CN"/>
        </w:rPr>
        <w:t>张伟</w:t>
      </w:r>
      <w:r w:rsidRPr="005166FE">
        <w:rPr>
          <w:rFonts w:ascii="宋体" w:eastAsia="宋体" w:hAnsi="宋体"/>
          <w:lang w:eastAsia="zh-CN"/>
        </w:rPr>
        <w:t xml:space="preserve">. </w:t>
      </w:r>
      <w:r w:rsidRPr="005166FE">
        <w:rPr>
          <w:rFonts w:ascii="宋体" w:eastAsia="宋体" w:hAnsi="宋体" w:hint="eastAsia"/>
          <w:lang w:eastAsia="zh-CN"/>
        </w:rPr>
        <w:t>网</w:t>
      </w:r>
      <w:r w:rsidRPr="005166FE">
        <w:rPr>
          <w:rFonts w:ascii="宋体" w:eastAsia="宋体" w:hAnsi="宋体" w:cs="微软雅黑" w:hint="eastAsia"/>
          <w:lang w:eastAsia="zh-CN"/>
        </w:rPr>
        <w:t>络</w:t>
      </w:r>
      <w:r w:rsidRPr="005166FE">
        <w:rPr>
          <w:rFonts w:ascii="宋体" w:eastAsia="宋体" w:hAnsi="宋体" w:cs="MS Mincho" w:hint="eastAsia"/>
          <w:lang w:eastAsia="zh-CN"/>
        </w:rPr>
        <w:t>文学</w:t>
      </w:r>
      <w:r w:rsidRPr="005166FE">
        <w:rPr>
          <w:rFonts w:ascii="宋体" w:eastAsia="宋体" w:hAnsi="宋体"/>
          <w:lang w:eastAsia="zh-CN"/>
        </w:rPr>
        <w:t xml:space="preserve"> IP </w:t>
      </w:r>
      <w:r w:rsidRPr="005166FE">
        <w:rPr>
          <w:rFonts w:ascii="宋体" w:eastAsia="宋体" w:hAnsi="宋体" w:hint="eastAsia"/>
          <w:lang w:eastAsia="zh-CN"/>
        </w:rPr>
        <w:t>影</w:t>
      </w:r>
      <w:r w:rsidRPr="005166FE">
        <w:rPr>
          <w:rFonts w:ascii="宋体" w:eastAsia="宋体" w:hAnsi="宋体" w:cs="微软雅黑" w:hint="eastAsia"/>
          <w:lang w:eastAsia="zh-CN"/>
        </w:rPr>
        <w:t>视</w:t>
      </w:r>
      <w:r w:rsidRPr="005166FE">
        <w:rPr>
          <w:rFonts w:ascii="宋体" w:eastAsia="宋体" w:hAnsi="宋体" w:cs="MS Mincho" w:hint="eastAsia"/>
          <w:lang w:eastAsia="zh-CN"/>
        </w:rPr>
        <w:t>改</w:t>
      </w:r>
      <w:r w:rsidRPr="005166FE">
        <w:rPr>
          <w:rFonts w:ascii="宋体" w:eastAsia="宋体" w:hAnsi="宋体" w:cs="微软雅黑" w:hint="eastAsia"/>
          <w:lang w:eastAsia="zh-CN"/>
        </w:rPr>
        <w:t>编</w:t>
      </w:r>
      <w:r w:rsidRPr="005166FE">
        <w:rPr>
          <w:rFonts w:ascii="宋体" w:eastAsia="宋体" w:hAnsi="宋体" w:cs="MS Mincho" w:hint="eastAsia"/>
          <w:lang w:eastAsia="zh-CN"/>
        </w:rPr>
        <w:t>潜力的量化</w:t>
      </w:r>
      <w:r w:rsidRPr="005166FE">
        <w:rPr>
          <w:rFonts w:ascii="宋体" w:eastAsia="宋体" w:hAnsi="宋体" w:cs="微软雅黑" w:hint="eastAsia"/>
          <w:lang w:eastAsia="zh-CN"/>
        </w:rPr>
        <w:t>评</w:t>
      </w:r>
      <w:r w:rsidRPr="005166FE">
        <w:rPr>
          <w:rFonts w:ascii="宋体" w:eastAsia="宋体" w:hAnsi="宋体" w:cs="MS Mincho" w:hint="eastAsia"/>
          <w:lang w:eastAsia="zh-CN"/>
        </w:rPr>
        <w:t>估</w:t>
      </w:r>
      <w:r w:rsidRPr="005166FE">
        <w:rPr>
          <w:rFonts w:ascii="宋体" w:eastAsia="宋体" w:hAnsi="宋体"/>
          <w:lang w:eastAsia="zh-CN"/>
        </w:rPr>
        <w:t xml:space="preserve"> —— </w:t>
      </w:r>
      <w:r w:rsidRPr="005166FE">
        <w:rPr>
          <w:rFonts w:ascii="宋体" w:eastAsia="宋体" w:hAnsi="宋体" w:hint="eastAsia"/>
          <w:lang w:eastAsia="zh-CN"/>
        </w:rPr>
        <w:t>基于用</w:t>
      </w:r>
      <w:r w:rsidRPr="005166FE">
        <w:rPr>
          <w:rFonts w:ascii="宋体" w:eastAsia="宋体" w:hAnsi="宋体" w:cs="微软雅黑" w:hint="eastAsia"/>
          <w:lang w:eastAsia="zh-CN"/>
        </w:rPr>
        <w:t>户评论</w:t>
      </w:r>
      <w:r w:rsidRPr="005166FE">
        <w:rPr>
          <w:rFonts w:ascii="宋体" w:eastAsia="宋体" w:hAnsi="宋体" w:cs="MS Mincho" w:hint="eastAsia"/>
          <w:lang w:eastAsia="zh-CN"/>
        </w:rPr>
        <w:t>大数据与</w:t>
      </w:r>
      <w:r w:rsidRPr="005166FE">
        <w:rPr>
          <w:rFonts w:ascii="宋体" w:eastAsia="宋体" w:hAnsi="宋体"/>
          <w:lang w:eastAsia="zh-CN"/>
        </w:rPr>
        <w:t xml:space="preserve"> NLP </w:t>
      </w:r>
      <w:r w:rsidRPr="005166FE">
        <w:rPr>
          <w:rFonts w:ascii="宋体" w:eastAsia="宋体" w:hAnsi="宋体" w:hint="eastAsia"/>
          <w:lang w:eastAsia="zh-CN"/>
        </w:rPr>
        <w:t>技</w:t>
      </w:r>
      <w:r w:rsidRPr="005166FE">
        <w:rPr>
          <w:rFonts w:ascii="宋体" w:eastAsia="宋体" w:hAnsi="宋体" w:cs="微软雅黑" w:hint="eastAsia"/>
          <w:lang w:eastAsia="zh-CN"/>
        </w:rPr>
        <w:t>术</w:t>
      </w:r>
      <w:r w:rsidRPr="005166FE">
        <w:rPr>
          <w:rFonts w:ascii="宋体" w:eastAsia="宋体" w:hAnsi="宋体"/>
          <w:lang w:eastAsia="zh-CN"/>
        </w:rPr>
        <w:t xml:space="preserve"> [J]. </w:t>
      </w:r>
      <w:r w:rsidRPr="005166FE">
        <w:rPr>
          <w:rFonts w:ascii="宋体" w:eastAsia="宋体" w:hAnsi="宋体" w:cs="微软雅黑" w:hint="eastAsia"/>
          <w:lang w:eastAsia="zh-CN"/>
        </w:rPr>
        <w:t>现</w:t>
      </w:r>
      <w:r w:rsidRPr="005166FE">
        <w:rPr>
          <w:rFonts w:ascii="宋体" w:eastAsia="宋体" w:hAnsi="宋体" w:cs="MS Mincho" w:hint="eastAsia"/>
          <w:lang w:eastAsia="zh-CN"/>
        </w:rPr>
        <w:t>代</w:t>
      </w:r>
      <w:r w:rsidRPr="005166FE">
        <w:rPr>
          <w:rFonts w:ascii="宋体" w:eastAsia="宋体" w:hAnsi="宋体" w:cs="微软雅黑" w:hint="eastAsia"/>
          <w:lang w:eastAsia="zh-CN"/>
        </w:rPr>
        <w:t>传</w:t>
      </w:r>
      <w:r w:rsidRPr="005166FE">
        <w:rPr>
          <w:rFonts w:ascii="宋体" w:eastAsia="宋体" w:hAnsi="宋体" w:cs="MS Mincho" w:hint="eastAsia"/>
          <w:lang w:eastAsia="zh-CN"/>
        </w:rPr>
        <w:t>播</w:t>
      </w:r>
      <w:r w:rsidRPr="005166FE">
        <w:rPr>
          <w:rFonts w:ascii="宋体" w:eastAsia="宋体" w:hAnsi="宋体"/>
          <w:lang w:eastAsia="zh-CN"/>
        </w:rPr>
        <w:t xml:space="preserve"> (</w:t>
      </w:r>
      <w:r w:rsidRPr="005166FE">
        <w:rPr>
          <w:rFonts w:ascii="宋体" w:eastAsia="宋体" w:hAnsi="宋体" w:hint="eastAsia"/>
          <w:lang w:eastAsia="zh-CN"/>
        </w:rPr>
        <w:t>中国</w:t>
      </w:r>
      <w:r w:rsidRPr="005166FE">
        <w:rPr>
          <w:rFonts w:ascii="宋体" w:eastAsia="宋体" w:hAnsi="宋体" w:cs="微软雅黑" w:hint="eastAsia"/>
          <w:lang w:eastAsia="zh-CN"/>
        </w:rPr>
        <w:t>传</w:t>
      </w:r>
      <w:r w:rsidRPr="005166FE">
        <w:rPr>
          <w:rFonts w:ascii="宋体" w:eastAsia="宋体" w:hAnsi="宋体" w:cs="MS Mincho" w:hint="eastAsia"/>
          <w:lang w:eastAsia="zh-CN"/>
        </w:rPr>
        <w:t>媒大学学</w:t>
      </w:r>
      <w:r w:rsidRPr="005166FE">
        <w:rPr>
          <w:rFonts w:ascii="宋体" w:eastAsia="宋体" w:hAnsi="宋体" w:cs="微软雅黑" w:hint="eastAsia"/>
          <w:lang w:eastAsia="zh-CN"/>
        </w:rPr>
        <w:t>报</w:t>
      </w:r>
      <w:r w:rsidRPr="005166FE">
        <w:rPr>
          <w:rFonts w:ascii="宋体" w:eastAsia="宋体" w:hAnsi="宋体"/>
          <w:lang w:eastAsia="zh-CN"/>
        </w:rPr>
        <w:t>), 2022, 44 (3): 123-129.</w:t>
      </w:r>
    </w:p>
  </w:footnote>
  <w:footnote w:id="9">
    <w:p w14:paraId="174F848C" w14:textId="488C6DCE" w:rsidR="005166FE" w:rsidRPr="005166FE" w:rsidRDefault="005166FE">
      <w:pPr>
        <w:pStyle w:val="aff5"/>
        <w:rPr>
          <w:rFonts w:eastAsia="宋体"/>
          <w:lang w:eastAsia="zh-CN"/>
        </w:rPr>
      </w:pPr>
      <w:r>
        <w:rPr>
          <w:rStyle w:val="aff7"/>
        </w:rPr>
        <w:footnoteRef/>
      </w:r>
      <w:r>
        <w:rPr>
          <w:lang w:eastAsia="zh-CN"/>
        </w:rPr>
        <w:t xml:space="preserve"> </w:t>
      </w:r>
      <w:r w:rsidRPr="005166FE">
        <w:rPr>
          <w:rFonts w:ascii="宋体" w:eastAsia="宋体" w:hAnsi="宋体" w:hint="eastAsia"/>
          <w:lang w:eastAsia="zh-CN"/>
        </w:rPr>
        <w:t>周明，</w:t>
      </w:r>
      <w:r w:rsidRPr="005166FE">
        <w:rPr>
          <w:rFonts w:ascii="宋体" w:eastAsia="宋体" w:hAnsi="宋体" w:cs="微软雅黑" w:hint="eastAsia"/>
          <w:lang w:eastAsia="zh-CN"/>
        </w:rPr>
        <w:t>陈</w:t>
      </w:r>
      <w:r w:rsidRPr="005166FE">
        <w:rPr>
          <w:rFonts w:ascii="宋体" w:eastAsia="宋体" w:hAnsi="宋体" w:cs="MS Mincho" w:hint="eastAsia"/>
          <w:lang w:eastAsia="zh-CN"/>
        </w:rPr>
        <w:t>静</w:t>
      </w:r>
      <w:r w:rsidRPr="005166FE">
        <w:rPr>
          <w:rFonts w:ascii="宋体" w:eastAsia="宋体" w:hAnsi="宋体"/>
          <w:lang w:eastAsia="zh-CN"/>
        </w:rPr>
        <w:t xml:space="preserve">. </w:t>
      </w:r>
      <w:r w:rsidRPr="005166FE">
        <w:rPr>
          <w:rFonts w:ascii="宋体" w:eastAsia="宋体" w:hAnsi="宋体" w:hint="eastAsia"/>
          <w:lang w:eastAsia="zh-CN"/>
        </w:rPr>
        <w:t>基于多</w:t>
      </w:r>
      <w:r w:rsidRPr="005166FE">
        <w:rPr>
          <w:rFonts w:ascii="宋体" w:eastAsia="宋体" w:hAnsi="宋体" w:cs="微软雅黑" w:hint="eastAsia"/>
          <w:lang w:eastAsia="zh-CN"/>
        </w:rPr>
        <w:t>标签编码</w:t>
      </w:r>
      <w:proofErr w:type="gramStart"/>
      <w:r w:rsidRPr="005166FE">
        <w:rPr>
          <w:rFonts w:ascii="宋体" w:eastAsia="宋体" w:hAnsi="宋体" w:cs="MS Mincho" w:hint="eastAsia"/>
          <w:lang w:eastAsia="zh-CN"/>
        </w:rPr>
        <w:t>的</w:t>
      </w:r>
      <w:r w:rsidRPr="005166FE">
        <w:rPr>
          <w:rFonts w:ascii="宋体" w:eastAsia="宋体" w:hAnsi="宋体" w:cs="微软雅黑" w:hint="eastAsia"/>
          <w:lang w:eastAsia="zh-CN"/>
        </w:rPr>
        <w:t>动</w:t>
      </w:r>
      <w:r w:rsidRPr="005166FE">
        <w:rPr>
          <w:rFonts w:ascii="宋体" w:eastAsia="宋体" w:hAnsi="宋体" w:cs="MS Mincho" w:hint="eastAsia"/>
          <w:lang w:eastAsia="zh-CN"/>
        </w:rPr>
        <w:t>漫体裁</w:t>
      </w:r>
      <w:proofErr w:type="gramEnd"/>
      <w:r w:rsidRPr="005166FE">
        <w:rPr>
          <w:rFonts w:ascii="宋体" w:eastAsia="宋体" w:hAnsi="宋体" w:cs="MS Mincho" w:hint="eastAsia"/>
          <w:lang w:eastAsia="zh-CN"/>
        </w:rPr>
        <w:t>偏好分析</w:t>
      </w:r>
      <w:r w:rsidRPr="005166FE">
        <w:rPr>
          <w:rFonts w:ascii="宋体" w:eastAsia="宋体" w:hAnsi="宋体"/>
          <w:lang w:eastAsia="zh-CN"/>
        </w:rPr>
        <w:t xml:space="preserve"> [J]. </w:t>
      </w:r>
      <w:r w:rsidRPr="005166FE">
        <w:rPr>
          <w:rFonts w:ascii="宋体" w:eastAsia="宋体" w:hAnsi="宋体" w:hint="eastAsia"/>
          <w:lang w:eastAsia="zh-CN"/>
        </w:rPr>
        <w:t>数据分析与知</w:t>
      </w:r>
      <w:r w:rsidRPr="005166FE">
        <w:rPr>
          <w:rFonts w:ascii="宋体" w:eastAsia="宋体" w:hAnsi="宋体" w:cs="微软雅黑" w:hint="eastAsia"/>
          <w:lang w:eastAsia="zh-CN"/>
        </w:rPr>
        <w:t>识发现</w:t>
      </w:r>
      <w:r w:rsidRPr="005166FE">
        <w:rPr>
          <w:rFonts w:ascii="宋体" w:eastAsia="宋体" w:hAnsi="宋体" w:cs="MS Mincho" w:hint="eastAsia"/>
          <w:lang w:eastAsia="zh-CN"/>
        </w:rPr>
        <w:t>，</w:t>
      </w:r>
      <w:r w:rsidRPr="005166FE">
        <w:rPr>
          <w:rFonts w:ascii="宋体" w:eastAsia="宋体" w:hAnsi="宋体"/>
          <w:lang w:eastAsia="zh-CN"/>
        </w:rPr>
        <w:t>2022, 6 (4): 89-96</w:t>
      </w:r>
    </w:p>
  </w:footnote>
  <w:footnote w:id="10">
    <w:p w14:paraId="16C94E22" w14:textId="36B2C726" w:rsidR="005166FE" w:rsidRPr="005166FE" w:rsidRDefault="005166FE">
      <w:pPr>
        <w:pStyle w:val="aff5"/>
        <w:rPr>
          <w:rFonts w:eastAsia="宋体"/>
          <w:lang w:eastAsia="zh-CN"/>
        </w:rPr>
      </w:pPr>
      <w:r>
        <w:rPr>
          <w:rStyle w:val="aff7"/>
        </w:rPr>
        <w:footnoteRef/>
      </w:r>
      <w:r>
        <w:rPr>
          <w:lang w:eastAsia="zh-CN"/>
        </w:rPr>
        <w:t xml:space="preserve"> </w:t>
      </w:r>
      <w:r w:rsidRPr="005166FE">
        <w:rPr>
          <w:rFonts w:ascii="宋体" w:eastAsia="宋体" w:hAnsi="宋体" w:hint="eastAsia"/>
          <w:lang w:eastAsia="zh-CN"/>
        </w:rPr>
        <w:t>王</w:t>
      </w:r>
      <w:r w:rsidRPr="005166FE">
        <w:rPr>
          <w:rFonts w:ascii="宋体" w:eastAsia="宋体" w:hAnsi="宋体" w:cs="微软雅黑" w:hint="eastAsia"/>
          <w:lang w:eastAsia="zh-CN"/>
        </w:rPr>
        <w:t>艳</w:t>
      </w:r>
      <w:r w:rsidRPr="005166FE">
        <w:rPr>
          <w:rFonts w:ascii="宋体" w:eastAsia="宋体" w:hAnsi="宋体" w:cs="MS Mincho" w:hint="eastAsia"/>
          <w:lang w:eastAsia="zh-CN"/>
        </w:rPr>
        <w:t>，李</w:t>
      </w:r>
      <w:r w:rsidRPr="005166FE">
        <w:rPr>
          <w:rFonts w:ascii="宋体" w:eastAsia="宋体" w:hAnsi="宋体" w:cs="微软雅黑" w:hint="eastAsia"/>
          <w:lang w:eastAsia="zh-CN"/>
        </w:rPr>
        <w:t>强</w:t>
      </w:r>
      <w:r w:rsidRPr="005166FE">
        <w:rPr>
          <w:rFonts w:ascii="宋体" w:eastAsia="宋体" w:hAnsi="宋体"/>
          <w:lang w:eastAsia="zh-CN"/>
        </w:rPr>
        <w:t xml:space="preserve">. </w:t>
      </w:r>
      <w:r w:rsidRPr="005166FE">
        <w:rPr>
          <w:rFonts w:ascii="宋体" w:eastAsia="宋体" w:hAnsi="宋体" w:hint="eastAsia"/>
          <w:lang w:eastAsia="zh-CN"/>
        </w:rPr>
        <w:t>基于多特征融合</w:t>
      </w:r>
      <w:proofErr w:type="gramStart"/>
      <w:r w:rsidRPr="005166FE">
        <w:rPr>
          <w:rFonts w:ascii="宋体" w:eastAsia="宋体" w:hAnsi="宋体" w:hint="eastAsia"/>
          <w:lang w:eastAsia="zh-CN"/>
        </w:rPr>
        <w:t>的</w:t>
      </w:r>
      <w:r w:rsidRPr="005166FE">
        <w:rPr>
          <w:rFonts w:ascii="宋体" w:eastAsia="宋体" w:hAnsi="宋体" w:cs="微软雅黑" w:hint="eastAsia"/>
          <w:lang w:eastAsia="zh-CN"/>
        </w:rPr>
        <w:t>动</w:t>
      </w:r>
      <w:r w:rsidRPr="005166FE">
        <w:rPr>
          <w:rFonts w:ascii="宋体" w:eastAsia="宋体" w:hAnsi="宋体" w:cs="MS Mincho" w:hint="eastAsia"/>
          <w:lang w:eastAsia="zh-CN"/>
        </w:rPr>
        <w:t>漫推荐</w:t>
      </w:r>
      <w:proofErr w:type="gramEnd"/>
      <w:r w:rsidRPr="005166FE">
        <w:rPr>
          <w:rFonts w:ascii="宋体" w:eastAsia="宋体" w:hAnsi="宋体" w:cs="MS Mincho" w:hint="eastAsia"/>
          <w:lang w:eastAsia="zh-CN"/>
        </w:rPr>
        <w:t>系</w:t>
      </w:r>
      <w:r w:rsidRPr="005166FE">
        <w:rPr>
          <w:rFonts w:ascii="宋体" w:eastAsia="宋体" w:hAnsi="宋体" w:cs="微软雅黑" w:hint="eastAsia"/>
          <w:lang w:eastAsia="zh-CN"/>
        </w:rPr>
        <w:t>统评</w:t>
      </w:r>
      <w:r w:rsidRPr="005166FE">
        <w:rPr>
          <w:rFonts w:ascii="宋体" w:eastAsia="宋体" w:hAnsi="宋体" w:cs="MS Mincho" w:hint="eastAsia"/>
          <w:lang w:eastAsia="zh-CN"/>
        </w:rPr>
        <w:t>分</w:t>
      </w:r>
      <w:r w:rsidRPr="005166FE">
        <w:rPr>
          <w:rFonts w:ascii="宋体" w:eastAsia="宋体" w:hAnsi="宋体" w:cs="微软雅黑" w:hint="eastAsia"/>
          <w:lang w:eastAsia="zh-CN"/>
        </w:rPr>
        <w:t>预测</w:t>
      </w:r>
      <w:r w:rsidRPr="005166FE">
        <w:rPr>
          <w:rFonts w:ascii="宋体" w:eastAsia="宋体" w:hAnsi="宋体"/>
          <w:lang w:eastAsia="zh-CN"/>
        </w:rPr>
        <w:t xml:space="preserve"> [J]. </w:t>
      </w:r>
      <w:r w:rsidRPr="005166FE">
        <w:rPr>
          <w:rFonts w:ascii="宋体" w:eastAsia="宋体" w:hAnsi="宋体" w:hint="eastAsia"/>
          <w:lang w:eastAsia="zh-CN"/>
        </w:rPr>
        <w:t>小型微型</w:t>
      </w:r>
      <w:r w:rsidRPr="005166FE">
        <w:rPr>
          <w:rFonts w:ascii="宋体" w:eastAsia="宋体" w:hAnsi="宋体" w:cs="微软雅黑" w:hint="eastAsia"/>
          <w:lang w:eastAsia="zh-CN"/>
        </w:rPr>
        <w:t>计</w:t>
      </w:r>
      <w:r w:rsidRPr="005166FE">
        <w:rPr>
          <w:rFonts w:ascii="宋体" w:eastAsia="宋体" w:hAnsi="宋体" w:cs="MS Mincho" w:hint="eastAsia"/>
          <w:lang w:eastAsia="zh-CN"/>
        </w:rPr>
        <w:t>算机系</w:t>
      </w:r>
      <w:r w:rsidRPr="005166FE">
        <w:rPr>
          <w:rFonts w:ascii="宋体" w:eastAsia="宋体" w:hAnsi="宋体" w:cs="微软雅黑" w:hint="eastAsia"/>
          <w:lang w:eastAsia="zh-CN"/>
        </w:rPr>
        <w:t>统</w:t>
      </w:r>
      <w:r w:rsidRPr="005166FE">
        <w:rPr>
          <w:rFonts w:ascii="宋体" w:eastAsia="宋体" w:hAnsi="宋体" w:cs="MS Mincho" w:hint="eastAsia"/>
          <w:lang w:eastAsia="zh-CN"/>
        </w:rPr>
        <w:t>，</w:t>
      </w:r>
      <w:r w:rsidRPr="005166FE">
        <w:rPr>
          <w:rFonts w:ascii="宋体" w:eastAsia="宋体" w:hAnsi="宋体"/>
          <w:lang w:eastAsia="zh-CN"/>
        </w:rPr>
        <w:t>2023, 44 (8): 1765-1770.</w:t>
      </w:r>
    </w:p>
  </w:footnote>
  <w:footnote w:id="11">
    <w:p w14:paraId="12F59C9A" w14:textId="53355604" w:rsidR="005166FE" w:rsidRPr="005166FE" w:rsidRDefault="005166FE">
      <w:pPr>
        <w:pStyle w:val="aff5"/>
        <w:rPr>
          <w:rFonts w:eastAsia="宋体"/>
          <w:lang w:eastAsia="zh-CN"/>
        </w:rPr>
      </w:pPr>
      <w:r>
        <w:rPr>
          <w:rStyle w:val="aff7"/>
        </w:rPr>
        <w:footnoteRef/>
      </w:r>
      <w:r>
        <w:rPr>
          <w:lang w:eastAsia="zh-CN"/>
        </w:rPr>
        <w:t xml:space="preserve"> </w:t>
      </w:r>
      <w:r w:rsidRPr="005166FE">
        <w:rPr>
          <w:rFonts w:ascii="宋体" w:eastAsia="宋体" w:hAnsi="宋体" w:hint="eastAsia"/>
          <w:lang w:eastAsia="zh-CN"/>
        </w:rPr>
        <w:t>黄</w:t>
      </w:r>
      <w:r w:rsidRPr="005166FE">
        <w:rPr>
          <w:rFonts w:ascii="宋体" w:eastAsia="宋体" w:hAnsi="宋体" w:cs="微软雅黑" w:hint="eastAsia"/>
          <w:lang w:eastAsia="zh-CN"/>
        </w:rPr>
        <w:t>丽</w:t>
      </w:r>
      <w:r w:rsidRPr="005166FE">
        <w:rPr>
          <w:rFonts w:ascii="宋体" w:eastAsia="宋体" w:hAnsi="宋体" w:cs="MS Mincho" w:hint="eastAsia"/>
          <w:lang w:eastAsia="zh-CN"/>
        </w:rPr>
        <w:t>，吴敏</w:t>
      </w:r>
      <w:r w:rsidRPr="005166FE">
        <w:rPr>
          <w:rFonts w:ascii="宋体" w:eastAsia="宋体" w:hAnsi="宋体"/>
          <w:lang w:eastAsia="zh-CN"/>
        </w:rPr>
        <w:t xml:space="preserve">. </w:t>
      </w:r>
      <w:r w:rsidRPr="005166FE">
        <w:rPr>
          <w:rFonts w:ascii="宋体" w:eastAsia="宋体" w:hAnsi="宋体" w:cs="微软雅黑" w:hint="eastAsia"/>
          <w:lang w:eastAsia="zh-CN"/>
        </w:rPr>
        <w:t>动</w:t>
      </w:r>
      <w:r w:rsidRPr="005166FE">
        <w:rPr>
          <w:rFonts w:ascii="宋体" w:eastAsia="宋体" w:hAnsi="宋体" w:cs="MS Mincho" w:hint="eastAsia"/>
          <w:lang w:eastAsia="zh-CN"/>
        </w:rPr>
        <w:t>画</w:t>
      </w:r>
      <w:r w:rsidRPr="005166FE">
        <w:rPr>
          <w:rFonts w:ascii="宋体" w:eastAsia="宋体" w:hAnsi="宋体" w:cs="微软雅黑" w:hint="eastAsia"/>
          <w:lang w:eastAsia="zh-CN"/>
        </w:rPr>
        <w:t>电</w:t>
      </w:r>
      <w:r w:rsidRPr="005166FE">
        <w:rPr>
          <w:rFonts w:ascii="宋体" w:eastAsia="宋体" w:hAnsi="宋体" w:cs="MS Mincho" w:hint="eastAsia"/>
          <w:lang w:eastAsia="zh-CN"/>
        </w:rPr>
        <w:t>影</w:t>
      </w:r>
      <w:r w:rsidRPr="005166FE">
        <w:rPr>
          <w:rFonts w:ascii="宋体" w:eastAsia="宋体" w:hAnsi="宋体" w:cs="微软雅黑" w:hint="eastAsia"/>
          <w:lang w:eastAsia="zh-CN"/>
        </w:rPr>
        <w:t>产业</w:t>
      </w:r>
      <w:r w:rsidRPr="005166FE">
        <w:rPr>
          <w:rFonts w:ascii="宋体" w:eastAsia="宋体" w:hAnsi="宋体" w:cs="MS Mincho" w:hint="eastAsia"/>
          <w:lang w:eastAsia="zh-CN"/>
        </w:rPr>
        <w:t>影响因素与票房</w:t>
      </w:r>
      <w:r w:rsidRPr="005166FE">
        <w:rPr>
          <w:rFonts w:ascii="宋体" w:eastAsia="宋体" w:hAnsi="宋体" w:cs="微软雅黑" w:hint="eastAsia"/>
          <w:lang w:eastAsia="zh-CN"/>
        </w:rPr>
        <w:t>预测</w:t>
      </w:r>
      <w:r w:rsidRPr="005166FE">
        <w:rPr>
          <w:rFonts w:ascii="宋体" w:eastAsia="宋体" w:hAnsi="宋体" w:cs="MS Mincho" w:hint="eastAsia"/>
          <w:lang w:eastAsia="zh-CN"/>
        </w:rPr>
        <w:t>模型</w:t>
      </w:r>
      <w:r w:rsidRPr="005166FE">
        <w:rPr>
          <w:rFonts w:ascii="宋体" w:eastAsia="宋体" w:hAnsi="宋体"/>
          <w:lang w:eastAsia="zh-CN"/>
        </w:rPr>
        <w:t xml:space="preserve"> —— </w:t>
      </w:r>
      <w:r w:rsidRPr="005166FE">
        <w:rPr>
          <w:rFonts w:ascii="宋体" w:eastAsia="宋体" w:hAnsi="宋体" w:hint="eastAsia"/>
          <w:lang w:eastAsia="zh-CN"/>
        </w:rPr>
        <w:t>基于中、美、日三国数据的</w:t>
      </w:r>
      <w:r w:rsidRPr="005166FE">
        <w:rPr>
          <w:rFonts w:ascii="宋体" w:eastAsia="宋体" w:hAnsi="宋体" w:cs="微软雅黑" w:hint="eastAsia"/>
          <w:lang w:eastAsia="zh-CN"/>
        </w:rPr>
        <w:t>对</w:t>
      </w:r>
      <w:r w:rsidRPr="005166FE">
        <w:rPr>
          <w:rFonts w:ascii="宋体" w:eastAsia="宋体" w:hAnsi="宋体" w:cs="MS Mincho" w:hint="eastAsia"/>
          <w:lang w:eastAsia="zh-CN"/>
        </w:rPr>
        <w:t>比</w:t>
      </w:r>
      <w:r w:rsidRPr="005166FE">
        <w:rPr>
          <w:rFonts w:ascii="宋体" w:eastAsia="宋体" w:hAnsi="宋体"/>
          <w:lang w:eastAsia="zh-CN"/>
        </w:rPr>
        <w:t xml:space="preserve"> [J]. </w:t>
      </w:r>
      <w:r w:rsidRPr="005166FE">
        <w:rPr>
          <w:rFonts w:ascii="宋体" w:eastAsia="宋体" w:hAnsi="宋体" w:cs="微软雅黑" w:hint="eastAsia"/>
          <w:lang w:eastAsia="zh-CN"/>
        </w:rPr>
        <w:t>电</w:t>
      </w:r>
      <w:r w:rsidRPr="005166FE">
        <w:rPr>
          <w:rFonts w:ascii="宋体" w:eastAsia="宋体" w:hAnsi="宋体" w:cs="MS Mincho" w:hint="eastAsia"/>
          <w:lang w:eastAsia="zh-CN"/>
        </w:rPr>
        <w:t>影</w:t>
      </w:r>
      <w:r w:rsidRPr="005166FE">
        <w:rPr>
          <w:rFonts w:ascii="宋体" w:eastAsia="宋体" w:hAnsi="宋体" w:cs="微软雅黑" w:hint="eastAsia"/>
          <w:lang w:eastAsia="zh-CN"/>
        </w:rPr>
        <w:t>艺术</w:t>
      </w:r>
      <w:r w:rsidRPr="005166FE">
        <w:rPr>
          <w:rFonts w:ascii="宋体" w:eastAsia="宋体" w:hAnsi="宋体" w:cs="MS Mincho" w:hint="eastAsia"/>
          <w:lang w:eastAsia="zh-CN"/>
        </w:rPr>
        <w:t>，</w:t>
      </w:r>
      <w:r w:rsidRPr="005166FE">
        <w:rPr>
          <w:rFonts w:ascii="宋体" w:eastAsia="宋体" w:hAnsi="宋体"/>
          <w:lang w:eastAsia="zh-CN"/>
        </w:rPr>
        <w:t>2023 (2): 145-151.</w:t>
      </w:r>
    </w:p>
  </w:footnote>
  <w:footnote w:id="12">
    <w:p w14:paraId="51F73463" w14:textId="41459BB2" w:rsidR="005166FE" w:rsidRPr="005166FE" w:rsidRDefault="005166FE">
      <w:pPr>
        <w:pStyle w:val="aff5"/>
        <w:rPr>
          <w:rFonts w:eastAsia="宋体"/>
          <w:lang w:eastAsia="zh-CN"/>
        </w:rPr>
      </w:pPr>
      <w:r>
        <w:rPr>
          <w:rStyle w:val="aff7"/>
        </w:rPr>
        <w:footnoteRef/>
      </w:r>
      <w:r>
        <w:t xml:space="preserve"> </w:t>
      </w:r>
      <w:r w:rsidRPr="005166FE">
        <w:rPr>
          <w:rFonts w:ascii="宋体" w:eastAsia="宋体" w:hAnsi="宋体"/>
        </w:rPr>
        <w:t>Zhang J, Xue R, Fan W, et al. Linear-Time Graph Neural Networks for Scalable Recommendations [C]. Proceedings of the Web Conference 2024 (WWW '24), 2024.</w:t>
      </w:r>
    </w:p>
  </w:footnote>
  <w:footnote w:id="13">
    <w:p w14:paraId="18FEF550" w14:textId="574981F9" w:rsidR="005166FE" w:rsidRPr="005166FE" w:rsidRDefault="005166FE">
      <w:pPr>
        <w:pStyle w:val="aff5"/>
        <w:rPr>
          <w:rFonts w:eastAsia="宋体"/>
          <w:lang w:eastAsia="zh-CN"/>
        </w:rPr>
      </w:pPr>
      <w:r>
        <w:rPr>
          <w:rStyle w:val="aff7"/>
        </w:rPr>
        <w:footnoteRef/>
      </w:r>
      <w:r>
        <w:rPr>
          <w:lang w:eastAsia="zh-CN"/>
        </w:rPr>
        <w:t xml:space="preserve"> </w:t>
      </w:r>
      <w:r w:rsidR="00A43E83" w:rsidRPr="00A43E83">
        <w:rPr>
          <w:rFonts w:ascii="宋体" w:eastAsia="宋体" w:hAnsi="宋体" w:cs="微软雅黑" w:hint="eastAsia"/>
          <w:lang w:eastAsia="zh-CN"/>
        </w:rPr>
        <w:t>赵</w:t>
      </w:r>
      <w:r w:rsidR="00A43E83" w:rsidRPr="00A43E83">
        <w:rPr>
          <w:rFonts w:ascii="宋体" w:eastAsia="宋体" w:hAnsi="宋体" w:cs="MS Mincho" w:hint="eastAsia"/>
          <w:lang w:eastAsia="zh-CN"/>
        </w:rPr>
        <w:t>宇，</w:t>
      </w:r>
      <w:r w:rsidR="00A43E83" w:rsidRPr="00A43E83">
        <w:rPr>
          <w:rFonts w:ascii="宋体" w:eastAsia="宋体" w:hAnsi="宋体" w:cs="微软雅黑" w:hint="eastAsia"/>
          <w:lang w:eastAsia="zh-CN"/>
        </w:rPr>
        <w:t>孙</w:t>
      </w:r>
      <w:r w:rsidR="00A43E83" w:rsidRPr="00A43E83">
        <w:rPr>
          <w:rFonts w:ascii="宋体" w:eastAsia="宋体" w:hAnsi="宋体" w:cs="MS Mincho" w:hint="eastAsia"/>
          <w:lang w:eastAsia="zh-CN"/>
        </w:rPr>
        <w:t>悦</w:t>
      </w:r>
      <w:r w:rsidR="00A43E83" w:rsidRPr="00A43E83">
        <w:rPr>
          <w:rFonts w:ascii="宋体" w:eastAsia="宋体" w:hAnsi="宋体"/>
          <w:lang w:eastAsia="zh-CN"/>
        </w:rPr>
        <w:t xml:space="preserve">. </w:t>
      </w:r>
      <w:r w:rsidR="00A43E83" w:rsidRPr="00A43E83">
        <w:rPr>
          <w:rFonts w:ascii="宋体" w:eastAsia="宋体" w:hAnsi="宋体" w:hint="eastAsia"/>
          <w:lang w:eastAsia="zh-CN"/>
        </w:rPr>
        <w:t>基于</w:t>
      </w:r>
      <w:r w:rsidR="00A43E83" w:rsidRPr="00A43E83">
        <w:rPr>
          <w:rFonts w:ascii="宋体" w:eastAsia="宋体" w:hAnsi="宋体"/>
          <w:lang w:eastAsia="zh-CN"/>
        </w:rPr>
        <w:t xml:space="preserve"> NCF </w:t>
      </w:r>
      <w:r w:rsidR="00A43E83" w:rsidRPr="00A43E83">
        <w:rPr>
          <w:rFonts w:ascii="宋体" w:eastAsia="宋体" w:hAnsi="宋体" w:hint="eastAsia"/>
          <w:lang w:eastAsia="zh-CN"/>
        </w:rPr>
        <w:t>模型的用</w:t>
      </w:r>
      <w:r w:rsidR="00A43E83" w:rsidRPr="00A43E83">
        <w:rPr>
          <w:rFonts w:ascii="宋体" w:eastAsia="宋体" w:hAnsi="宋体" w:cs="微软雅黑" w:hint="eastAsia"/>
          <w:lang w:eastAsia="zh-CN"/>
        </w:rPr>
        <w:t>户</w:t>
      </w:r>
      <w:r w:rsidR="00A43E83" w:rsidRPr="00A43E83">
        <w:rPr>
          <w:rFonts w:ascii="宋体" w:eastAsia="宋体" w:hAnsi="宋体" w:cs="MS Mincho" w:hint="eastAsia"/>
          <w:lang w:eastAsia="zh-CN"/>
        </w:rPr>
        <w:t>偏好挖掘与</w:t>
      </w:r>
      <w:r w:rsidR="00A43E83" w:rsidRPr="00A43E83">
        <w:rPr>
          <w:rFonts w:ascii="宋体" w:eastAsia="宋体" w:hAnsi="宋体" w:cs="微软雅黑" w:hint="eastAsia"/>
          <w:lang w:eastAsia="zh-CN"/>
        </w:rPr>
        <w:t>评</w:t>
      </w:r>
      <w:r w:rsidR="00A43E83" w:rsidRPr="00A43E83">
        <w:rPr>
          <w:rFonts w:ascii="宋体" w:eastAsia="宋体" w:hAnsi="宋体" w:cs="MS Mincho" w:hint="eastAsia"/>
          <w:lang w:eastAsia="zh-CN"/>
        </w:rPr>
        <w:t>分</w:t>
      </w:r>
      <w:r w:rsidR="00A43E83" w:rsidRPr="00A43E83">
        <w:rPr>
          <w:rFonts w:ascii="宋体" w:eastAsia="宋体" w:hAnsi="宋体" w:cs="微软雅黑" w:hint="eastAsia"/>
          <w:lang w:eastAsia="zh-CN"/>
        </w:rPr>
        <w:t>预测</w:t>
      </w:r>
      <w:r w:rsidR="00A43E83" w:rsidRPr="00A43E83">
        <w:rPr>
          <w:rFonts w:ascii="宋体" w:eastAsia="宋体" w:hAnsi="宋体"/>
          <w:lang w:eastAsia="zh-CN"/>
        </w:rPr>
        <w:t xml:space="preserve"> [J]. </w:t>
      </w:r>
      <w:r w:rsidR="00A43E83" w:rsidRPr="00A43E83">
        <w:rPr>
          <w:rFonts w:ascii="宋体" w:eastAsia="宋体" w:hAnsi="宋体" w:cs="微软雅黑" w:hint="eastAsia"/>
          <w:lang w:eastAsia="zh-CN"/>
        </w:rPr>
        <w:t>计</w:t>
      </w:r>
      <w:r w:rsidR="00A43E83" w:rsidRPr="00A43E83">
        <w:rPr>
          <w:rFonts w:ascii="宋体" w:eastAsia="宋体" w:hAnsi="宋体" w:cs="MS Mincho" w:hint="eastAsia"/>
          <w:lang w:eastAsia="zh-CN"/>
        </w:rPr>
        <w:t>算机工程与</w:t>
      </w:r>
      <w:r w:rsidR="00A43E83" w:rsidRPr="00A43E83">
        <w:rPr>
          <w:rFonts w:ascii="宋体" w:eastAsia="宋体" w:hAnsi="宋体" w:cs="微软雅黑" w:hint="eastAsia"/>
          <w:lang w:eastAsia="zh-CN"/>
        </w:rPr>
        <w:t>应</w:t>
      </w:r>
      <w:r w:rsidR="00A43E83" w:rsidRPr="00A43E83">
        <w:rPr>
          <w:rFonts w:ascii="宋体" w:eastAsia="宋体" w:hAnsi="宋体" w:cs="MS Mincho" w:hint="eastAsia"/>
          <w:lang w:eastAsia="zh-CN"/>
        </w:rPr>
        <w:t>用，</w:t>
      </w:r>
      <w:r w:rsidR="00A43E83" w:rsidRPr="00A43E83">
        <w:rPr>
          <w:rFonts w:ascii="宋体" w:eastAsia="宋体" w:hAnsi="宋体"/>
          <w:lang w:eastAsia="zh-CN"/>
        </w:rPr>
        <w:t>2024, 60 (10): 234-240.</w:t>
      </w:r>
    </w:p>
  </w:footnote>
  <w:footnote w:id="14">
    <w:p w14:paraId="5C09E205" w14:textId="0147A43D" w:rsidR="00A43E83" w:rsidRPr="00A43E83" w:rsidRDefault="00A43E83">
      <w:pPr>
        <w:pStyle w:val="aff5"/>
        <w:rPr>
          <w:rFonts w:eastAsia="宋体"/>
          <w:lang w:eastAsia="zh-CN"/>
        </w:rPr>
      </w:pPr>
      <w:r>
        <w:rPr>
          <w:rStyle w:val="aff7"/>
        </w:rPr>
        <w:footnoteRef/>
      </w:r>
      <w:r w:rsidRPr="00A43E83">
        <w:rPr>
          <w:rFonts w:ascii="宋体" w:eastAsia="宋体" w:hAnsi="宋体"/>
        </w:rPr>
        <w:t xml:space="preserve"> Practice Of Anime Recommendation Algorithm Based </w:t>
      </w:r>
      <w:proofErr w:type="gramStart"/>
      <w:r w:rsidRPr="00A43E83">
        <w:rPr>
          <w:rFonts w:ascii="宋体" w:eastAsia="宋体" w:hAnsi="宋体"/>
        </w:rPr>
        <w:t>On</w:t>
      </w:r>
      <w:proofErr w:type="gramEnd"/>
      <w:r w:rsidRPr="00A43E83">
        <w:rPr>
          <w:rFonts w:ascii="宋体" w:eastAsia="宋体" w:hAnsi="宋体"/>
        </w:rPr>
        <w:t xml:space="preserve"> Collaborative Filtering Algorithm [J]. Journal of Computer Applications, 2022, 39(6): 1234-1240.</w:t>
      </w:r>
    </w:p>
  </w:footnote>
  <w:footnote w:id="15">
    <w:p w14:paraId="668E74A2" w14:textId="1B820A4E" w:rsidR="00A43E83" w:rsidRPr="00A43E83" w:rsidRDefault="00A43E83">
      <w:pPr>
        <w:pStyle w:val="aff5"/>
        <w:rPr>
          <w:rFonts w:eastAsia="宋体"/>
          <w:lang w:eastAsia="zh-CN"/>
        </w:rPr>
      </w:pPr>
      <w:r>
        <w:rPr>
          <w:rStyle w:val="aff7"/>
        </w:rPr>
        <w:footnoteRef/>
      </w:r>
      <w:r>
        <w:rPr>
          <w:lang w:eastAsia="zh-CN"/>
        </w:rPr>
        <w:t xml:space="preserve"> </w:t>
      </w:r>
      <w:r w:rsidRPr="00A43E83">
        <w:rPr>
          <w:rFonts w:ascii="宋体" w:eastAsia="宋体" w:hAnsi="宋体" w:hint="eastAsia"/>
          <w:lang w:eastAsia="zh-CN"/>
        </w:rPr>
        <w:t>王</w:t>
      </w:r>
      <w:r w:rsidRPr="00A43E83">
        <w:rPr>
          <w:rFonts w:ascii="宋体" w:eastAsia="宋体" w:hAnsi="宋体" w:cs="微软雅黑" w:hint="eastAsia"/>
          <w:lang w:eastAsia="zh-CN"/>
        </w:rPr>
        <w:t>强</w:t>
      </w:r>
      <w:r w:rsidRPr="00A43E83">
        <w:rPr>
          <w:rFonts w:ascii="宋体" w:eastAsia="宋体" w:hAnsi="宋体" w:cs="MS Mincho" w:hint="eastAsia"/>
          <w:lang w:eastAsia="zh-CN"/>
        </w:rPr>
        <w:t>，</w:t>
      </w:r>
      <w:r w:rsidRPr="00A43E83">
        <w:rPr>
          <w:rFonts w:ascii="宋体" w:eastAsia="宋体" w:hAnsi="宋体" w:cs="微软雅黑" w:hint="eastAsia"/>
          <w:lang w:eastAsia="zh-CN"/>
        </w:rPr>
        <w:t>赵</w:t>
      </w:r>
      <w:r w:rsidRPr="00A43E83">
        <w:rPr>
          <w:rFonts w:ascii="宋体" w:eastAsia="宋体" w:hAnsi="宋体" w:cs="MS Mincho" w:hint="eastAsia"/>
          <w:lang w:eastAsia="zh-CN"/>
        </w:rPr>
        <w:t>磊</w:t>
      </w:r>
      <w:r w:rsidRPr="00A43E83">
        <w:rPr>
          <w:rFonts w:ascii="宋体" w:eastAsia="宋体" w:hAnsi="宋体"/>
          <w:lang w:eastAsia="zh-CN"/>
        </w:rPr>
        <w:t xml:space="preserve">. </w:t>
      </w:r>
      <w:r w:rsidRPr="00A43E83">
        <w:rPr>
          <w:rFonts w:ascii="宋体" w:eastAsia="宋体" w:hAnsi="宋体" w:hint="eastAsia"/>
          <w:lang w:eastAsia="zh-CN"/>
        </w:rPr>
        <w:t>基于特征工程</w:t>
      </w:r>
      <w:r w:rsidRPr="00A43E83">
        <w:rPr>
          <w:rFonts w:ascii="宋体" w:eastAsia="宋体" w:hAnsi="宋体" w:cs="微软雅黑" w:hint="eastAsia"/>
          <w:lang w:eastAsia="zh-CN"/>
        </w:rPr>
        <w:t>优</w:t>
      </w:r>
      <w:r w:rsidRPr="00A43E83">
        <w:rPr>
          <w:rFonts w:ascii="宋体" w:eastAsia="宋体" w:hAnsi="宋体" w:cs="MS Mincho" w:hint="eastAsia"/>
          <w:lang w:eastAsia="zh-CN"/>
        </w:rPr>
        <w:t>化的</w:t>
      </w:r>
      <w:r w:rsidRPr="00A43E83">
        <w:rPr>
          <w:rFonts w:ascii="宋体" w:eastAsia="宋体" w:hAnsi="宋体"/>
          <w:lang w:eastAsia="zh-CN"/>
        </w:rPr>
        <w:t xml:space="preserve"> </w:t>
      </w:r>
      <w:proofErr w:type="spellStart"/>
      <w:r w:rsidRPr="00A43E83">
        <w:rPr>
          <w:rFonts w:ascii="宋体" w:eastAsia="宋体" w:hAnsi="宋体"/>
          <w:lang w:eastAsia="zh-CN"/>
        </w:rPr>
        <w:t>DeepFM</w:t>
      </w:r>
      <w:proofErr w:type="spellEnd"/>
      <w:r w:rsidRPr="00A43E83">
        <w:rPr>
          <w:rFonts w:ascii="宋体" w:eastAsia="宋体" w:hAnsi="宋体"/>
          <w:lang w:eastAsia="zh-CN"/>
        </w:rPr>
        <w:t xml:space="preserve"> </w:t>
      </w:r>
      <w:r w:rsidRPr="00A43E83">
        <w:rPr>
          <w:rFonts w:ascii="宋体" w:eastAsia="宋体" w:hAnsi="宋体" w:hint="eastAsia"/>
          <w:lang w:eastAsia="zh-CN"/>
        </w:rPr>
        <w:t>模型在推荐系</w:t>
      </w:r>
      <w:r w:rsidRPr="00A43E83">
        <w:rPr>
          <w:rFonts w:ascii="宋体" w:eastAsia="宋体" w:hAnsi="宋体" w:cs="微软雅黑" w:hint="eastAsia"/>
          <w:lang w:eastAsia="zh-CN"/>
        </w:rPr>
        <w:t>统</w:t>
      </w:r>
      <w:r w:rsidRPr="00A43E83">
        <w:rPr>
          <w:rFonts w:ascii="宋体" w:eastAsia="宋体" w:hAnsi="宋体" w:cs="MS Mincho" w:hint="eastAsia"/>
          <w:lang w:eastAsia="zh-CN"/>
        </w:rPr>
        <w:t>中的</w:t>
      </w:r>
      <w:r w:rsidRPr="00A43E83">
        <w:rPr>
          <w:rFonts w:ascii="宋体" w:eastAsia="宋体" w:hAnsi="宋体" w:cs="微软雅黑" w:hint="eastAsia"/>
          <w:lang w:eastAsia="zh-CN"/>
        </w:rPr>
        <w:t>应</w:t>
      </w:r>
      <w:r w:rsidRPr="00A43E83">
        <w:rPr>
          <w:rFonts w:ascii="宋体" w:eastAsia="宋体" w:hAnsi="宋体" w:cs="MS Mincho" w:hint="eastAsia"/>
          <w:lang w:eastAsia="zh-CN"/>
        </w:rPr>
        <w:t>用</w:t>
      </w:r>
      <w:r w:rsidRPr="00A43E83">
        <w:rPr>
          <w:rFonts w:ascii="宋体" w:eastAsia="宋体" w:hAnsi="宋体"/>
          <w:lang w:eastAsia="zh-CN"/>
        </w:rPr>
        <w:t xml:space="preserve"> [J]. </w:t>
      </w:r>
      <w:r w:rsidRPr="00A43E83">
        <w:rPr>
          <w:rFonts w:ascii="宋体" w:eastAsia="宋体" w:hAnsi="宋体" w:cs="微软雅黑" w:hint="eastAsia"/>
          <w:lang w:eastAsia="zh-CN"/>
        </w:rPr>
        <w:t>计</w:t>
      </w:r>
      <w:r w:rsidRPr="00A43E83">
        <w:rPr>
          <w:rFonts w:ascii="宋体" w:eastAsia="宋体" w:hAnsi="宋体" w:cs="MS Mincho" w:hint="eastAsia"/>
          <w:lang w:eastAsia="zh-CN"/>
        </w:rPr>
        <w:t>算机工程，</w:t>
      </w:r>
      <w:r w:rsidRPr="00A43E83">
        <w:rPr>
          <w:rFonts w:ascii="宋体" w:eastAsia="宋体" w:hAnsi="宋体"/>
          <w:lang w:eastAsia="zh-CN"/>
        </w:rPr>
        <w:t>2023, 49 (7): 201-207.</w:t>
      </w:r>
    </w:p>
  </w:footnote>
  <w:footnote w:id="16">
    <w:p w14:paraId="090FF79F" w14:textId="6C231B4F" w:rsidR="00A43E83" w:rsidRPr="00A43E83" w:rsidRDefault="00A43E83">
      <w:pPr>
        <w:pStyle w:val="aff5"/>
        <w:rPr>
          <w:rFonts w:eastAsia="宋体"/>
          <w:lang w:eastAsia="zh-CN"/>
        </w:rPr>
      </w:pPr>
      <w:r>
        <w:rPr>
          <w:rStyle w:val="aff7"/>
        </w:rPr>
        <w:footnoteRef/>
      </w:r>
      <w:proofErr w:type="gramStart"/>
      <w:r w:rsidRPr="00A43E83">
        <w:rPr>
          <w:rFonts w:ascii="宋体" w:eastAsia="宋体" w:hAnsi="宋体" w:hint="eastAsia"/>
          <w:lang w:eastAsia="zh-CN"/>
        </w:rPr>
        <w:t>熊中敏</w:t>
      </w:r>
      <w:proofErr w:type="gramEnd"/>
      <w:r w:rsidRPr="00A43E83">
        <w:rPr>
          <w:rFonts w:ascii="宋体" w:eastAsia="宋体" w:hAnsi="宋体" w:hint="eastAsia"/>
          <w:lang w:eastAsia="zh-CN"/>
        </w:rPr>
        <w:t>，</w:t>
      </w:r>
      <w:r w:rsidRPr="00A43E83">
        <w:rPr>
          <w:rFonts w:ascii="宋体" w:eastAsia="宋体" w:hAnsi="宋体" w:cs="微软雅黑" w:hint="eastAsia"/>
          <w:lang w:eastAsia="zh-CN"/>
        </w:rPr>
        <w:t>张军</w:t>
      </w:r>
      <w:r w:rsidRPr="00A43E83">
        <w:rPr>
          <w:rFonts w:ascii="宋体" w:eastAsia="宋体" w:hAnsi="宋体"/>
          <w:lang w:eastAsia="zh-CN"/>
        </w:rPr>
        <w:t xml:space="preserve">. </w:t>
      </w:r>
      <w:r w:rsidRPr="00A43E83">
        <w:rPr>
          <w:rFonts w:ascii="宋体" w:eastAsia="宋体" w:hAnsi="宋体" w:cs="微软雅黑" w:hint="eastAsia"/>
          <w:lang w:eastAsia="zh-CN"/>
        </w:rPr>
        <w:t>隐</w:t>
      </w:r>
      <w:r w:rsidRPr="00A43E83">
        <w:rPr>
          <w:rFonts w:ascii="宋体" w:eastAsia="宋体" w:hAnsi="宋体" w:cs="MS Mincho" w:hint="eastAsia"/>
          <w:lang w:eastAsia="zh-CN"/>
        </w:rPr>
        <w:t>式关系增</w:t>
      </w:r>
      <w:r w:rsidRPr="00A43E83">
        <w:rPr>
          <w:rFonts w:ascii="宋体" w:eastAsia="宋体" w:hAnsi="宋体" w:cs="微软雅黑" w:hint="eastAsia"/>
          <w:lang w:eastAsia="zh-CN"/>
        </w:rPr>
        <w:t>强</w:t>
      </w:r>
      <w:r w:rsidRPr="00A43E83">
        <w:rPr>
          <w:rFonts w:ascii="宋体" w:eastAsia="宋体" w:hAnsi="宋体" w:cs="MS Mincho" w:hint="eastAsia"/>
          <w:lang w:eastAsia="zh-CN"/>
        </w:rPr>
        <w:t>的</w:t>
      </w:r>
      <w:r w:rsidRPr="00A43E83">
        <w:rPr>
          <w:rFonts w:ascii="宋体" w:eastAsia="宋体" w:hAnsi="宋体" w:cs="微软雅黑" w:hint="eastAsia"/>
          <w:lang w:eastAsia="zh-CN"/>
        </w:rPr>
        <w:t>图</w:t>
      </w:r>
      <w:r w:rsidRPr="00A43E83">
        <w:rPr>
          <w:rFonts w:ascii="宋体" w:eastAsia="宋体" w:hAnsi="宋体" w:cs="MS Mincho" w:hint="eastAsia"/>
          <w:lang w:eastAsia="zh-CN"/>
        </w:rPr>
        <w:t>神</w:t>
      </w:r>
      <w:r w:rsidRPr="00A43E83">
        <w:rPr>
          <w:rFonts w:ascii="宋体" w:eastAsia="宋体" w:hAnsi="宋体" w:cs="微软雅黑" w:hint="eastAsia"/>
          <w:lang w:eastAsia="zh-CN"/>
        </w:rPr>
        <w:t>经</w:t>
      </w:r>
      <w:r w:rsidRPr="00A43E83">
        <w:rPr>
          <w:rFonts w:ascii="宋体" w:eastAsia="宋体" w:hAnsi="宋体" w:cs="MS Mincho" w:hint="eastAsia"/>
          <w:lang w:eastAsia="zh-CN"/>
        </w:rPr>
        <w:t>网</w:t>
      </w:r>
      <w:r w:rsidRPr="00A43E83">
        <w:rPr>
          <w:rFonts w:ascii="宋体" w:eastAsia="宋体" w:hAnsi="宋体" w:cs="微软雅黑" w:hint="eastAsia"/>
          <w:lang w:eastAsia="zh-CN"/>
        </w:rPr>
        <w:t>络</w:t>
      </w:r>
      <w:r w:rsidRPr="00A43E83">
        <w:rPr>
          <w:rFonts w:ascii="宋体" w:eastAsia="宋体" w:hAnsi="宋体" w:cs="MS Mincho" w:hint="eastAsia"/>
          <w:lang w:eastAsia="zh-CN"/>
        </w:rPr>
        <w:t>推荐算法</w:t>
      </w:r>
      <w:r w:rsidRPr="00A43E83">
        <w:rPr>
          <w:rFonts w:ascii="宋体" w:eastAsia="宋体" w:hAnsi="宋体"/>
          <w:lang w:eastAsia="zh-CN"/>
        </w:rPr>
        <w:t xml:space="preserve"> [J]. </w:t>
      </w:r>
      <w:r w:rsidRPr="00A43E83">
        <w:rPr>
          <w:rFonts w:ascii="宋体" w:eastAsia="宋体" w:hAnsi="宋体" w:cs="微软雅黑" w:hint="eastAsia"/>
          <w:lang w:eastAsia="zh-CN"/>
        </w:rPr>
        <w:t>计</w:t>
      </w:r>
      <w:r w:rsidRPr="00A43E83">
        <w:rPr>
          <w:rFonts w:ascii="宋体" w:eastAsia="宋体" w:hAnsi="宋体" w:cs="MS Mincho" w:hint="eastAsia"/>
          <w:lang w:eastAsia="zh-CN"/>
        </w:rPr>
        <w:t>算机</w:t>
      </w:r>
      <w:r w:rsidRPr="00A43E83">
        <w:rPr>
          <w:rFonts w:ascii="宋体" w:eastAsia="宋体" w:hAnsi="宋体" w:cs="微软雅黑" w:hint="eastAsia"/>
          <w:lang w:eastAsia="zh-CN"/>
        </w:rPr>
        <w:t>应</w:t>
      </w:r>
      <w:r w:rsidRPr="00A43E83">
        <w:rPr>
          <w:rFonts w:ascii="宋体" w:eastAsia="宋体" w:hAnsi="宋体" w:cs="MS Mincho" w:hint="eastAsia"/>
          <w:lang w:eastAsia="zh-CN"/>
        </w:rPr>
        <w:t>用研究，</w:t>
      </w:r>
      <w:r w:rsidRPr="00A43E83">
        <w:rPr>
          <w:rFonts w:ascii="宋体" w:eastAsia="宋体" w:hAnsi="宋体"/>
          <w:lang w:eastAsia="zh-CN"/>
        </w:rPr>
        <w:t xml:space="preserve">2025, 42 (5): 1338-1344.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AC060" w14:textId="77777777" w:rsidR="00D579C0" w:rsidRDefault="00D579C0">
    <w:pPr>
      <w:widowControl w:val="0"/>
      <w:tabs>
        <w:tab w:val="left" w:pos="5472"/>
      </w:tabs>
      <w:spacing w:line="360" w:lineRule="auto"/>
      <w:ind w:firstLineChars="200" w:firstLine="360"/>
      <w:jc w:val="center"/>
      <w:rPr>
        <w:rFonts w:ascii="宋体" w:eastAsia="宋体" w:hAnsi="宋体" w:cs="宋体" w:hint="eastAsia"/>
        <w:sz w:val="18"/>
        <w:szCs w:val="18"/>
        <w:lang w:eastAsia="zh-C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AE405" w14:textId="61E96AF0" w:rsidR="00D579C0" w:rsidRDefault="00D579C0">
    <w:pPr>
      <w:widowControl w:val="0"/>
      <w:tabs>
        <w:tab w:val="left" w:pos="5472"/>
      </w:tabs>
      <w:spacing w:line="360" w:lineRule="auto"/>
      <w:ind w:firstLineChars="200" w:firstLine="360"/>
      <w:jc w:val="center"/>
      <w:rPr>
        <w:rFonts w:ascii="宋体" w:eastAsia="宋体" w:hAnsi="宋体" w:cs="宋体" w:hint="eastAsia"/>
        <w:sz w:val="18"/>
        <w:szCs w:val="18"/>
        <w:lang w:eastAsia="zh-CN"/>
      </w:rPr>
    </w:pPr>
    <w:r>
      <w:rPr>
        <w:rFonts w:ascii="宋体" w:eastAsia="宋体" w:hAnsi="宋体" w:cs="宋体" w:hint="eastAsia"/>
        <w:sz w:val="18"/>
        <w:szCs w:val="18"/>
        <w:lang w:eastAsia="zh-CN"/>
      </w:rPr>
      <w:t>中南</w:t>
    </w:r>
    <w:proofErr w:type="gramStart"/>
    <w:r>
      <w:rPr>
        <w:rFonts w:ascii="宋体" w:eastAsia="宋体" w:hAnsi="宋体" w:cs="宋体" w:hint="eastAsia"/>
        <w:sz w:val="18"/>
        <w:szCs w:val="18"/>
        <w:lang w:eastAsia="zh-CN"/>
      </w:rPr>
      <w:t>财经政法</w:t>
    </w:r>
    <w:proofErr w:type="gramEnd"/>
    <w:r>
      <w:rPr>
        <w:rFonts w:ascii="宋体" w:eastAsia="宋体" w:hAnsi="宋体" w:cs="宋体" w:hint="eastAsia"/>
        <w:sz w:val="18"/>
        <w:szCs w:val="18"/>
        <w:lang w:eastAsia="zh-CN"/>
      </w:rPr>
      <w:t>大学2022届本科生</w:t>
    </w:r>
    <w:r w:rsidR="00FE2A5B">
      <w:rPr>
        <w:rFonts w:ascii="宋体" w:eastAsia="宋体" w:hAnsi="宋体" w:cs="宋体" w:hint="eastAsia"/>
        <w:sz w:val="18"/>
        <w:szCs w:val="18"/>
        <w:lang w:eastAsia="zh-CN"/>
      </w:rPr>
      <w:t>毕业</w:t>
    </w:r>
    <w:r>
      <w:rPr>
        <w:rFonts w:ascii="宋体" w:eastAsia="宋体" w:hAnsi="宋体" w:cs="宋体" w:hint="eastAsia"/>
        <w:sz w:val="18"/>
        <w:szCs w:val="18"/>
        <w:lang w:eastAsia="zh-CN"/>
      </w:rPr>
      <w:t>论文（设计）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EA557" w14:textId="777EFB3F" w:rsidR="00D579C0" w:rsidRDefault="00D579C0">
    <w:pPr>
      <w:widowControl w:val="0"/>
      <w:spacing w:line="360" w:lineRule="auto"/>
      <w:ind w:firstLineChars="200" w:firstLine="360"/>
      <w:jc w:val="center"/>
      <w:rPr>
        <w:rFonts w:ascii="宋体" w:eastAsia="宋体" w:hAnsi="宋体" w:cs="宋体" w:hint="eastAsia"/>
        <w:sz w:val="18"/>
        <w:szCs w:val="18"/>
        <w:lang w:eastAsia="zh-CN"/>
      </w:rPr>
    </w:pPr>
    <w:r>
      <w:rPr>
        <w:rFonts w:ascii="宋体" w:eastAsia="宋体" w:hAnsi="宋体" w:cs="宋体" w:hint="eastAsia"/>
        <w:sz w:val="18"/>
        <w:szCs w:val="18"/>
        <w:lang w:eastAsia="zh-CN"/>
      </w:rPr>
      <w:t>中南</w:t>
    </w:r>
    <w:proofErr w:type="gramStart"/>
    <w:r>
      <w:rPr>
        <w:rFonts w:ascii="宋体" w:eastAsia="宋体" w:hAnsi="宋体" w:cs="宋体" w:hint="eastAsia"/>
        <w:sz w:val="18"/>
        <w:szCs w:val="18"/>
        <w:lang w:eastAsia="zh-CN"/>
      </w:rPr>
      <w:t>财经政法</w:t>
    </w:r>
    <w:proofErr w:type="gramEnd"/>
    <w:r>
      <w:rPr>
        <w:rFonts w:ascii="宋体" w:eastAsia="宋体" w:hAnsi="宋体" w:cs="宋体" w:hint="eastAsia"/>
        <w:sz w:val="18"/>
        <w:szCs w:val="18"/>
        <w:lang w:eastAsia="zh-CN"/>
      </w:rPr>
      <w:t>大学2022届本科生</w:t>
    </w:r>
    <w:r w:rsidR="00903F08">
      <w:rPr>
        <w:rFonts w:ascii="宋体" w:eastAsia="宋体" w:hAnsi="宋体" w:cs="宋体" w:hint="eastAsia"/>
        <w:sz w:val="18"/>
        <w:szCs w:val="18"/>
        <w:lang w:eastAsia="zh-CN"/>
      </w:rPr>
      <w:t>毕业</w:t>
    </w:r>
    <w:r>
      <w:rPr>
        <w:rFonts w:ascii="宋体" w:eastAsia="宋体" w:hAnsi="宋体" w:cs="宋体" w:hint="eastAsia"/>
        <w:sz w:val="18"/>
        <w:szCs w:val="18"/>
        <w:lang w:eastAsia="zh-CN"/>
      </w:rPr>
      <w:t>论文（设计）</w:t>
    </w:r>
  </w:p>
  <w:p w14:paraId="6D99DF02" w14:textId="77777777" w:rsidR="00D579C0" w:rsidRDefault="00D579C0">
    <w:pPr>
      <w:widowControl w:val="0"/>
      <w:spacing w:line="360" w:lineRule="auto"/>
      <w:ind w:firstLineChars="200" w:firstLine="360"/>
      <w:jc w:val="center"/>
      <w:rPr>
        <w:rFonts w:ascii="宋体" w:eastAsia="宋体" w:hAnsi="宋体" w:cs="宋体" w:hint="eastAsia"/>
        <w:sz w:val="18"/>
        <w:szCs w:val="18"/>
        <w:lang w:eastAsia="zh-C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EF801" w14:textId="16BB49EF" w:rsidR="00A303CF" w:rsidRPr="00A303CF" w:rsidRDefault="00A303CF" w:rsidP="00A303CF">
    <w:pPr>
      <w:pStyle w:val="ad"/>
      <w:jc w:val="center"/>
      <w:rPr>
        <w:rFonts w:ascii="宋体" w:eastAsia="宋体" w:hAnsi="宋体" w:hint="eastAsia"/>
        <w:sz w:val="18"/>
        <w:szCs w:val="18"/>
        <w:lang w:eastAsia="zh-CN"/>
      </w:rPr>
    </w:pPr>
    <w:r w:rsidRPr="00A303CF">
      <w:rPr>
        <w:rFonts w:ascii="宋体" w:eastAsia="宋体" w:hAnsi="宋体" w:hint="eastAsia"/>
        <w:sz w:val="18"/>
        <w:szCs w:val="18"/>
        <w:lang w:eastAsia="zh-CN"/>
      </w:rPr>
      <w:t>中南</w:t>
    </w:r>
    <w:proofErr w:type="gramStart"/>
    <w:r w:rsidRPr="00A303CF">
      <w:rPr>
        <w:rFonts w:ascii="宋体" w:eastAsia="宋体" w:hAnsi="宋体" w:hint="eastAsia"/>
        <w:sz w:val="18"/>
        <w:szCs w:val="18"/>
        <w:lang w:eastAsia="zh-CN"/>
      </w:rPr>
      <w:t>财经政法</w:t>
    </w:r>
    <w:proofErr w:type="gramEnd"/>
    <w:r w:rsidRPr="00A303CF">
      <w:rPr>
        <w:rFonts w:ascii="宋体" w:eastAsia="宋体" w:hAnsi="宋体" w:hint="eastAsia"/>
        <w:sz w:val="18"/>
        <w:szCs w:val="18"/>
        <w:lang w:eastAsia="zh-CN"/>
      </w:rPr>
      <w:t>大学2022届本科生毕业论文（设计）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44CF40C"/>
    <w:multiLevelType w:val="multilevel"/>
    <w:tmpl w:val="944CF40C"/>
    <w:lvl w:ilvl="0">
      <w:start w:val="1"/>
      <w:numFmt w:val="decimal"/>
      <w:lvlText w:val="%1."/>
      <w:lvlJc w:val="left"/>
      <w:pPr>
        <w:tabs>
          <w:tab w:val="left" w:pos="805"/>
        </w:tabs>
        <w:ind w:left="805" w:hanging="360"/>
      </w:pPr>
      <w:rPr>
        <w:sz w:val="24"/>
        <w:szCs w:val="24"/>
      </w:rPr>
    </w:lvl>
    <w:lvl w:ilvl="1">
      <w:start w:val="1"/>
      <w:numFmt w:val="decimal"/>
      <w:lvlText w:val="%2."/>
      <w:lvlJc w:val="left"/>
      <w:pPr>
        <w:tabs>
          <w:tab w:val="left" w:pos="1525"/>
        </w:tabs>
        <w:ind w:left="1525" w:hanging="360"/>
      </w:pPr>
      <w:rPr>
        <w:sz w:val="24"/>
        <w:szCs w:val="24"/>
      </w:rPr>
    </w:lvl>
    <w:lvl w:ilvl="2">
      <w:start w:val="1"/>
      <w:numFmt w:val="decimal"/>
      <w:lvlText w:val="%3."/>
      <w:lvlJc w:val="left"/>
      <w:pPr>
        <w:tabs>
          <w:tab w:val="left" w:pos="2245"/>
        </w:tabs>
        <w:ind w:left="2245" w:hanging="360"/>
      </w:pPr>
      <w:rPr>
        <w:sz w:val="24"/>
        <w:szCs w:val="24"/>
      </w:rPr>
    </w:lvl>
    <w:lvl w:ilvl="3">
      <w:start w:val="1"/>
      <w:numFmt w:val="decimal"/>
      <w:lvlText w:val="%4."/>
      <w:lvlJc w:val="left"/>
      <w:pPr>
        <w:tabs>
          <w:tab w:val="left" w:pos="2602"/>
        </w:tabs>
        <w:ind w:left="2965" w:hanging="360"/>
      </w:pPr>
      <w:rPr>
        <w:sz w:val="24"/>
        <w:szCs w:val="24"/>
      </w:rPr>
    </w:lvl>
    <w:lvl w:ilvl="4">
      <w:start w:val="1"/>
      <w:numFmt w:val="decimal"/>
      <w:lvlText w:val="%5."/>
      <w:lvlJc w:val="left"/>
      <w:pPr>
        <w:tabs>
          <w:tab w:val="left" w:pos="3323"/>
        </w:tabs>
        <w:ind w:left="3685" w:hanging="360"/>
      </w:pPr>
      <w:rPr>
        <w:sz w:val="24"/>
        <w:szCs w:val="24"/>
      </w:rPr>
    </w:lvl>
    <w:lvl w:ilvl="5">
      <w:start w:val="1"/>
      <w:numFmt w:val="decimal"/>
      <w:lvlText w:val="%6."/>
      <w:lvlJc w:val="left"/>
      <w:pPr>
        <w:tabs>
          <w:tab w:val="left" w:pos="4043"/>
        </w:tabs>
        <w:ind w:left="4405" w:hanging="360"/>
      </w:pPr>
      <w:rPr>
        <w:sz w:val="24"/>
        <w:szCs w:val="24"/>
      </w:rPr>
    </w:lvl>
    <w:lvl w:ilvl="6">
      <w:start w:val="1"/>
      <w:numFmt w:val="decimal"/>
      <w:lvlText w:val="%7."/>
      <w:lvlJc w:val="left"/>
      <w:pPr>
        <w:tabs>
          <w:tab w:val="left" w:pos="4763"/>
        </w:tabs>
        <w:ind w:left="5125" w:hanging="360"/>
      </w:pPr>
      <w:rPr>
        <w:sz w:val="24"/>
        <w:szCs w:val="24"/>
      </w:rPr>
    </w:lvl>
    <w:lvl w:ilvl="7">
      <w:start w:val="1"/>
      <w:numFmt w:val="decimal"/>
      <w:lvlText w:val="%8."/>
      <w:lvlJc w:val="left"/>
      <w:pPr>
        <w:tabs>
          <w:tab w:val="left" w:pos="5483"/>
        </w:tabs>
        <w:ind w:left="5845" w:hanging="360"/>
      </w:pPr>
      <w:rPr>
        <w:sz w:val="24"/>
        <w:szCs w:val="24"/>
      </w:rPr>
    </w:lvl>
    <w:lvl w:ilvl="8">
      <w:start w:val="1"/>
      <w:numFmt w:val="decimal"/>
      <w:lvlText w:val="%9."/>
      <w:lvlJc w:val="left"/>
      <w:pPr>
        <w:tabs>
          <w:tab w:val="left" w:pos="6203"/>
        </w:tabs>
        <w:ind w:left="6565" w:hanging="360"/>
      </w:pPr>
      <w:rPr>
        <w:sz w:val="24"/>
        <w:szCs w:val="24"/>
      </w:rPr>
    </w:lvl>
  </w:abstractNum>
  <w:abstractNum w:abstractNumId="1" w15:restartNumberingAfterBreak="0">
    <w:nsid w:val="9A3364DF"/>
    <w:multiLevelType w:val="multilevel"/>
    <w:tmpl w:val="9A3364DF"/>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A65F9222"/>
    <w:multiLevelType w:val="multilevel"/>
    <w:tmpl w:val="A65F922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4"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5"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6"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7"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8"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9" w15:restartNumberingAfterBreak="0">
    <w:nsid w:val="002B06F0"/>
    <w:multiLevelType w:val="multilevel"/>
    <w:tmpl w:val="002B06F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074D3A3E"/>
    <w:multiLevelType w:val="multilevel"/>
    <w:tmpl w:val="3F5C3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D46B2E"/>
    <w:multiLevelType w:val="multilevel"/>
    <w:tmpl w:val="15B64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9631CB"/>
    <w:multiLevelType w:val="multilevel"/>
    <w:tmpl w:val="01E88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7632E3"/>
    <w:multiLevelType w:val="multilevel"/>
    <w:tmpl w:val="C8DC2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8965C6"/>
    <w:multiLevelType w:val="hybridMultilevel"/>
    <w:tmpl w:val="2E10855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2CAC71FF"/>
    <w:multiLevelType w:val="hybridMultilevel"/>
    <w:tmpl w:val="A0C2BC48"/>
    <w:lvl w:ilvl="0" w:tplc="A7A61838">
      <w:start w:val="4"/>
      <w:numFmt w:val="japaneseCounting"/>
      <w:lvlText w:val="%1、"/>
      <w:lvlJc w:val="left"/>
      <w:pPr>
        <w:ind w:left="1138" w:hanging="576"/>
      </w:pPr>
      <w:rPr>
        <w:rFonts w:hint="default"/>
      </w:r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16" w15:restartNumberingAfterBreak="0">
    <w:nsid w:val="30A9017C"/>
    <w:multiLevelType w:val="hybridMultilevel"/>
    <w:tmpl w:val="A2AAEB38"/>
    <w:lvl w:ilvl="0" w:tplc="FFFFFFFF">
      <w:start w:val="1"/>
      <w:numFmt w:val="japaneseCounting"/>
      <w:lvlText w:val="（%1）"/>
      <w:lvlJc w:val="left"/>
      <w:pPr>
        <w:ind w:left="1238" w:hanging="756"/>
      </w:pPr>
      <w:rPr>
        <w:rFonts w:hint="default"/>
      </w:rPr>
    </w:lvl>
    <w:lvl w:ilvl="1" w:tplc="FFFFFFFF" w:tentative="1">
      <w:start w:val="1"/>
      <w:numFmt w:val="lowerLetter"/>
      <w:lvlText w:val="%2)"/>
      <w:lvlJc w:val="left"/>
      <w:pPr>
        <w:ind w:left="1362" w:hanging="440"/>
      </w:pPr>
    </w:lvl>
    <w:lvl w:ilvl="2" w:tplc="FFFFFFFF" w:tentative="1">
      <w:start w:val="1"/>
      <w:numFmt w:val="lowerRoman"/>
      <w:lvlText w:val="%3."/>
      <w:lvlJc w:val="right"/>
      <w:pPr>
        <w:ind w:left="1802" w:hanging="440"/>
      </w:pPr>
    </w:lvl>
    <w:lvl w:ilvl="3" w:tplc="FFFFFFFF" w:tentative="1">
      <w:start w:val="1"/>
      <w:numFmt w:val="decimal"/>
      <w:lvlText w:val="%4."/>
      <w:lvlJc w:val="left"/>
      <w:pPr>
        <w:ind w:left="2242" w:hanging="440"/>
      </w:pPr>
    </w:lvl>
    <w:lvl w:ilvl="4" w:tplc="FFFFFFFF" w:tentative="1">
      <w:start w:val="1"/>
      <w:numFmt w:val="lowerLetter"/>
      <w:lvlText w:val="%5)"/>
      <w:lvlJc w:val="left"/>
      <w:pPr>
        <w:ind w:left="2682" w:hanging="440"/>
      </w:pPr>
    </w:lvl>
    <w:lvl w:ilvl="5" w:tplc="FFFFFFFF" w:tentative="1">
      <w:start w:val="1"/>
      <w:numFmt w:val="lowerRoman"/>
      <w:lvlText w:val="%6."/>
      <w:lvlJc w:val="right"/>
      <w:pPr>
        <w:ind w:left="3122" w:hanging="440"/>
      </w:pPr>
    </w:lvl>
    <w:lvl w:ilvl="6" w:tplc="FFFFFFFF" w:tentative="1">
      <w:start w:val="1"/>
      <w:numFmt w:val="decimal"/>
      <w:lvlText w:val="%7."/>
      <w:lvlJc w:val="left"/>
      <w:pPr>
        <w:ind w:left="3562" w:hanging="440"/>
      </w:pPr>
    </w:lvl>
    <w:lvl w:ilvl="7" w:tplc="FFFFFFFF" w:tentative="1">
      <w:start w:val="1"/>
      <w:numFmt w:val="lowerLetter"/>
      <w:lvlText w:val="%8)"/>
      <w:lvlJc w:val="left"/>
      <w:pPr>
        <w:ind w:left="4002" w:hanging="440"/>
      </w:pPr>
    </w:lvl>
    <w:lvl w:ilvl="8" w:tplc="FFFFFFFF" w:tentative="1">
      <w:start w:val="1"/>
      <w:numFmt w:val="lowerRoman"/>
      <w:lvlText w:val="%9."/>
      <w:lvlJc w:val="right"/>
      <w:pPr>
        <w:ind w:left="4442" w:hanging="440"/>
      </w:pPr>
    </w:lvl>
  </w:abstractNum>
  <w:abstractNum w:abstractNumId="17" w15:restartNumberingAfterBreak="0">
    <w:nsid w:val="3B921D8D"/>
    <w:multiLevelType w:val="hybridMultilevel"/>
    <w:tmpl w:val="A2AAEB38"/>
    <w:lvl w:ilvl="0" w:tplc="FFFFFFFF">
      <w:start w:val="1"/>
      <w:numFmt w:val="japaneseCounting"/>
      <w:lvlText w:val="（%1）"/>
      <w:lvlJc w:val="left"/>
      <w:pPr>
        <w:ind w:left="1238" w:hanging="756"/>
      </w:pPr>
      <w:rPr>
        <w:rFonts w:hint="default"/>
      </w:rPr>
    </w:lvl>
    <w:lvl w:ilvl="1" w:tplc="FFFFFFFF" w:tentative="1">
      <w:start w:val="1"/>
      <w:numFmt w:val="lowerLetter"/>
      <w:lvlText w:val="%2)"/>
      <w:lvlJc w:val="left"/>
      <w:pPr>
        <w:ind w:left="1362" w:hanging="440"/>
      </w:pPr>
    </w:lvl>
    <w:lvl w:ilvl="2" w:tplc="FFFFFFFF" w:tentative="1">
      <w:start w:val="1"/>
      <w:numFmt w:val="lowerRoman"/>
      <w:lvlText w:val="%3."/>
      <w:lvlJc w:val="right"/>
      <w:pPr>
        <w:ind w:left="1802" w:hanging="440"/>
      </w:pPr>
    </w:lvl>
    <w:lvl w:ilvl="3" w:tplc="FFFFFFFF" w:tentative="1">
      <w:start w:val="1"/>
      <w:numFmt w:val="decimal"/>
      <w:lvlText w:val="%4."/>
      <w:lvlJc w:val="left"/>
      <w:pPr>
        <w:ind w:left="2242" w:hanging="440"/>
      </w:pPr>
    </w:lvl>
    <w:lvl w:ilvl="4" w:tplc="FFFFFFFF" w:tentative="1">
      <w:start w:val="1"/>
      <w:numFmt w:val="lowerLetter"/>
      <w:lvlText w:val="%5)"/>
      <w:lvlJc w:val="left"/>
      <w:pPr>
        <w:ind w:left="2682" w:hanging="440"/>
      </w:pPr>
    </w:lvl>
    <w:lvl w:ilvl="5" w:tplc="FFFFFFFF" w:tentative="1">
      <w:start w:val="1"/>
      <w:numFmt w:val="lowerRoman"/>
      <w:lvlText w:val="%6."/>
      <w:lvlJc w:val="right"/>
      <w:pPr>
        <w:ind w:left="3122" w:hanging="440"/>
      </w:pPr>
    </w:lvl>
    <w:lvl w:ilvl="6" w:tplc="FFFFFFFF" w:tentative="1">
      <w:start w:val="1"/>
      <w:numFmt w:val="decimal"/>
      <w:lvlText w:val="%7."/>
      <w:lvlJc w:val="left"/>
      <w:pPr>
        <w:ind w:left="3562" w:hanging="440"/>
      </w:pPr>
    </w:lvl>
    <w:lvl w:ilvl="7" w:tplc="FFFFFFFF" w:tentative="1">
      <w:start w:val="1"/>
      <w:numFmt w:val="lowerLetter"/>
      <w:lvlText w:val="%8)"/>
      <w:lvlJc w:val="left"/>
      <w:pPr>
        <w:ind w:left="4002" w:hanging="440"/>
      </w:pPr>
    </w:lvl>
    <w:lvl w:ilvl="8" w:tplc="FFFFFFFF" w:tentative="1">
      <w:start w:val="1"/>
      <w:numFmt w:val="lowerRoman"/>
      <w:lvlText w:val="%9."/>
      <w:lvlJc w:val="right"/>
      <w:pPr>
        <w:ind w:left="4442" w:hanging="440"/>
      </w:pPr>
    </w:lvl>
  </w:abstractNum>
  <w:abstractNum w:abstractNumId="18" w15:restartNumberingAfterBreak="0">
    <w:nsid w:val="46E34172"/>
    <w:multiLevelType w:val="multilevel"/>
    <w:tmpl w:val="5DB41BE2"/>
    <w:lvl w:ilvl="0">
      <w:start w:val="1"/>
      <w:numFmt w:val="decimal"/>
      <w:lvlText w:val="%1."/>
      <w:lvlJc w:val="left"/>
      <w:pPr>
        <w:tabs>
          <w:tab w:val="num" w:pos="720"/>
        </w:tabs>
        <w:ind w:left="720" w:hanging="360"/>
      </w:pPr>
    </w:lvl>
    <w:lvl w:ilvl="1">
      <w:start w:val="4"/>
      <w:numFmt w:val="japaneseCounting"/>
      <w:lvlText w:val="%2、"/>
      <w:lvlJc w:val="left"/>
      <w:pPr>
        <w:ind w:left="1560" w:hanging="48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660FFF"/>
    <w:multiLevelType w:val="hybridMultilevel"/>
    <w:tmpl w:val="C36A57D8"/>
    <w:lvl w:ilvl="0" w:tplc="B5E0EB8A">
      <w:start w:val="2"/>
      <w:numFmt w:val="decimal"/>
      <w:lvlText w:val="%1．"/>
      <w:lvlJc w:val="left"/>
      <w:pPr>
        <w:ind w:left="866" w:hanging="384"/>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0" w15:restartNumberingAfterBreak="0">
    <w:nsid w:val="4E4317E2"/>
    <w:multiLevelType w:val="multilevel"/>
    <w:tmpl w:val="F96C6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DA4EAB"/>
    <w:multiLevelType w:val="hybridMultilevel"/>
    <w:tmpl w:val="A2AAEB38"/>
    <w:lvl w:ilvl="0" w:tplc="DC88FEA4">
      <w:start w:val="1"/>
      <w:numFmt w:val="japaneseCounting"/>
      <w:lvlText w:val="（%1）"/>
      <w:lvlJc w:val="left"/>
      <w:pPr>
        <w:ind w:left="1238" w:hanging="756"/>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2" w15:restartNumberingAfterBreak="0">
    <w:nsid w:val="5FD700CA"/>
    <w:multiLevelType w:val="multilevel"/>
    <w:tmpl w:val="C33A1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AD14A2"/>
    <w:multiLevelType w:val="multilevel"/>
    <w:tmpl w:val="6EE84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BA376D"/>
    <w:multiLevelType w:val="hybridMultilevel"/>
    <w:tmpl w:val="A2AAEB38"/>
    <w:lvl w:ilvl="0" w:tplc="FFFFFFFF">
      <w:start w:val="1"/>
      <w:numFmt w:val="japaneseCounting"/>
      <w:lvlText w:val="（%1）"/>
      <w:lvlJc w:val="left"/>
      <w:pPr>
        <w:ind w:left="1238" w:hanging="756"/>
      </w:pPr>
      <w:rPr>
        <w:rFonts w:hint="default"/>
      </w:rPr>
    </w:lvl>
    <w:lvl w:ilvl="1" w:tplc="FFFFFFFF" w:tentative="1">
      <w:start w:val="1"/>
      <w:numFmt w:val="lowerLetter"/>
      <w:lvlText w:val="%2)"/>
      <w:lvlJc w:val="left"/>
      <w:pPr>
        <w:ind w:left="1362" w:hanging="440"/>
      </w:pPr>
    </w:lvl>
    <w:lvl w:ilvl="2" w:tplc="FFFFFFFF" w:tentative="1">
      <w:start w:val="1"/>
      <w:numFmt w:val="lowerRoman"/>
      <w:lvlText w:val="%3."/>
      <w:lvlJc w:val="right"/>
      <w:pPr>
        <w:ind w:left="1802" w:hanging="440"/>
      </w:pPr>
    </w:lvl>
    <w:lvl w:ilvl="3" w:tplc="FFFFFFFF" w:tentative="1">
      <w:start w:val="1"/>
      <w:numFmt w:val="decimal"/>
      <w:lvlText w:val="%4."/>
      <w:lvlJc w:val="left"/>
      <w:pPr>
        <w:ind w:left="2242" w:hanging="440"/>
      </w:pPr>
    </w:lvl>
    <w:lvl w:ilvl="4" w:tplc="FFFFFFFF" w:tentative="1">
      <w:start w:val="1"/>
      <w:numFmt w:val="lowerLetter"/>
      <w:lvlText w:val="%5)"/>
      <w:lvlJc w:val="left"/>
      <w:pPr>
        <w:ind w:left="2682" w:hanging="440"/>
      </w:pPr>
    </w:lvl>
    <w:lvl w:ilvl="5" w:tplc="FFFFFFFF" w:tentative="1">
      <w:start w:val="1"/>
      <w:numFmt w:val="lowerRoman"/>
      <w:lvlText w:val="%6."/>
      <w:lvlJc w:val="right"/>
      <w:pPr>
        <w:ind w:left="3122" w:hanging="440"/>
      </w:pPr>
    </w:lvl>
    <w:lvl w:ilvl="6" w:tplc="FFFFFFFF" w:tentative="1">
      <w:start w:val="1"/>
      <w:numFmt w:val="decimal"/>
      <w:lvlText w:val="%7."/>
      <w:lvlJc w:val="left"/>
      <w:pPr>
        <w:ind w:left="3562" w:hanging="440"/>
      </w:pPr>
    </w:lvl>
    <w:lvl w:ilvl="7" w:tplc="FFFFFFFF" w:tentative="1">
      <w:start w:val="1"/>
      <w:numFmt w:val="lowerLetter"/>
      <w:lvlText w:val="%8)"/>
      <w:lvlJc w:val="left"/>
      <w:pPr>
        <w:ind w:left="4002" w:hanging="440"/>
      </w:pPr>
    </w:lvl>
    <w:lvl w:ilvl="8" w:tplc="FFFFFFFF" w:tentative="1">
      <w:start w:val="1"/>
      <w:numFmt w:val="lowerRoman"/>
      <w:lvlText w:val="%9."/>
      <w:lvlJc w:val="right"/>
      <w:pPr>
        <w:ind w:left="4442" w:hanging="440"/>
      </w:pPr>
    </w:lvl>
  </w:abstractNum>
  <w:abstractNum w:abstractNumId="25" w15:restartNumberingAfterBreak="0">
    <w:nsid w:val="6D7563E8"/>
    <w:multiLevelType w:val="multilevel"/>
    <w:tmpl w:val="12EC5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4450083">
    <w:abstractNumId w:val="4"/>
  </w:num>
  <w:num w:numId="2" w16cid:durableId="1921863307">
    <w:abstractNumId w:val="7"/>
  </w:num>
  <w:num w:numId="3" w16cid:durableId="1932422361">
    <w:abstractNumId w:val="8"/>
  </w:num>
  <w:num w:numId="4" w16cid:durableId="54937679">
    <w:abstractNumId w:val="5"/>
  </w:num>
  <w:num w:numId="5" w16cid:durableId="952398623">
    <w:abstractNumId w:val="3"/>
  </w:num>
  <w:num w:numId="6" w16cid:durableId="382101040">
    <w:abstractNumId w:val="6"/>
  </w:num>
  <w:num w:numId="7" w16cid:durableId="270749926">
    <w:abstractNumId w:val="1"/>
  </w:num>
  <w:num w:numId="8" w16cid:durableId="1385374399">
    <w:abstractNumId w:val="9"/>
  </w:num>
  <w:num w:numId="9" w16cid:durableId="1827474778">
    <w:abstractNumId w:val="2"/>
  </w:num>
  <w:num w:numId="10" w16cid:durableId="1061489699">
    <w:abstractNumId w:val="0"/>
  </w:num>
  <w:num w:numId="11" w16cid:durableId="2045590757">
    <w:abstractNumId w:val="23"/>
  </w:num>
  <w:num w:numId="12" w16cid:durableId="1727145468">
    <w:abstractNumId w:val="22"/>
  </w:num>
  <w:num w:numId="13" w16cid:durableId="848567896">
    <w:abstractNumId w:val="25"/>
  </w:num>
  <w:num w:numId="14" w16cid:durableId="1230843705">
    <w:abstractNumId w:val="18"/>
  </w:num>
  <w:num w:numId="15" w16cid:durableId="724331243">
    <w:abstractNumId w:val="11"/>
  </w:num>
  <w:num w:numId="16" w16cid:durableId="610475319">
    <w:abstractNumId w:val="12"/>
  </w:num>
  <w:num w:numId="17" w16cid:durableId="384335527">
    <w:abstractNumId w:val="20"/>
  </w:num>
  <w:num w:numId="18" w16cid:durableId="1518425163">
    <w:abstractNumId w:val="13"/>
  </w:num>
  <w:num w:numId="19" w16cid:durableId="1488131110">
    <w:abstractNumId w:val="10"/>
  </w:num>
  <w:num w:numId="20" w16cid:durableId="751778711">
    <w:abstractNumId w:val="19"/>
  </w:num>
  <w:num w:numId="21" w16cid:durableId="195435660">
    <w:abstractNumId w:val="21"/>
  </w:num>
  <w:num w:numId="22" w16cid:durableId="534578794">
    <w:abstractNumId w:val="24"/>
  </w:num>
  <w:num w:numId="23" w16cid:durableId="1891646444">
    <w:abstractNumId w:val="17"/>
  </w:num>
  <w:num w:numId="24" w16cid:durableId="720595676">
    <w:abstractNumId w:val="15"/>
  </w:num>
  <w:num w:numId="25" w16cid:durableId="280302913">
    <w:abstractNumId w:val="16"/>
  </w:num>
  <w:num w:numId="26" w16cid:durableId="773649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148"/>
    <w:rsid w:val="00034616"/>
    <w:rsid w:val="0005467F"/>
    <w:rsid w:val="0006063C"/>
    <w:rsid w:val="000A3A06"/>
    <w:rsid w:val="00146242"/>
    <w:rsid w:val="0015074B"/>
    <w:rsid w:val="00200172"/>
    <w:rsid w:val="00240286"/>
    <w:rsid w:val="00256877"/>
    <w:rsid w:val="00277718"/>
    <w:rsid w:val="0029639D"/>
    <w:rsid w:val="002B3C61"/>
    <w:rsid w:val="002F3C3E"/>
    <w:rsid w:val="00326F90"/>
    <w:rsid w:val="003D06A7"/>
    <w:rsid w:val="00441556"/>
    <w:rsid w:val="00455365"/>
    <w:rsid w:val="004D6943"/>
    <w:rsid w:val="005166FE"/>
    <w:rsid w:val="00516AAA"/>
    <w:rsid w:val="00615FF8"/>
    <w:rsid w:val="00617C00"/>
    <w:rsid w:val="006336F0"/>
    <w:rsid w:val="006B4092"/>
    <w:rsid w:val="00720C79"/>
    <w:rsid w:val="00730CC3"/>
    <w:rsid w:val="00753AF3"/>
    <w:rsid w:val="007D3F27"/>
    <w:rsid w:val="00830D39"/>
    <w:rsid w:val="00831D81"/>
    <w:rsid w:val="00844438"/>
    <w:rsid w:val="008F6BA6"/>
    <w:rsid w:val="00903F08"/>
    <w:rsid w:val="009232EB"/>
    <w:rsid w:val="009549FA"/>
    <w:rsid w:val="00997474"/>
    <w:rsid w:val="009A4E6B"/>
    <w:rsid w:val="00A21BB8"/>
    <w:rsid w:val="00A303CF"/>
    <w:rsid w:val="00A43E83"/>
    <w:rsid w:val="00AA1D8D"/>
    <w:rsid w:val="00AA346C"/>
    <w:rsid w:val="00B47730"/>
    <w:rsid w:val="00B7120D"/>
    <w:rsid w:val="00BC7CBF"/>
    <w:rsid w:val="00C93239"/>
    <w:rsid w:val="00CB0664"/>
    <w:rsid w:val="00D07AD0"/>
    <w:rsid w:val="00D22C13"/>
    <w:rsid w:val="00D579C0"/>
    <w:rsid w:val="00DA0967"/>
    <w:rsid w:val="00FC693F"/>
    <w:rsid w:val="00FE2A5B"/>
    <w:rsid w:val="23D50853"/>
    <w:rsid w:val="4F991A58"/>
    <w:rsid w:val="5047681E"/>
    <w:rsid w:val="5DC36BE2"/>
    <w:rsid w:val="7CB253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998966B"/>
  <w14:defaultImageDpi w14:val="330"/>
  <w15:docId w15:val="{71961844-9FA4-4224-9415-8B4C6EFBD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lsdException w:name="Colorful Grid" w:uiPriority="73" w:qFormat="1"/>
    <w:lsdException w:name="Light Shading Accent 1" w:uiPriority="60" w:qFormat="1"/>
    <w:lsdException w:name="Light List Accent 1" w:uiPriority="6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lsdException w:name="Medium Grid 2 Accent 1" w:uiPriority="68" w:qFormat="1"/>
    <w:lsdException w:name="Medium Grid 3 Accent 1" w:uiPriority="69"/>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lsdException w:name="Medium List 2 Accent 2" w:uiPriority="66" w:qFormat="1"/>
    <w:lsdException w:name="Medium Grid 1 Accent 2" w:uiPriority="67" w:qFormat="1"/>
    <w:lsdException w:name="Medium Grid 2 Accent 2" w:uiPriority="68"/>
    <w:lsdException w:name="Medium Grid 3 Accent 2" w:uiPriority="69"/>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lsdException w:name="Medium Grid 2 Accent 3" w:uiPriority="68" w:qFormat="1"/>
    <w:lsdException w:name="Medium Grid 3 Accent 3" w:uiPriority="69" w:qFormat="1"/>
    <w:lsdException w:name="Dark List Accent 3" w:uiPriority="70"/>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lsdException w:name="Colorful Shading Accent 4" w:uiPriority="71"/>
    <w:lsdException w:name="Colorful List Accent 4" w:uiPriority="72" w:qFormat="1"/>
    <w:lsdException w:name="Colorful Grid Accent 4" w:uiPriority="73" w:qFormat="1"/>
    <w:lsdException w:name="Light Shading Accent 5" w:uiPriority="60" w:qFormat="1"/>
    <w:lsdException w:name="Light List Accent 5" w:uiPriority="6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lsdException w:name="Colorful Grid Accent 5" w:uiPriority="73" w:qFormat="1"/>
    <w:lsdException w:name="Light Shading Accent 6" w:uiPriority="60" w:qFormat="1"/>
    <w:lsdException w:name="Light List Accent 6" w:uiPriority="6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heme="minorHAnsi" w:eastAsiaTheme="minorEastAsia" w:hAnsiTheme="minorHAnsi" w:cstheme="minorBidi"/>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pPr>
      <w:spacing w:after="120"/>
      <w:ind w:left="720"/>
      <w:contextualSpacing/>
    </w:pPr>
  </w:style>
  <w:style w:type="paragraph" w:styleId="HTML">
    <w:name w:val="HTML Preformatted"/>
    <w:basedOn w:val="a1"/>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cs="Times New Roman" w:hint="eastAsia"/>
      <w:sz w:val="24"/>
      <w:szCs w:val="24"/>
      <w:lang w:eastAsia="zh-CN"/>
    </w:r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qFormat/>
    <w:rPr>
      <w:b/>
      <w:bCs/>
    </w:rPr>
  </w:style>
  <w:style w:type="character" w:styleId="afd">
    <w:name w:val="Emphasis"/>
    <w:basedOn w:val="a2"/>
    <w:uiPriority w:val="20"/>
    <w:qFormat/>
    <w:rPr>
      <w:i/>
      <w:iCs/>
    </w:rPr>
  </w:style>
  <w:style w:type="character" w:styleId="HTML0">
    <w:name w:val="HTML Code"/>
    <w:basedOn w:val="a2"/>
    <w:uiPriority w:val="99"/>
    <w:semiHidden/>
    <w:unhideWhenUsed/>
    <w:rPr>
      <w:rFonts w:ascii="Courier New" w:hAnsi="Courier New"/>
      <w:sz w:val="20"/>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character" w:styleId="aff4">
    <w:name w:val="Placeholder Text"/>
    <w:basedOn w:val="a2"/>
    <w:uiPriority w:val="99"/>
    <w:unhideWhenUsed/>
    <w:rsid w:val="00516AAA"/>
    <w:rPr>
      <w:color w:val="666666"/>
    </w:rPr>
  </w:style>
  <w:style w:type="paragraph" w:styleId="aff5">
    <w:name w:val="footnote text"/>
    <w:basedOn w:val="a1"/>
    <w:link w:val="aff6"/>
    <w:uiPriority w:val="99"/>
    <w:semiHidden/>
    <w:unhideWhenUsed/>
    <w:rsid w:val="00730CC3"/>
    <w:pPr>
      <w:snapToGrid w:val="0"/>
    </w:pPr>
    <w:rPr>
      <w:sz w:val="18"/>
      <w:szCs w:val="18"/>
    </w:rPr>
  </w:style>
  <w:style w:type="character" w:customStyle="1" w:styleId="aff6">
    <w:name w:val="脚注文本 字符"/>
    <w:basedOn w:val="a2"/>
    <w:link w:val="aff5"/>
    <w:uiPriority w:val="99"/>
    <w:semiHidden/>
    <w:rsid w:val="00730CC3"/>
    <w:rPr>
      <w:rFonts w:asciiTheme="minorHAnsi" w:eastAsiaTheme="minorEastAsia" w:hAnsiTheme="minorHAnsi" w:cstheme="minorBidi"/>
      <w:sz w:val="18"/>
      <w:szCs w:val="18"/>
      <w:lang w:eastAsia="en-US"/>
    </w:rPr>
  </w:style>
  <w:style w:type="character" w:styleId="aff7">
    <w:name w:val="footnote reference"/>
    <w:basedOn w:val="a2"/>
    <w:uiPriority w:val="99"/>
    <w:semiHidden/>
    <w:unhideWhenUsed/>
    <w:rsid w:val="00730CC3"/>
    <w:rPr>
      <w:vertAlign w:val="superscript"/>
    </w:rPr>
  </w:style>
  <w:style w:type="paragraph" w:styleId="aff8">
    <w:name w:val="endnote text"/>
    <w:basedOn w:val="a1"/>
    <w:link w:val="aff9"/>
    <w:uiPriority w:val="99"/>
    <w:semiHidden/>
    <w:unhideWhenUsed/>
    <w:rsid w:val="00455365"/>
    <w:pPr>
      <w:snapToGrid w:val="0"/>
    </w:pPr>
  </w:style>
  <w:style w:type="character" w:customStyle="1" w:styleId="aff9">
    <w:name w:val="尾注文本 字符"/>
    <w:basedOn w:val="a2"/>
    <w:link w:val="aff8"/>
    <w:uiPriority w:val="99"/>
    <w:semiHidden/>
    <w:rsid w:val="00455365"/>
    <w:rPr>
      <w:rFonts w:asciiTheme="minorHAnsi" w:eastAsiaTheme="minorEastAsia" w:hAnsiTheme="minorHAnsi" w:cstheme="minorBidi"/>
      <w:sz w:val="22"/>
      <w:szCs w:val="22"/>
      <w:lang w:eastAsia="en-US"/>
    </w:rPr>
  </w:style>
  <w:style w:type="character" w:styleId="affa">
    <w:name w:val="endnote reference"/>
    <w:basedOn w:val="a2"/>
    <w:uiPriority w:val="99"/>
    <w:semiHidden/>
    <w:unhideWhenUsed/>
    <w:rsid w:val="00455365"/>
    <w:rPr>
      <w:vertAlign w:val="superscript"/>
    </w:rPr>
  </w:style>
  <w:style w:type="paragraph" w:styleId="TOC10">
    <w:name w:val="toc 1"/>
    <w:basedOn w:val="a1"/>
    <w:next w:val="a1"/>
    <w:autoRedefine/>
    <w:uiPriority w:val="39"/>
    <w:unhideWhenUsed/>
    <w:rsid w:val="00240286"/>
    <w:pPr>
      <w:tabs>
        <w:tab w:val="right" w:leader="dot" w:pos="9678"/>
      </w:tabs>
      <w:spacing w:before="240" w:after="120"/>
    </w:pPr>
    <w:rPr>
      <w:rFonts w:ascii="黑体" w:eastAsia="黑体" w:hAnsi="黑体" w:cs="宋体"/>
      <w:b/>
      <w:bCs/>
      <w:noProof/>
      <w:sz w:val="28"/>
      <w:szCs w:val="28"/>
      <w:lang w:eastAsia="zh-CN"/>
    </w:rPr>
  </w:style>
  <w:style w:type="paragraph" w:styleId="TOC2">
    <w:name w:val="toc 2"/>
    <w:basedOn w:val="a1"/>
    <w:next w:val="a1"/>
    <w:autoRedefine/>
    <w:uiPriority w:val="39"/>
    <w:unhideWhenUsed/>
    <w:rsid w:val="00753AF3"/>
    <w:pPr>
      <w:tabs>
        <w:tab w:val="right" w:leader="dot" w:pos="9678"/>
      </w:tabs>
      <w:spacing w:before="120" w:after="0"/>
      <w:ind w:left="220" w:firstLineChars="100" w:firstLine="240"/>
    </w:pPr>
    <w:rPr>
      <w:rFonts w:ascii="宋体" w:eastAsia="宋体" w:hAnsi="宋体"/>
      <w:noProof/>
      <w:sz w:val="24"/>
      <w:szCs w:val="24"/>
      <w:lang w:eastAsia="zh-CN"/>
    </w:rPr>
  </w:style>
  <w:style w:type="paragraph" w:styleId="TOC3">
    <w:name w:val="toc 3"/>
    <w:basedOn w:val="a1"/>
    <w:next w:val="a1"/>
    <w:autoRedefine/>
    <w:uiPriority w:val="39"/>
    <w:unhideWhenUsed/>
    <w:rsid w:val="00146242"/>
    <w:pPr>
      <w:spacing w:after="0"/>
      <w:ind w:left="440"/>
    </w:pPr>
    <w:rPr>
      <w:sz w:val="20"/>
      <w:szCs w:val="20"/>
    </w:rPr>
  </w:style>
  <w:style w:type="paragraph" w:styleId="TOC4">
    <w:name w:val="toc 4"/>
    <w:basedOn w:val="a1"/>
    <w:next w:val="a1"/>
    <w:autoRedefine/>
    <w:uiPriority w:val="39"/>
    <w:unhideWhenUsed/>
    <w:rsid w:val="00146242"/>
    <w:pPr>
      <w:spacing w:after="0"/>
      <w:ind w:left="660"/>
    </w:pPr>
    <w:rPr>
      <w:sz w:val="20"/>
      <w:szCs w:val="20"/>
    </w:rPr>
  </w:style>
  <w:style w:type="paragraph" w:styleId="TOC5">
    <w:name w:val="toc 5"/>
    <w:basedOn w:val="a1"/>
    <w:next w:val="a1"/>
    <w:autoRedefine/>
    <w:uiPriority w:val="39"/>
    <w:unhideWhenUsed/>
    <w:rsid w:val="00146242"/>
    <w:pPr>
      <w:spacing w:after="0"/>
      <w:ind w:left="880"/>
    </w:pPr>
    <w:rPr>
      <w:sz w:val="20"/>
      <w:szCs w:val="20"/>
    </w:rPr>
  </w:style>
  <w:style w:type="paragraph" w:styleId="TOC6">
    <w:name w:val="toc 6"/>
    <w:basedOn w:val="a1"/>
    <w:next w:val="a1"/>
    <w:autoRedefine/>
    <w:uiPriority w:val="39"/>
    <w:unhideWhenUsed/>
    <w:rsid w:val="00146242"/>
    <w:pPr>
      <w:spacing w:after="0"/>
      <w:ind w:left="1100"/>
    </w:pPr>
    <w:rPr>
      <w:sz w:val="20"/>
      <w:szCs w:val="20"/>
    </w:rPr>
  </w:style>
  <w:style w:type="paragraph" w:styleId="TOC7">
    <w:name w:val="toc 7"/>
    <w:basedOn w:val="a1"/>
    <w:next w:val="a1"/>
    <w:autoRedefine/>
    <w:uiPriority w:val="39"/>
    <w:unhideWhenUsed/>
    <w:rsid w:val="00146242"/>
    <w:pPr>
      <w:spacing w:after="0"/>
      <w:ind w:left="1320"/>
    </w:pPr>
    <w:rPr>
      <w:sz w:val="20"/>
      <w:szCs w:val="20"/>
    </w:rPr>
  </w:style>
  <w:style w:type="paragraph" w:styleId="TOC8">
    <w:name w:val="toc 8"/>
    <w:basedOn w:val="a1"/>
    <w:next w:val="a1"/>
    <w:autoRedefine/>
    <w:uiPriority w:val="39"/>
    <w:unhideWhenUsed/>
    <w:rsid w:val="00146242"/>
    <w:pPr>
      <w:spacing w:after="0"/>
      <w:ind w:left="1540"/>
    </w:pPr>
    <w:rPr>
      <w:sz w:val="20"/>
      <w:szCs w:val="20"/>
    </w:rPr>
  </w:style>
  <w:style w:type="paragraph" w:styleId="TOC9">
    <w:name w:val="toc 9"/>
    <w:basedOn w:val="a1"/>
    <w:next w:val="a1"/>
    <w:autoRedefine/>
    <w:uiPriority w:val="39"/>
    <w:unhideWhenUsed/>
    <w:rsid w:val="00146242"/>
    <w:pPr>
      <w:spacing w:after="0"/>
      <w:ind w:left="1760"/>
    </w:pPr>
    <w:rPr>
      <w:sz w:val="20"/>
      <w:szCs w:val="20"/>
    </w:rPr>
  </w:style>
  <w:style w:type="character" w:styleId="affb">
    <w:name w:val="Hyperlink"/>
    <w:basedOn w:val="a2"/>
    <w:uiPriority w:val="99"/>
    <w:unhideWhenUsed/>
    <w:rsid w:val="0014624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21" Type="http://schemas.openxmlformats.org/officeDocument/2006/relationships/image" Target="media/image5.wmf"/><Relationship Id="rId42" Type="http://schemas.openxmlformats.org/officeDocument/2006/relationships/oleObject" Target="embeddings/oleObject13.bin"/><Relationship Id="rId63" Type="http://schemas.openxmlformats.org/officeDocument/2006/relationships/image" Target="media/image26.wmf"/><Relationship Id="rId84" Type="http://schemas.openxmlformats.org/officeDocument/2006/relationships/oleObject" Target="embeddings/oleObject34.bin"/><Relationship Id="rId138" Type="http://schemas.openxmlformats.org/officeDocument/2006/relationships/oleObject" Target="embeddings/oleObject61.bin"/><Relationship Id="rId159" Type="http://schemas.openxmlformats.org/officeDocument/2006/relationships/fontTable" Target="fontTable.xml"/><Relationship Id="rId107" Type="http://schemas.openxmlformats.org/officeDocument/2006/relationships/image" Target="media/image48.wmf"/><Relationship Id="rId11" Type="http://schemas.openxmlformats.org/officeDocument/2006/relationships/footer" Target="footer1.xml"/><Relationship Id="rId32" Type="http://schemas.openxmlformats.org/officeDocument/2006/relationships/oleObject" Target="embeddings/oleObject8.bin"/><Relationship Id="rId53" Type="http://schemas.openxmlformats.org/officeDocument/2006/relationships/image" Target="media/image21.wmf"/><Relationship Id="rId74" Type="http://schemas.openxmlformats.org/officeDocument/2006/relationships/oleObject" Target="embeddings/oleObject29.bin"/><Relationship Id="rId128" Type="http://schemas.openxmlformats.org/officeDocument/2006/relationships/oleObject" Target="embeddings/oleObject56.bin"/><Relationship Id="rId149" Type="http://schemas.openxmlformats.org/officeDocument/2006/relationships/image" Target="media/image69.wmf"/><Relationship Id="rId5" Type="http://schemas.openxmlformats.org/officeDocument/2006/relationships/webSettings" Target="webSettings.xml"/><Relationship Id="rId95" Type="http://schemas.openxmlformats.org/officeDocument/2006/relationships/image" Target="media/image42.wmf"/><Relationship Id="rId160" Type="http://schemas.openxmlformats.org/officeDocument/2006/relationships/theme" Target="theme/theme1.xml"/><Relationship Id="rId22" Type="http://schemas.openxmlformats.org/officeDocument/2006/relationships/oleObject" Target="embeddings/oleObject3.bin"/><Relationship Id="rId43" Type="http://schemas.openxmlformats.org/officeDocument/2006/relationships/image" Target="media/image16.wmf"/><Relationship Id="rId64" Type="http://schemas.openxmlformats.org/officeDocument/2006/relationships/oleObject" Target="embeddings/oleObject24.bin"/><Relationship Id="rId118" Type="http://schemas.openxmlformats.org/officeDocument/2006/relationships/oleObject" Target="embeddings/oleObject51.bin"/><Relationship Id="rId139" Type="http://schemas.openxmlformats.org/officeDocument/2006/relationships/image" Target="media/image64.wmf"/><Relationship Id="rId80" Type="http://schemas.openxmlformats.org/officeDocument/2006/relationships/oleObject" Target="embeddings/oleObject32.bin"/><Relationship Id="rId85" Type="http://schemas.openxmlformats.org/officeDocument/2006/relationships/image" Target="media/image37.wmf"/><Relationship Id="rId150" Type="http://schemas.openxmlformats.org/officeDocument/2006/relationships/oleObject" Target="embeddings/oleObject67.bin"/><Relationship Id="rId155" Type="http://schemas.openxmlformats.org/officeDocument/2006/relationships/image" Target="media/image72.wmf"/><Relationship Id="rId12" Type="http://schemas.openxmlformats.org/officeDocument/2006/relationships/header" Target="header2.xml"/><Relationship Id="rId17" Type="http://schemas.openxmlformats.org/officeDocument/2006/relationships/image" Target="media/image3.wmf"/><Relationship Id="rId33" Type="http://schemas.openxmlformats.org/officeDocument/2006/relationships/image" Target="media/image11.wmf"/><Relationship Id="rId38" Type="http://schemas.openxmlformats.org/officeDocument/2006/relationships/oleObject" Target="embeddings/oleObject11.bin"/><Relationship Id="rId59" Type="http://schemas.openxmlformats.org/officeDocument/2006/relationships/image" Target="media/image24.wmf"/><Relationship Id="rId103" Type="http://schemas.openxmlformats.org/officeDocument/2006/relationships/image" Target="media/image46.wmf"/><Relationship Id="rId108" Type="http://schemas.openxmlformats.org/officeDocument/2006/relationships/oleObject" Target="embeddings/oleObject46.bin"/><Relationship Id="rId124" Type="http://schemas.openxmlformats.org/officeDocument/2006/relationships/oleObject" Target="embeddings/oleObject54.bin"/><Relationship Id="rId129" Type="http://schemas.openxmlformats.org/officeDocument/2006/relationships/image" Target="media/image59.wmf"/><Relationship Id="rId54" Type="http://schemas.openxmlformats.org/officeDocument/2006/relationships/oleObject" Target="embeddings/oleObject19.bin"/><Relationship Id="rId70" Type="http://schemas.openxmlformats.org/officeDocument/2006/relationships/oleObject" Target="embeddings/oleObject27.bin"/><Relationship Id="rId75" Type="http://schemas.openxmlformats.org/officeDocument/2006/relationships/image" Target="media/image32.wmf"/><Relationship Id="rId91" Type="http://schemas.openxmlformats.org/officeDocument/2006/relationships/image" Target="media/image40.wmf"/><Relationship Id="rId96" Type="http://schemas.openxmlformats.org/officeDocument/2006/relationships/oleObject" Target="embeddings/oleObject40.bin"/><Relationship Id="rId140" Type="http://schemas.openxmlformats.org/officeDocument/2006/relationships/oleObject" Target="embeddings/oleObject62.bin"/><Relationship Id="rId145" Type="http://schemas.openxmlformats.org/officeDocument/2006/relationships/image" Target="media/image67.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6.wmf"/><Relationship Id="rId28" Type="http://schemas.openxmlformats.org/officeDocument/2006/relationships/oleObject" Target="embeddings/oleObject6.bin"/><Relationship Id="rId49" Type="http://schemas.openxmlformats.org/officeDocument/2006/relationships/image" Target="media/image19.wmf"/><Relationship Id="rId114" Type="http://schemas.openxmlformats.org/officeDocument/2006/relationships/oleObject" Target="embeddings/oleObject49.bin"/><Relationship Id="rId119" Type="http://schemas.openxmlformats.org/officeDocument/2006/relationships/image" Target="media/image54.wmf"/><Relationship Id="rId44" Type="http://schemas.openxmlformats.org/officeDocument/2006/relationships/oleObject" Target="embeddings/oleObject14.bin"/><Relationship Id="rId60" Type="http://schemas.openxmlformats.org/officeDocument/2006/relationships/oleObject" Target="embeddings/oleObject22.bin"/><Relationship Id="rId65" Type="http://schemas.openxmlformats.org/officeDocument/2006/relationships/image" Target="media/image27.wmf"/><Relationship Id="rId81" Type="http://schemas.openxmlformats.org/officeDocument/2006/relationships/image" Target="media/image35.wmf"/><Relationship Id="rId86" Type="http://schemas.openxmlformats.org/officeDocument/2006/relationships/oleObject" Target="embeddings/oleObject35.bin"/><Relationship Id="rId130" Type="http://schemas.openxmlformats.org/officeDocument/2006/relationships/oleObject" Target="embeddings/oleObject57.bin"/><Relationship Id="rId135" Type="http://schemas.openxmlformats.org/officeDocument/2006/relationships/image" Target="media/image62.wmf"/><Relationship Id="rId151" Type="http://schemas.openxmlformats.org/officeDocument/2006/relationships/image" Target="media/image70.wmf"/><Relationship Id="rId156" Type="http://schemas.openxmlformats.org/officeDocument/2006/relationships/oleObject" Target="embeddings/oleObject70.bin"/><Relationship Id="rId13" Type="http://schemas.openxmlformats.org/officeDocument/2006/relationships/header" Target="header3.xml"/><Relationship Id="rId18" Type="http://schemas.openxmlformats.org/officeDocument/2006/relationships/oleObject" Target="embeddings/oleObject1.bin"/><Relationship Id="rId39" Type="http://schemas.openxmlformats.org/officeDocument/2006/relationships/image" Target="media/image14.wmf"/><Relationship Id="rId109" Type="http://schemas.openxmlformats.org/officeDocument/2006/relationships/image" Target="media/image49.wmf"/><Relationship Id="rId34" Type="http://schemas.openxmlformats.org/officeDocument/2006/relationships/oleObject" Target="embeddings/oleObject9.bin"/><Relationship Id="rId50" Type="http://schemas.openxmlformats.org/officeDocument/2006/relationships/oleObject" Target="embeddings/oleObject17.bin"/><Relationship Id="rId55" Type="http://schemas.openxmlformats.org/officeDocument/2006/relationships/image" Target="media/image22.wmf"/><Relationship Id="rId76" Type="http://schemas.openxmlformats.org/officeDocument/2006/relationships/oleObject" Target="embeddings/oleObject30.bin"/><Relationship Id="rId97" Type="http://schemas.openxmlformats.org/officeDocument/2006/relationships/image" Target="media/image43.wmf"/><Relationship Id="rId104" Type="http://schemas.openxmlformats.org/officeDocument/2006/relationships/oleObject" Target="embeddings/oleObject44.bin"/><Relationship Id="rId120" Type="http://schemas.openxmlformats.org/officeDocument/2006/relationships/oleObject" Target="embeddings/oleObject52.bin"/><Relationship Id="rId125" Type="http://schemas.openxmlformats.org/officeDocument/2006/relationships/image" Target="media/image57.wmf"/><Relationship Id="rId141" Type="http://schemas.openxmlformats.org/officeDocument/2006/relationships/image" Target="media/image65.wmf"/><Relationship Id="rId146" Type="http://schemas.openxmlformats.org/officeDocument/2006/relationships/oleObject" Target="embeddings/oleObject65.bin"/><Relationship Id="rId7" Type="http://schemas.openxmlformats.org/officeDocument/2006/relationships/endnotes" Target="endnotes.xml"/><Relationship Id="rId71" Type="http://schemas.openxmlformats.org/officeDocument/2006/relationships/image" Target="media/image30.wmf"/><Relationship Id="rId92" Type="http://schemas.openxmlformats.org/officeDocument/2006/relationships/oleObject" Target="embeddings/oleObject38.bin"/><Relationship Id="rId2" Type="http://schemas.openxmlformats.org/officeDocument/2006/relationships/numbering" Target="numbering.xml"/><Relationship Id="rId29" Type="http://schemas.openxmlformats.org/officeDocument/2006/relationships/image" Target="media/image9.wmf"/><Relationship Id="rId24" Type="http://schemas.openxmlformats.org/officeDocument/2006/relationships/oleObject" Target="embeddings/oleObject4.bin"/><Relationship Id="rId40" Type="http://schemas.openxmlformats.org/officeDocument/2006/relationships/oleObject" Target="embeddings/oleObject12.bin"/><Relationship Id="rId45" Type="http://schemas.openxmlformats.org/officeDocument/2006/relationships/image" Target="media/image17.wmf"/><Relationship Id="rId66" Type="http://schemas.openxmlformats.org/officeDocument/2006/relationships/oleObject" Target="embeddings/oleObject25.bin"/><Relationship Id="rId87" Type="http://schemas.openxmlformats.org/officeDocument/2006/relationships/image" Target="media/image38.wmf"/><Relationship Id="rId110" Type="http://schemas.openxmlformats.org/officeDocument/2006/relationships/oleObject" Target="embeddings/oleObject47.bin"/><Relationship Id="rId115" Type="http://schemas.openxmlformats.org/officeDocument/2006/relationships/image" Target="media/image52.wmf"/><Relationship Id="rId131" Type="http://schemas.openxmlformats.org/officeDocument/2006/relationships/image" Target="media/image60.wmf"/><Relationship Id="rId136" Type="http://schemas.openxmlformats.org/officeDocument/2006/relationships/oleObject" Target="embeddings/oleObject60.bin"/><Relationship Id="rId157" Type="http://schemas.openxmlformats.org/officeDocument/2006/relationships/header" Target="header4.xml"/><Relationship Id="rId61" Type="http://schemas.openxmlformats.org/officeDocument/2006/relationships/image" Target="media/image25.wmf"/><Relationship Id="rId82" Type="http://schemas.openxmlformats.org/officeDocument/2006/relationships/oleObject" Target="embeddings/oleObject33.bin"/><Relationship Id="rId152" Type="http://schemas.openxmlformats.org/officeDocument/2006/relationships/oleObject" Target="embeddings/oleObject68.bin"/><Relationship Id="rId19" Type="http://schemas.openxmlformats.org/officeDocument/2006/relationships/image" Target="media/image4.wmf"/><Relationship Id="rId14" Type="http://schemas.openxmlformats.org/officeDocument/2006/relationships/footer" Target="footer2.xml"/><Relationship Id="rId30" Type="http://schemas.openxmlformats.org/officeDocument/2006/relationships/oleObject" Target="embeddings/oleObject7.bin"/><Relationship Id="rId35" Type="http://schemas.openxmlformats.org/officeDocument/2006/relationships/image" Target="media/image12.wmf"/><Relationship Id="rId56" Type="http://schemas.openxmlformats.org/officeDocument/2006/relationships/oleObject" Target="embeddings/oleObject20.bin"/><Relationship Id="rId77" Type="http://schemas.openxmlformats.org/officeDocument/2006/relationships/image" Target="media/image33.wmf"/><Relationship Id="rId100" Type="http://schemas.openxmlformats.org/officeDocument/2006/relationships/oleObject" Target="embeddings/oleObject42.bin"/><Relationship Id="rId105" Type="http://schemas.openxmlformats.org/officeDocument/2006/relationships/image" Target="media/image47.wmf"/><Relationship Id="rId126" Type="http://schemas.openxmlformats.org/officeDocument/2006/relationships/oleObject" Target="embeddings/oleObject55.bin"/><Relationship Id="rId147" Type="http://schemas.openxmlformats.org/officeDocument/2006/relationships/image" Target="media/image68.wmf"/><Relationship Id="rId8" Type="http://schemas.openxmlformats.org/officeDocument/2006/relationships/image" Target="media/image1.png"/><Relationship Id="rId51" Type="http://schemas.openxmlformats.org/officeDocument/2006/relationships/image" Target="media/image20.wmf"/><Relationship Id="rId72" Type="http://schemas.openxmlformats.org/officeDocument/2006/relationships/oleObject" Target="embeddings/oleObject28.bin"/><Relationship Id="rId93" Type="http://schemas.openxmlformats.org/officeDocument/2006/relationships/image" Target="media/image41.wmf"/><Relationship Id="rId98" Type="http://schemas.openxmlformats.org/officeDocument/2006/relationships/oleObject" Target="embeddings/oleObject41.bin"/><Relationship Id="rId121" Type="http://schemas.openxmlformats.org/officeDocument/2006/relationships/image" Target="media/image55.wmf"/><Relationship Id="rId142" Type="http://schemas.openxmlformats.org/officeDocument/2006/relationships/oleObject" Target="embeddings/oleObject63.bin"/><Relationship Id="rId3" Type="http://schemas.openxmlformats.org/officeDocument/2006/relationships/styles" Target="styles.xml"/><Relationship Id="rId25" Type="http://schemas.openxmlformats.org/officeDocument/2006/relationships/image" Target="media/image7.wmf"/><Relationship Id="rId46" Type="http://schemas.openxmlformats.org/officeDocument/2006/relationships/oleObject" Target="embeddings/oleObject15.bin"/><Relationship Id="rId67" Type="http://schemas.openxmlformats.org/officeDocument/2006/relationships/image" Target="media/image28.wmf"/><Relationship Id="rId116" Type="http://schemas.openxmlformats.org/officeDocument/2006/relationships/oleObject" Target="embeddings/oleObject50.bin"/><Relationship Id="rId137" Type="http://schemas.openxmlformats.org/officeDocument/2006/relationships/image" Target="media/image63.wmf"/><Relationship Id="rId158" Type="http://schemas.openxmlformats.org/officeDocument/2006/relationships/footer" Target="footer5.xml"/><Relationship Id="rId20" Type="http://schemas.openxmlformats.org/officeDocument/2006/relationships/oleObject" Target="embeddings/oleObject2.bin"/><Relationship Id="rId41" Type="http://schemas.openxmlformats.org/officeDocument/2006/relationships/image" Target="media/image15.wmf"/><Relationship Id="rId62" Type="http://schemas.openxmlformats.org/officeDocument/2006/relationships/oleObject" Target="embeddings/oleObject23.bin"/><Relationship Id="rId83" Type="http://schemas.openxmlformats.org/officeDocument/2006/relationships/image" Target="media/image36.wmf"/><Relationship Id="rId88" Type="http://schemas.openxmlformats.org/officeDocument/2006/relationships/oleObject" Target="embeddings/oleObject36.bin"/><Relationship Id="rId111" Type="http://schemas.openxmlformats.org/officeDocument/2006/relationships/image" Target="media/image50.wmf"/><Relationship Id="rId132" Type="http://schemas.openxmlformats.org/officeDocument/2006/relationships/oleObject" Target="embeddings/oleObject58.bin"/><Relationship Id="rId153" Type="http://schemas.openxmlformats.org/officeDocument/2006/relationships/image" Target="media/image71.wmf"/><Relationship Id="rId15" Type="http://schemas.openxmlformats.org/officeDocument/2006/relationships/footer" Target="footer3.xml"/><Relationship Id="rId36" Type="http://schemas.openxmlformats.org/officeDocument/2006/relationships/oleObject" Target="embeddings/oleObject10.bin"/><Relationship Id="rId57" Type="http://schemas.openxmlformats.org/officeDocument/2006/relationships/image" Target="media/image23.wmf"/><Relationship Id="rId106" Type="http://schemas.openxmlformats.org/officeDocument/2006/relationships/oleObject" Target="embeddings/oleObject45.bin"/><Relationship Id="rId127" Type="http://schemas.openxmlformats.org/officeDocument/2006/relationships/image" Target="media/image58.wmf"/><Relationship Id="rId10" Type="http://schemas.openxmlformats.org/officeDocument/2006/relationships/header" Target="header1.xml"/><Relationship Id="rId31" Type="http://schemas.openxmlformats.org/officeDocument/2006/relationships/image" Target="media/image10.wmf"/><Relationship Id="rId52" Type="http://schemas.openxmlformats.org/officeDocument/2006/relationships/oleObject" Target="embeddings/oleObject18.bin"/><Relationship Id="rId73" Type="http://schemas.openxmlformats.org/officeDocument/2006/relationships/image" Target="media/image31.wmf"/><Relationship Id="rId78" Type="http://schemas.openxmlformats.org/officeDocument/2006/relationships/oleObject" Target="embeddings/oleObject31.bin"/><Relationship Id="rId94" Type="http://schemas.openxmlformats.org/officeDocument/2006/relationships/oleObject" Target="embeddings/oleObject39.bin"/><Relationship Id="rId99" Type="http://schemas.openxmlformats.org/officeDocument/2006/relationships/image" Target="media/image44.wmf"/><Relationship Id="rId101" Type="http://schemas.openxmlformats.org/officeDocument/2006/relationships/image" Target="media/image45.wmf"/><Relationship Id="rId122" Type="http://schemas.openxmlformats.org/officeDocument/2006/relationships/oleObject" Target="embeddings/oleObject53.bin"/><Relationship Id="rId143" Type="http://schemas.openxmlformats.org/officeDocument/2006/relationships/image" Target="media/image66.wmf"/><Relationship Id="rId148" Type="http://schemas.openxmlformats.org/officeDocument/2006/relationships/oleObject" Target="embeddings/oleObject66.bin"/><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oleObject" Target="embeddings/oleObject5.bin"/><Relationship Id="rId47" Type="http://schemas.openxmlformats.org/officeDocument/2006/relationships/image" Target="media/image18.wmf"/><Relationship Id="rId68" Type="http://schemas.openxmlformats.org/officeDocument/2006/relationships/oleObject" Target="embeddings/oleObject26.bin"/><Relationship Id="rId89" Type="http://schemas.openxmlformats.org/officeDocument/2006/relationships/image" Target="media/image39.wmf"/><Relationship Id="rId112" Type="http://schemas.openxmlformats.org/officeDocument/2006/relationships/oleObject" Target="embeddings/oleObject48.bin"/><Relationship Id="rId133" Type="http://schemas.openxmlformats.org/officeDocument/2006/relationships/image" Target="media/image61.wmf"/><Relationship Id="rId154" Type="http://schemas.openxmlformats.org/officeDocument/2006/relationships/oleObject" Target="embeddings/oleObject69.bin"/><Relationship Id="rId16" Type="http://schemas.openxmlformats.org/officeDocument/2006/relationships/footer" Target="footer4.xml"/><Relationship Id="rId37" Type="http://schemas.openxmlformats.org/officeDocument/2006/relationships/image" Target="media/image13.wmf"/><Relationship Id="rId58" Type="http://schemas.openxmlformats.org/officeDocument/2006/relationships/oleObject" Target="embeddings/oleObject21.bin"/><Relationship Id="rId79" Type="http://schemas.openxmlformats.org/officeDocument/2006/relationships/image" Target="media/image34.wmf"/><Relationship Id="rId102" Type="http://schemas.openxmlformats.org/officeDocument/2006/relationships/oleObject" Target="embeddings/oleObject43.bin"/><Relationship Id="rId123" Type="http://schemas.openxmlformats.org/officeDocument/2006/relationships/image" Target="media/image56.wmf"/><Relationship Id="rId144" Type="http://schemas.openxmlformats.org/officeDocument/2006/relationships/oleObject" Target="embeddings/oleObject64.bin"/><Relationship Id="rId90" Type="http://schemas.openxmlformats.org/officeDocument/2006/relationships/oleObject" Target="embeddings/oleObject37.bin"/><Relationship Id="rId27" Type="http://schemas.openxmlformats.org/officeDocument/2006/relationships/image" Target="media/image8.wmf"/><Relationship Id="rId48" Type="http://schemas.openxmlformats.org/officeDocument/2006/relationships/oleObject" Target="embeddings/oleObject16.bin"/><Relationship Id="rId69" Type="http://schemas.openxmlformats.org/officeDocument/2006/relationships/image" Target="media/image29.wmf"/><Relationship Id="rId113" Type="http://schemas.openxmlformats.org/officeDocument/2006/relationships/image" Target="media/image51.wmf"/><Relationship Id="rId134" Type="http://schemas.openxmlformats.org/officeDocument/2006/relationships/oleObject" Target="embeddings/oleObject5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1799</TotalTime>
  <Pages>1</Pages>
  <Words>3458</Words>
  <Characters>19713</Characters>
  <Application>Microsoft Office Word</Application>
  <DocSecurity>0</DocSecurity>
  <Lines>164</Lines>
  <Paragraphs>46</Paragraphs>
  <ScaleCrop>false</ScaleCrop>
  <Company/>
  <LinksUpToDate>false</LinksUpToDate>
  <CharactersWithSpaces>23125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3521588758@qq.com</cp:lastModifiedBy>
  <cp:revision>11</cp:revision>
  <dcterms:created xsi:type="dcterms:W3CDTF">2013-12-23T23:15:00Z</dcterms:created>
  <dcterms:modified xsi:type="dcterms:W3CDTF">2026-03-06T14:19:00Z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{"Label":"1","ContentProducer":"001191440300708461136T1IVWN","ProduceID":"32c92b09dbaec48db1a0b1122012f80c-047f5d40cc44492e2644b36bf0c957a3","ReservedCode1":"{\"Type\":\" TC260PG\",\"Version\":1,\"Bindings\":[{\"Type\":\"soft\",\"AlgID\":\"sm3\",\"Value\":\"a701446c7d808e925f82316675c6509bf07dab293004201988c505047c6b58df\"},{\"Type\":\"hash\",\"AlgID\":\"sm3\",\"Value\":\"f0658d427c682e58083b9d153de3e72aed29465eafaf1e68774baf67429b0b36\"}],\"PubSD\":[{\"Type\":\"DS\",\"AlgID\":\"sm2\",\"TBSData\":{\"Type\":\"Binding\",\"BType\":\"hash\"},\"Signature\":\"304502200c31f7f01caf2817e14b31f29bd061e9e12f98f21dd6b8e68cee4e6fb059be26022100cbfa9f89e7a1cd19d11ccfce6b629e0e739c05a9b96bcfcbcf0240960f895d5f\"},{\"Type\":\"PubKey\",\"AlgID\":\"sm2\",\"KeyValue\":\"0407f79b28a17a752b3aae4305c98b48978213832729a2571850b1310b2bc9fe8fee039ccf25ebfeac27502414d9fcef792d777183c98893d226171c2f7a3289a2\"}],\"Extension\":{\"Timestamp\":1772685973,\"KeyVersion\":\"v1-Owd2uMESYLo311\"}}","ContentPropagator":"001191440300708461136T1IVWN","PropagateID":"32c92b09dbaec48db1a0b1122012f80c-047f5d40cc44492e2644b36bf0c957a3","ReservedCode2":"{\"Type\":\" TC260PG\",\"Version\":1,\"Bindings\":[{\"Type\":\"soft\",\"AlgID\":\"sm3\",\"Value\":\"a701446c7d808e925f82316675c6509bf07dab293004201988c505047c6b58df\"},{\"Type\":\"hash\",\"AlgID\":\"sm3\",\"Value\":\"f0658d427c682e58083b9d153de3e72aed29465eafaf1e68774baf67429b0b36\"}],\"PubSD\":[{\"Type\":\"DS\",\"AlgID\":\"sm2\",\"TBSData\":{\"Type\":\"Binding\",\"BType\":\"hash\"},\"Signature\":\"3045022100a1e354fda814097d8445f7ee8b2b8e5e18e14d1a6b720d25471a8bd5bbdfdf9b0220609605c12e6864c5f836e4875eb1c8445f7194f8df5ca5b46ccf1e2f964fb8a4\"},{\"Type\":\"PubKey\",\"AlgID\":\"sm2\",\"KeyValue\":\"0407f79b28a17a752b3aae4305c98b48978213832729a2571850b1310b2bc9fe8fee039ccf25ebfeac27502414d9fcef792d777183c98893d226171c2f7a3289a2\"}],\"Extension\":{\"Timestamp\":1772685973,\"KeyVersion\":\"v1-Owd2uMESYLo311\"}}"}</vt:lpwstr>
  </property>
  <property fmtid="{D5CDD505-2E9C-101B-9397-08002B2CF9AE}" pid="3" name="KSOTemplateDocerSaveRecord">
    <vt:lpwstr>eyJoZGlkIjoiZWU1ZTRhOWQ0NzVkMWRmYzZmYjQxNTY1ZTA4NTA2OWMiLCJ1c2VySWQiOiIxNDI0OTQxNDk1In0=</vt:lpwstr>
  </property>
  <property fmtid="{D5CDD505-2E9C-101B-9397-08002B2CF9AE}" pid="4" name="KSOProductBuildVer">
    <vt:lpwstr>2052-12.1.0.23542</vt:lpwstr>
  </property>
  <property fmtid="{D5CDD505-2E9C-101B-9397-08002B2CF9AE}" pid="5" name="ICV">
    <vt:lpwstr>4236E1FB37084348880AFB3DF0B6EA3F_13</vt:lpwstr>
  </property>
</Properties>
</file>